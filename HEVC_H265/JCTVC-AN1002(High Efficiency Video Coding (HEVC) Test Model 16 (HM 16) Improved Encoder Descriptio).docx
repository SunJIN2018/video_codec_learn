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MS Mincho"/>
          <w:sz w:val="22"/>
          <w:lang w:eastAsia="ja-JP"/>
        </w:rPr>
      </w:pPr>
    </w:p>
    <w:tbl>
      <w:tblPr>
        <w:tblStyle w:val="72"/>
        <w:tblW w:w="9576" w:type="dxa"/>
        <w:tblInd w:w="0" w:type="dxa"/>
        <w:tblLayout w:type="fixed"/>
        <w:tblCellMar>
          <w:top w:w="0" w:type="dxa"/>
          <w:left w:w="108" w:type="dxa"/>
          <w:bottom w:w="0" w:type="dxa"/>
          <w:right w:w="108" w:type="dxa"/>
        </w:tblCellMar>
      </w:tblPr>
      <w:tblGrid>
        <w:gridCol w:w="6408"/>
        <w:gridCol w:w="3168"/>
      </w:tblGrid>
      <w:tr>
        <w:tblPrEx>
          <w:tblLayout w:type="fixed"/>
          <w:tblCellMar>
            <w:top w:w="0" w:type="dxa"/>
            <w:left w:w="108" w:type="dxa"/>
            <w:bottom w:w="0" w:type="dxa"/>
            <w:right w:w="108" w:type="dxa"/>
          </w:tblCellMar>
        </w:tblPrEx>
        <w:tc>
          <w:tcPr>
            <w:tcW w:w="6408" w:type="dxa"/>
          </w:tcPr>
          <w:p>
            <w:pPr>
              <w:tabs>
                <w:tab w:val="left" w:pos="7200"/>
              </w:tabs>
              <w:spacing w:before="0"/>
              <w:rPr>
                <w:b/>
                <w:szCs w:val="22"/>
              </w:rPr>
            </w:pPr>
            <w:r>
              <w:rPr>
                <w:lang w:val="en-AU" w:eastAsia="en-AU"/>
              </w:rPr>
              <mc:AlternateContent>
                <mc:Choice Requires="wpg">
                  <w:drawing>
                    <wp:anchor distT="0" distB="0" distL="114300" distR="114300" simplePos="0" relativeHeight="251655168" behindDoc="0" locked="0" layoutInCell="1" allowOverlap="1">
                      <wp:simplePos x="0" y="0"/>
                      <wp:positionH relativeFrom="column">
                        <wp:posOffset>-52705</wp:posOffset>
                      </wp:positionH>
                      <wp:positionV relativeFrom="paragraph">
                        <wp:posOffset>-349250</wp:posOffset>
                      </wp:positionV>
                      <wp:extent cx="295910" cy="312420"/>
                      <wp:effectExtent l="0" t="0" r="46990" b="30480"/>
                      <wp:wrapNone/>
                      <wp:docPr id="763" name="Group 2"/>
                      <wp:cNvGraphicFramePr/>
                      <a:graphic xmlns:a="http://schemas.openxmlformats.org/drawingml/2006/main">
                        <a:graphicData uri="http://schemas.microsoft.com/office/word/2010/wordprocessingGroup">
                          <wpg:wgp>
                            <wpg:cNvGrpSpPr/>
                            <wpg:grpSpPr>
                              <a:xfrm>
                                <a:off x="0" y="0"/>
                                <a:ext cx="295910" cy="312420"/>
                                <a:chOff x="9" y="2"/>
                                <a:chExt cx="466" cy="492"/>
                              </a:xfrm>
                            </wpg:grpSpPr>
                            <wps:wsp>
                              <wps:cNvPr id="764" name="Line 3"/>
                              <wps:cNvCnPr/>
                              <wps:spPr bwMode="auto">
                                <a:xfrm>
                                  <a:off x="9" y="9"/>
                                  <a:ext cx="1" cy="480"/>
                                </a:xfrm>
                                <a:prstGeom prst="line">
                                  <a:avLst/>
                                </a:prstGeom>
                                <a:noFill/>
                                <a:ln w="13">
                                  <a:solidFill>
                                    <a:srgbClr val="FFFFFF"/>
                                  </a:solidFill>
                                  <a:round/>
                                </a:ln>
                              </wps:spPr>
                              <wps:bodyPr/>
                            </wps:wsp>
                            <wps:wsp>
                              <wps:cNvPr id="765" name="Line 4"/>
                              <wps:cNvCnPr/>
                              <wps:spPr bwMode="auto">
                                <a:xfrm>
                                  <a:off x="9" y="493"/>
                                  <a:ext cx="465" cy="1"/>
                                </a:xfrm>
                                <a:prstGeom prst="line">
                                  <a:avLst/>
                                </a:prstGeom>
                                <a:noFill/>
                                <a:ln w="13">
                                  <a:solidFill>
                                    <a:srgbClr val="FFFFFF"/>
                                  </a:solidFill>
                                  <a:round/>
                                </a:ln>
                              </wps:spPr>
                              <wps:bodyPr/>
                            </wps:wsp>
                            <wps:wsp>
                              <wps:cNvPr id="766" name="Line 5"/>
                              <wps:cNvCnPr/>
                              <wps:spPr bwMode="auto">
                                <a:xfrm flipV="1">
                                  <a:off x="474" y="9"/>
                                  <a:ext cx="1" cy="484"/>
                                </a:xfrm>
                                <a:prstGeom prst="line">
                                  <a:avLst/>
                                </a:prstGeom>
                                <a:noFill/>
                                <a:ln w="13">
                                  <a:solidFill>
                                    <a:srgbClr val="FFFFFF"/>
                                  </a:solidFill>
                                  <a:round/>
                                </a:ln>
                              </wps:spPr>
                              <wps:bodyPr/>
                            </wps:wsp>
                            <wps:wsp>
                              <wps:cNvPr id="767" name="Line 6"/>
                              <wps:cNvCnPr/>
                              <wps:spPr bwMode="auto">
                                <a:xfrm flipH="1">
                                  <a:off x="9" y="9"/>
                                  <a:ext cx="462" cy="1"/>
                                </a:xfrm>
                                <a:prstGeom prst="line">
                                  <a:avLst/>
                                </a:prstGeom>
                                <a:noFill/>
                                <a:ln w="13">
                                  <a:solidFill>
                                    <a:srgbClr val="FFFFFF"/>
                                  </a:solidFill>
                                  <a:round/>
                                </a:ln>
                              </wps:spPr>
                              <wps:bodyPr/>
                            </wps:wsp>
                            <wps:wsp>
                              <wps:cNvPr id="256" name="Line 7"/>
                              <wps:cNvCnPr/>
                              <wps:spPr bwMode="auto">
                                <a:xfrm>
                                  <a:off x="9" y="9"/>
                                  <a:ext cx="1" cy="1"/>
                                </a:xfrm>
                                <a:prstGeom prst="line">
                                  <a:avLst/>
                                </a:prstGeom>
                                <a:noFill/>
                                <a:ln w="13">
                                  <a:solidFill>
                                    <a:srgbClr val="FFFFFF"/>
                                  </a:solidFill>
                                  <a:round/>
                                </a:ln>
                              </wps:spPr>
                              <wps:bodyPr/>
                            </wps:wsp>
                            <wps:wsp>
                              <wps:cNvPr id="257" name="Freeform 8"/>
                              <wps:cNvSpPr/>
                              <wps:spPr bwMode="auto">
                                <a:xfrm>
                                  <a:off x="74" y="104"/>
                                  <a:ext cx="309" cy="297"/>
                                </a:xfrm>
                                <a:custGeom>
                                  <a:avLst/>
                                  <a:gdLst>
                                    <a:gd name="T0" fmla="*/ 4 w 309"/>
                                    <a:gd name="T1" fmla="*/ 254 h 297"/>
                                    <a:gd name="T2" fmla="*/ 4 w 309"/>
                                    <a:gd name="T3" fmla="*/ 238 h 297"/>
                                    <a:gd name="T4" fmla="*/ 7 w 309"/>
                                    <a:gd name="T5" fmla="*/ 222 h 297"/>
                                    <a:gd name="T6" fmla="*/ 10 w 309"/>
                                    <a:gd name="T7" fmla="*/ 210 h 297"/>
                                    <a:gd name="T8" fmla="*/ 12 w 309"/>
                                    <a:gd name="T9" fmla="*/ 194 h 297"/>
                                    <a:gd name="T10" fmla="*/ 19 w 309"/>
                                    <a:gd name="T11" fmla="*/ 182 h 297"/>
                                    <a:gd name="T12" fmla="*/ 22 w 309"/>
                                    <a:gd name="T13" fmla="*/ 169 h 297"/>
                                    <a:gd name="T14" fmla="*/ 29 w 309"/>
                                    <a:gd name="T15" fmla="*/ 157 h 297"/>
                                    <a:gd name="T16" fmla="*/ 34 w 309"/>
                                    <a:gd name="T17" fmla="*/ 145 h 297"/>
                                    <a:gd name="T18" fmla="*/ 41 w 309"/>
                                    <a:gd name="T19" fmla="*/ 133 h 297"/>
                                    <a:gd name="T20" fmla="*/ 50 w 309"/>
                                    <a:gd name="T21" fmla="*/ 120 h 297"/>
                                    <a:gd name="T22" fmla="*/ 59 w 309"/>
                                    <a:gd name="T23" fmla="*/ 108 h 297"/>
                                    <a:gd name="T24" fmla="*/ 69 w 309"/>
                                    <a:gd name="T25" fmla="*/ 98 h 297"/>
                                    <a:gd name="T26" fmla="*/ 91 w 309"/>
                                    <a:gd name="T27" fmla="*/ 74 h 297"/>
                                    <a:gd name="T28" fmla="*/ 104 w 309"/>
                                    <a:gd name="T29" fmla="*/ 64 h 297"/>
                                    <a:gd name="T30" fmla="*/ 113 w 309"/>
                                    <a:gd name="T31" fmla="*/ 55 h 297"/>
                                    <a:gd name="T32" fmla="*/ 125 w 309"/>
                                    <a:gd name="T33" fmla="*/ 49 h 297"/>
                                    <a:gd name="T34" fmla="*/ 137 w 309"/>
                                    <a:gd name="T35" fmla="*/ 43 h 297"/>
                                    <a:gd name="T36" fmla="*/ 150 w 309"/>
                                    <a:gd name="T37" fmla="*/ 34 h 297"/>
                                    <a:gd name="T38" fmla="*/ 162 w 309"/>
                                    <a:gd name="T39" fmla="*/ 29 h 297"/>
                                    <a:gd name="T40" fmla="*/ 177 w 309"/>
                                    <a:gd name="T41" fmla="*/ 25 h 297"/>
                                    <a:gd name="T42" fmla="*/ 190 w 309"/>
                                    <a:gd name="T43" fmla="*/ 19 h 297"/>
                                    <a:gd name="T44" fmla="*/ 206 w 309"/>
                                    <a:gd name="T45" fmla="*/ 16 h 297"/>
                                    <a:gd name="T46" fmla="*/ 219 w 309"/>
                                    <a:gd name="T47" fmla="*/ 12 h 297"/>
                                    <a:gd name="T48" fmla="*/ 234 w 309"/>
                                    <a:gd name="T49" fmla="*/ 7 h 297"/>
                                    <a:gd name="T50" fmla="*/ 249 w 309"/>
                                    <a:gd name="T51" fmla="*/ 7 h 297"/>
                                    <a:gd name="T52" fmla="*/ 268 w 309"/>
                                    <a:gd name="T53" fmla="*/ 4 h 297"/>
                                    <a:gd name="T54" fmla="*/ 309 w 309"/>
                                    <a:gd name="T55" fmla="*/ 4 h 297"/>
                                    <a:gd name="T56" fmla="*/ 299 w 309"/>
                                    <a:gd name="T57" fmla="*/ 0 h 297"/>
                                    <a:gd name="T58" fmla="*/ 262 w 309"/>
                                    <a:gd name="T59" fmla="*/ 0 h 297"/>
                                    <a:gd name="T60" fmla="*/ 249 w 309"/>
                                    <a:gd name="T61" fmla="*/ 4 h 297"/>
                                    <a:gd name="T62" fmla="*/ 234 w 309"/>
                                    <a:gd name="T63" fmla="*/ 4 h 297"/>
                                    <a:gd name="T64" fmla="*/ 219 w 309"/>
                                    <a:gd name="T65" fmla="*/ 7 h 297"/>
                                    <a:gd name="T66" fmla="*/ 206 w 309"/>
                                    <a:gd name="T67" fmla="*/ 12 h 297"/>
                                    <a:gd name="T68" fmla="*/ 190 w 309"/>
                                    <a:gd name="T69" fmla="*/ 16 h 297"/>
                                    <a:gd name="T70" fmla="*/ 174 w 309"/>
                                    <a:gd name="T71" fmla="*/ 22 h 297"/>
                                    <a:gd name="T72" fmla="*/ 162 w 309"/>
                                    <a:gd name="T73" fmla="*/ 25 h 297"/>
                                    <a:gd name="T74" fmla="*/ 150 w 309"/>
                                    <a:gd name="T75" fmla="*/ 31 h 297"/>
                                    <a:gd name="T76" fmla="*/ 133 w 309"/>
                                    <a:gd name="T77" fmla="*/ 38 h 297"/>
                                    <a:gd name="T78" fmla="*/ 125 w 309"/>
                                    <a:gd name="T79" fmla="*/ 45 h 297"/>
                                    <a:gd name="T80" fmla="*/ 113 w 309"/>
                                    <a:gd name="T81" fmla="*/ 55 h 297"/>
                                    <a:gd name="T82" fmla="*/ 101 w 309"/>
                                    <a:gd name="T83" fmla="*/ 62 h 297"/>
                                    <a:gd name="T84" fmla="*/ 91 w 309"/>
                                    <a:gd name="T85" fmla="*/ 70 h 297"/>
                                    <a:gd name="T86" fmla="*/ 79 w 309"/>
                                    <a:gd name="T87" fmla="*/ 80 h 297"/>
                                    <a:gd name="T88" fmla="*/ 62 w 309"/>
                                    <a:gd name="T89" fmla="*/ 98 h 297"/>
                                    <a:gd name="T90" fmla="*/ 54 w 309"/>
                                    <a:gd name="T91" fmla="*/ 111 h 297"/>
                                    <a:gd name="T92" fmla="*/ 47 w 309"/>
                                    <a:gd name="T93" fmla="*/ 120 h 297"/>
                                    <a:gd name="T94" fmla="*/ 37 w 309"/>
                                    <a:gd name="T95" fmla="*/ 133 h 297"/>
                                    <a:gd name="T96" fmla="*/ 32 w 309"/>
                                    <a:gd name="T97" fmla="*/ 145 h 297"/>
                                    <a:gd name="T98" fmla="*/ 25 w 309"/>
                                    <a:gd name="T99" fmla="*/ 157 h 297"/>
                                    <a:gd name="T100" fmla="*/ 19 w 309"/>
                                    <a:gd name="T101" fmla="*/ 173 h 297"/>
                                    <a:gd name="T102" fmla="*/ 12 w 309"/>
                                    <a:gd name="T103" fmla="*/ 186 h 297"/>
                                    <a:gd name="T104" fmla="*/ 10 w 309"/>
                                    <a:gd name="T105" fmla="*/ 198 h 297"/>
                                    <a:gd name="T106" fmla="*/ 7 w 309"/>
                                    <a:gd name="T107" fmla="*/ 213 h 297"/>
                                    <a:gd name="T108" fmla="*/ 4 w 309"/>
                                    <a:gd name="T109" fmla="*/ 225 h 297"/>
                                    <a:gd name="T110" fmla="*/ 0 w 309"/>
                                    <a:gd name="T111" fmla="*/ 241 h 297"/>
                                    <a:gd name="T112" fmla="*/ 0 w 309"/>
                                    <a:gd name="T113" fmla="*/ 256 h 297"/>
                                    <a:gd name="T114" fmla="*/ 0 w 309"/>
                                    <a:gd name="T115" fmla="*/ 290 h 2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09" h="297">
                                      <a:moveTo>
                                        <a:pt x="4" y="297"/>
                                      </a:moveTo>
                                      <a:lnTo>
                                        <a:pt x="4" y="256"/>
                                      </a:lnTo>
                                      <a:lnTo>
                                        <a:pt x="4" y="254"/>
                                      </a:lnTo>
                                      <a:lnTo>
                                        <a:pt x="4" y="247"/>
                                      </a:lnTo>
                                      <a:lnTo>
                                        <a:pt x="4" y="241"/>
                                      </a:lnTo>
                                      <a:lnTo>
                                        <a:pt x="4" y="238"/>
                                      </a:lnTo>
                                      <a:lnTo>
                                        <a:pt x="4" y="232"/>
                                      </a:lnTo>
                                      <a:lnTo>
                                        <a:pt x="7" y="228"/>
                                      </a:lnTo>
                                      <a:lnTo>
                                        <a:pt x="7" y="222"/>
                                      </a:lnTo>
                                      <a:lnTo>
                                        <a:pt x="7" y="220"/>
                                      </a:lnTo>
                                      <a:lnTo>
                                        <a:pt x="10" y="213"/>
                                      </a:lnTo>
                                      <a:lnTo>
                                        <a:pt x="10" y="210"/>
                                      </a:lnTo>
                                      <a:lnTo>
                                        <a:pt x="10" y="203"/>
                                      </a:lnTo>
                                      <a:lnTo>
                                        <a:pt x="12" y="201"/>
                                      </a:lnTo>
                                      <a:lnTo>
                                        <a:pt x="12" y="194"/>
                                      </a:lnTo>
                                      <a:lnTo>
                                        <a:pt x="16" y="191"/>
                                      </a:lnTo>
                                      <a:lnTo>
                                        <a:pt x="16" y="186"/>
                                      </a:lnTo>
                                      <a:lnTo>
                                        <a:pt x="19" y="182"/>
                                      </a:lnTo>
                                      <a:lnTo>
                                        <a:pt x="19" y="176"/>
                                      </a:lnTo>
                                      <a:lnTo>
                                        <a:pt x="22" y="173"/>
                                      </a:lnTo>
                                      <a:lnTo>
                                        <a:pt x="22" y="169"/>
                                      </a:lnTo>
                                      <a:lnTo>
                                        <a:pt x="25" y="164"/>
                                      </a:lnTo>
                                      <a:lnTo>
                                        <a:pt x="25" y="160"/>
                                      </a:lnTo>
                                      <a:lnTo>
                                        <a:pt x="29" y="157"/>
                                      </a:lnTo>
                                      <a:lnTo>
                                        <a:pt x="32" y="151"/>
                                      </a:lnTo>
                                      <a:lnTo>
                                        <a:pt x="32" y="148"/>
                                      </a:lnTo>
                                      <a:lnTo>
                                        <a:pt x="34" y="145"/>
                                      </a:lnTo>
                                      <a:lnTo>
                                        <a:pt x="37" y="139"/>
                                      </a:lnTo>
                                      <a:lnTo>
                                        <a:pt x="41" y="135"/>
                                      </a:lnTo>
                                      <a:lnTo>
                                        <a:pt x="41" y="133"/>
                                      </a:lnTo>
                                      <a:lnTo>
                                        <a:pt x="44" y="126"/>
                                      </a:lnTo>
                                      <a:lnTo>
                                        <a:pt x="47" y="123"/>
                                      </a:lnTo>
                                      <a:lnTo>
                                        <a:pt x="50" y="120"/>
                                      </a:lnTo>
                                      <a:lnTo>
                                        <a:pt x="54" y="117"/>
                                      </a:lnTo>
                                      <a:lnTo>
                                        <a:pt x="57" y="111"/>
                                      </a:lnTo>
                                      <a:lnTo>
                                        <a:pt x="59" y="108"/>
                                      </a:lnTo>
                                      <a:lnTo>
                                        <a:pt x="62" y="104"/>
                                      </a:lnTo>
                                      <a:lnTo>
                                        <a:pt x="66" y="101"/>
                                      </a:lnTo>
                                      <a:lnTo>
                                        <a:pt x="69" y="98"/>
                                      </a:lnTo>
                                      <a:lnTo>
                                        <a:pt x="69" y="96"/>
                                      </a:lnTo>
                                      <a:lnTo>
                                        <a:pt x="88" y="77"/>
                                      </a:lnTo>
                                      <a:lnTo>
                                        <a:pt x="91" y="74"/>
                                      </a:lnTo>
                                      <a:lnTo>
                                        <a:pt x="94" y="70"/>
                                      </a:lnTo>
                                      <a:lnTo>
                                        <a:pt x="97" y="67"/>
                                      </a:lnTo>
                                      <a:lnTo>
                                        <a:pt x="104" y="64"/>
                                      </a:lnTo>
                                      <a:lnTo>
                                        <a:pt x="106" y="62"/>
                                      </a:lnTo>
                                      <a:lnTo>
                                        <a:pt x="109" y="58"/>
                                      </a:lnTo>
                                      <a:lnTo>
                                        <a:pt x="113" y="55"/>
                                      </a:lnTo>
                                      <a:lnTo>
                                        <a:pt x="116" y="55"/>
                                      </a:lnTo>
                                      <a:lnTo>
                                        <a:pt x="121" y="52"/>
                                      </a:lnTo>
                                      <a:lnTo>
                                        <a:pt x="125" y="49"/>
                                      </a:lnTo>
                                      <a:lnTo>
                                        <a:pt x="127" y="45"/>
                                      </a:lnTo>
                                      <a:lnTo>
                                        <a:pt x="133" y="43"/>
                                      </a:lnTo>
                                      <a:lnTo>
                                        <a:pt x="137" y="43"/>
                                      </a:lnTo>
                                      <a:lnTo>
                                        <a:pt x="140" y="40"/>
                                      </a:lnTo>
                                      <a:lnTo>
                                        <a:pt x="147" y="38"/>
                                      </a:lnTo>
                                      <a:lnTo>
                                        <a:pt x="150" y="34"/>
                                      </a:lnTo>
                                      <a:lnTo>
                                        <a:pt x="152" y="34"/>
                                      </a:lnTo>
                                      <a:lnTo>
                                        <a:pt x="159" y="31"/>
                                      </a:lnTo>
                                      <a:lnTo>
                                        <a:pt x="162" y="29"/>
                                      </a:lnTo>
                                      <a:lnTo>
                                        <a:pt x="168" y="29"/>
                                      </a:lnTo>
                                      <a:lnTo>
                                        <a:pt x="172" y="25"/>
                                      </a:lnTo>
                                      <a:lnTo>
                                        <a:pt x="177" y="25"/>
                                      </a:lnTo>
                                      <a:lnTo>
                                        <a:pt x="180" y="22"/>
                                      </a:lnTo>
                                      <a:lnTo>
                                        <a:pt x="184" y="22"/>
                                      </a:lnTo>
                                      <a:lnTo>
                                        <a:pt x="190" y="19"/>
                                      </a:lnTo>
                                      <a:lnTo>
                                        <a:pt x="197" y="16"/>
                                      </a:lnTo>
                                      <a:lnTo>
                                        <a:pt x="199" y="16"/>
                                      </a:lnTo>
                                      <a:lnTo>
                                        <a:pt x="206" y="16"/>
                                      </a:lnTo>
                                      <a:lnTo>
                                        <a:pt x="209" y="12"/>
                                      </a:lnTo>
                                      <a:lnTo>
                                        <a:pt x="215" y="12"/>
                                      </a:lnTo>
                                      <a:lnTo>
                                        <a:pt x="219" y="12"/>
                                      </a:lnTo>
                                      <a:lnTo>
                                        <a:pt x="224" y="10"/>
                                      </a:lnTo>
                                      <a:lnTo>
                                        <a:pt x="227" y="10"/>
                                      </a:lnTo>
                                      <a:lnTo>
                                        <a:pt x="234" y="7"/>
                                      </a:lnTo>
                                      <a:lnTo>
                                        <a:pt x="240" y="7"/>
                                      </a:lnTo>
                                      <a:lnTo>
                                        <a:pt x="244" y="7"/>
                                      </a:lnTo>
                                      <a:lnTo>
                                        <a:pt x="249" y="7"/>
                                      </a:lnTo>
                                      <a:lnTo>
                                        <a:pt x="252" y="7"/>
                                      </a:lnTo>
                                      <a:lnTo>
                                        <a:pt x="259" y="4"/>
                                      </a:lnTo>
                                      <a:lnTo>
                                        <a:pt x="268" y="4"/>
                                      </a:lnTo>
                                      <a:lnTo>
                                        <a:pt x="274" y="4"/>
                                      </a:lnTo>
                                      <a:lnTo>
                                        <a:pt x="306" y="4"/>
                                      </a:lnTo>
                                      <a:lnTo>
                                        <a:pt x="309" y="4"/>
                                      </a:lnTo>
                                      <a:lnTo>
                                        <a:pt x="309" y="0"/>
                                      </a:lnTo>
                                      <a:lnTo>
                                        <a:pt x="306" y="0"/>
                                      </a:lnTo>
                                      <a:lnTo>
                                        <a:pt x="299" y="0"/>
                                      </a:lnTo>
                                      <a:lnTo>
                                        <a:pt x="281" y="0"/>
                                      </a:lnTo>
                                      <a:lnTo>
                                        <a:pt x="274" y="0"/>
                                      </a:lnTo>
                                      <a:lnTo>
                                        <a:pt x="262" y="0"/>
                                      </a:lnTo>
                                      <a:lnTo>
                                        <a:pt x="259" y="4"/>
                                      </a:lnTo>
                                      <a:lnTo>
                                        <a:pt x="252" y="4"/>
                                      </a:lnTo>
                                      <a:lnTo>
                                        <a:pt x="249" y="4"/>
                                      </a:lnTo>
                                      <a:lnTo>
                                        <a:pt x="244" y="4"/>
                                      </a:lnTo>
                                      <a:lnTo>
                                        <a:pt x="240" y="4"/>
                                      </a:lnTo>
                                      <a:lnTo>
                                        <a:pt x="234" y="4"/>
                                      </a:lnTo>
                                      <a:lnTo>
                                        <a:pt x="227" y="7"/>
                                      </a:lnTo>
                                      <a:lnTo>
                                        <a:pt x="224" y="7"/>
                                      </a:lnTo>
                                      <a:lnTo>
                                        <a:pt x="219" y="7"/>
                                      </a:lnTo>
                                      <a:lnTo>
                                        <a:pt x="212" y="10"/>
                                      </a:lnTo>
                                      <a:lnTo>
                                        <a:pt x="209" y="10"/>
                                      </a:lnTo>
                                      <a:lnTo>
                                        <a:pt x="206" y="12"/>
                                      </a:lnTo>
                                      <a:lnTo>
                                        <a:pt x="199" y="12"/>
                                      </a:lnTo>
                                      <a:lnTo>
                                        <a:pt x="194" y="12"/>
                                      </a:lnTo>
                                      <a:lnTo>
                                        <a:pt x="190" y="16"/>
                                      </a:lnTo>
                                      <a:lnTo>
                                        <a:pt x="184" y="16"/>
                                      </a:lnTo>
                                      <a:lnTo>
                                        <a:pt x="180" y="19"/>
                                      </a:lnTo>
                                      <a:lnTo>
                                        <a:pt x="174" y="22"/>
                                      </a:lnTo>
                                      <a:lnTo>
                                        <a:pt x="172" y="22"/>
                                      </a:lnTo>
                                      <a:lnTo>
                                        <a:pt x="165" y="25"/>
                                      </a:lnTo>
                                      <a:lnTo>
                                        <a:pt x="162" y="25"/>
                                      </a:lnTo>
                                      <a:lnTo>
                                        <a:pt x="155" y="29"/>
                                      </a:lnTo>
                                      <a:lnTo>
                                        <a:pt x="152" y="31"/>
                                      </a:lnTo>
                                      <a:lnTo>
                                        <a:pt x="150" y="31"/>
                                      </a:lnTo>
                                      <a:lnTo>
                                        <a:pt x="143" y="34"/>
                                      </a:lnTo>
                                      <a:lnTo>
                                        <a:pt x="140" y="38"/>
                                      </a:lnTo>
                                      <a:lnTo>
                                        <a:pt x="133" y="38"/>
                                      </a:lnTo>
                                      <a:lnTo>
                                        <a:pt x="130" y="40"/>
                                      </a:lnTo>
                                      <a:lnTo>
                                        <a:pt x="127" y="43"/>
                                      </a:lnTo>
                                      <a:lnTo>
                                        <a:pt x="125" y="45"/>
                                      </a:lnTo>
                                      <a:lnTo>
                                        <a:pt x="118" y="49"/>
                                      </a:lnTo>
                                      <a:lnTo>
                                        <a:pt x="116" y="52"/>
                                      </a:lnTo>
                                      <a:lnTo>
                                        <a:pt x="113" y="55"/>
                                      </a:lnTo>
                                      <a:lnTo>
                                        <a:pt x="106" y="55"/>
                                      </a:lnTo>
                                      <a:lnTo>
                                        <a:pt x="104" y="58"/>
                                      </a:lnTo>
                                      <a:lnTo>
                                        <a:pt x="101" y="62"/>
                                      </a:lnTo>
                                      <a:lnTo>
                                        <a:pt x="97" y="64"/>
                                      </a:lnTo>
                                      <a:lnTo>
                                        <a:pt x="94" y="67"/>
                                      </a:lnTo>
                                      <a:lnTo>
                                        <a:pt x="91" y="70"/>
                                      </a:lnTo>
                                      <a:lnTo>
                                        <a:pt x="84" y="74"/>
                                      </a:lnTo>
                                      <a:lnTo>
                                        <a:pt x="81" y="77"/>
                                      </a:lnTo>
                                      <a:lnTo>
                                        <a:pt x="79" y="80"/>
                                      </a:lnTo>
                                      <a:lnTo>
                                        <a:pt x="76" y="86"/>
                                      </a:lnTo>
                                      <a:lnTo>
                                        <a:pt x="66" y="96"/>
                                      </a:lnTo>
                                      <a:lnTo>
                                        <a:pt x="62" y="98"/>
                                      </a:lnTo>
                                      <a:lnTo>
                                        <a:pt x="59" y="101"/>
                                      </a:lnTo>
                                      <a:lnTo>
                                        <a:pt x="57" y="104"/>
                                      </a:lnTo>
                                      <a:lnTo>
                                        <a:pt x="54" y="111"/>
                                      </a:lnTo>
                                      <a:lnTo>
                                        <a:pt x="50" y="114"/>
                                      </a:lnTo>
                                      <a:lnTo>
                                        <a:pt x="47" y="117"/>
                                      </a:lnTo>
                                      <a:lnTo>
                                        <a:pt x="47" y="120"/>
                                      </a:lnTo>
                                      <a:lnTo>
                                        <a:pt x="41" y="126"/>
                                      </a:lnTo>
                                      <a:lnTo>
                                        <a:pt x="41" y="130"/>
                                      </a:lnTo>
                                      <a:lnTo>
                                        <a:pt x="37" y="133"/>
                                      </a:lnTo>
                                      <a:lnTo>
                                        <a:pt x="34" y="135"/>
                                      </a:lnTo>
                                      <a:lnTo>
                                        <a:pt x="32" y="142"/>
                                      </a:lnTo>
                                      <a:lnTo>
                                        <a:pt x="32" y="145"/>
                                      </a:lnTo>
                                      <a:lnTo>
                                        <a:pt x="29" y="151"/>
                                      </a:lnTo>
                                      <a:lnTo>
                                        <a:pt x="25" y="154"/>
                                      </a:lnTo>
                                      <a:lnTo>
                                        <a:pt x="25" y="157"/>
                                      </a:lnTo>
                                      <a:lnTo>
                                        <a:pt x="22" y="164"/>
                                      </a:lnTo>
                                      <a:lnTo>
                                        <a:pt x="19" y="167"/>
                                      </a:lnTo>
                                      <a:lnTo>
                                        <a:pt x="19" y="173"/>
                                      </a:lnTo>
                                      <a:lnTo>
                                        <a:pt x="16" y="176"/>
                                      </a:lnTo>
                                      <a:lnTo>
                                        <a:pt x="16" y="182"/>
                                      </a:lnTo>
                                      <a:lnTo>
                                        <a:pt x="12" y="186"/>
                                      </a:lnTo>
                                      <a:lnTo>
                                        <a:pt x="12" y="188"/>
                                      </a:lnTo>
                                      <a:lnTo>
                                        <a:pt x="10" y="194"/>
                                      </a:lnTo>
                                      <a:lnTo>
                                        <a:pt x="10" y="198"/>
                                      </a:lnTo>
                                      <a:lnTo>
                                        <a:pt x="10" y="203"/>
                                      </a:lnTo>
                                      <a:lnTo>
                                        <a:pt x="7" y="210"/>
                                      </a:lnTo>
                                      <a:lnTo>
                                        <a:pt x="7" y="213"/>
                                      </a:lnTo>
                                      <a:lnTo>
                                        <a:pt x="4" y="220"/>
                                      </a:lnTo>
                                      <a:lnTo>
                                        <a:pt x="4" y="222"/>
                                      </a:lnTo>
                                      <a:lnTo>
                                        <a:pt x="4" y="225"/>
                                      </a:lnTo>
                                      <a:lnTo>
                                        <a:pt x="4" y="232"/>
                                      </a:lnTo>
                                      <a:lnTo>
                                        <a:pt x="0" y="235"/>
                                      </a:lnTo>
                                      <a:lnTo>
                                        <a:pt x="0" y="241"/>
                                      </a:lnTo>
                                      <a:lnTo>
                                        <a:pt x="0" y="247"/>
                                      </a:lnTo>
                                      <a:lnTo>
                                        <a:pt x="0" y="250"/>
                                      </a:lnTo>
                                      <a:lnTo>
                                        <a:pt x="0" y="256"/>
                                      </a:lnTo>
                                      <a:lnTo>
                                        <a:pt x="0" y="263"/>
                                      </a:lnTo>
                                      <a:lnTo>
                                        <a:pt x="0" y="290"/>
                                      </a:lnTo>
                                      <a:lnTo>
                                        <a:pt x="4" y="297"/>
                                      </a:lnTo>
                                      <a:close/>
                                    </a:path>
                                  </a:pathLst>
                                </a:custGeom>
                                <a:solidFill>
                                  <a:srgbClr val="000000"/>
                                </a:solidFill>
                                <a:ln>
                                  <a:noFill/>
                                </a:ln>
                              </wps:spPr>
                              <wps:bodyPr rot="0" vert="horz" wrap="square" lIns="91440" tIns="45720" rIns="91440" bIns="45720" anchor="t" anchorCtr="0" upright="1">
                                <a:noAutofit/>
                              </wps:bodyPr>
                            </wps:wsp>
                            <wps:wsp>
                              <wps:cNvPr id="258" name="Freeform 9"/>
                              <wps:cNvSpPr/>
                              <wps:spPr bwMode="auto">
                                <a:xfrm>
                                  <a:off x="171" y="48"/>
                                  <a:ext cx="171" cy="411"/>
                                </a:xfrm>
                                <a:custGeom>
                                  <a:avLst/>
                                  <a:gdLst>
                                    <a:gd name="T0" fmla="*/ 7 w 171"/>
                                    <a:gd name="T1" fmla="*/ 407 h 411"/>
                                    <a:gd name="T2" fmla="*/ 19 w 171"/>
                                    <a:gd name="T3" fmla="*/ 401 h 411"/>
                                    <a:gd name="T4" fmla="*/ 30 w 171"/>
                                    <a:gd name="T5" fmla="*/ 395 h 411"/>
                                    <a:gd name="T6" fmla="*/ 43 w 171"/>
                                    <a:gd name="T7" fmla="*/ 385 h 411"/>
                                    <a:gd name="T8" fmla="*/ 55 w 171"/>
                                    <a:gd name="T9" fmla="*/ 381 h 411"/>
                                    <a:gd name="T10" fmla="*/ 68 w 171"/>
                                    <a:gd name="T11" fmla="*/ 371 h 411"/>
                                    <a:gd name="T12" fmla="*/ 80 w 171"/>
                                    <a:gd name="T13" fmla="*/ 359 h 411"/>
                                    <a:gd name="T14" fmla="*/ 93 w 171"/>
                                    <a:gd name="T15" fmla="*/ 349 h 411"/>
                                    <a:gd name="T16" fmla="*/ 105 w 171"/>
                                    <a:gd name="T17" fmla="*/ 334 h 411"/>
                                    <a:gd name="T18" fmla="*/ 115 w 171"/>
                                    <a:gd name="T19" fmla="*/ 325 h 411"/>
                                    <a:gd name="T20" fmla="*/ 122 w 171"/>
                                    <a:gd name="T21" fmla="*/ 312 h 411"/>
                                    <a:gd name="T22" fmla="*/ 130 w 171"/>
                                    <a:gd name="T23" fmla="*/ 300 h 411"/>
                                    <a:gd name="T24" fmla="*/ 137 w 171"/>
                                    <a:gd name="T25" fmla="*/ 288 h 411"/>
                                    <a:gd name="T26" fmla="*/ 143 w 171"/>
                                    <a:gd name="T27" fmla="*/ 276 h 411"/>
                                    <a:gd name="T28" fmla="*/ 149 w 171"/>
                                    <a:gd name="T29" fmla="*/ 263 h 411"/>
                                    <a:gd name="T30" fmla="*/ 152 w 171"/>
                                    <a:gd name="T31" fmla="*/ 250 h 411"/>
                                    <a:gd name="T32" fmla="*/ 159 w 171"/>
                                    <a:gd name="T33" fmla="*/ 238 h 411"/>
                                    <a:gd name="T34" fmla="*/ 162 w 171"/>
                                    <a:gd name="T35" fmla="*/ 223 h 411"/>
                                    <a:gd name="T36" fmla="*/ 165 w 171"/>
                                    <a:gd name="T37" fmla="*/ 210 h 411"/>
                                    <a:gd name="T38" fmla="*/ 165 w 171"/>
                                    <a:gd name="T39" fmla="*/ 195 h 411"/>
                                    <a:gd name="T40" fmla="*/ 169 w 171"/>
                                    <a:gd name="T41" fmla="*/ 170 h 411"/>
                                    <a:gd name="T42" fmla="*/ 169 w 171"/>
                                    <a:gd name="T43" fmla="*/ 145 h 411"/>
                                    <a:gd name="T44" fmla="*/ 169 w 171"/>
                                    <a:gd name="T45" fmla="*/ 126 h 411"/>
                                    <a:gd name="T46" fmla="*/ 165 w 171"/>
                                    <a:gd name="T47" fmla="*/ 111 h 411"/>
                                    <a:gd name="T48" fmla="*/ 162 w 171"/>
                                    <a:gd name="T49" fmla="*/ 96 h 411"/>
                                    <a:gd name="T50" fmla="*/ 159 w 171"/>
                                    <a:gd name="T51" fmla="*/ 85 h 411"/>
                                    <a:gd name="T52" fmla="*/ 155 w 171"/>
                                    <a:gd name="T53" fmla="*/ 68 h 411"/>
                                    <a:gd name="T54" fmla="*/ 149 w 171"/>
                                    <a:gd name="T55" fmla="*/ 53 h 411"/>
                                    <a:gd name="T56" fmla="*/ 147 w 171"/>
                                    <a:gd name="T57" fmla="*/ 41 h 411"/>
                                    <a:gd name="T58" fmla="*/ 137 w 171"/>
                                    <a:gd name="T59" fmla="*/ 26 h 411"/>
                                    <a:gd name="T60" fmla="*/ 130 w 171"/>
                                    <a:gd name="T61" fmla="*/ 10 h 411"/>
                                    <a:gd name="T62" fmla="*/ 130 w 171"/>
                                    <a:gd name="T63" fmla="*/ 4 h 411"/>
                                    <a:gd name="T64" fmla="*/ 137 w 171"/>
                                    <a:gd name="T65" fmla="*/ 13 h 411"/>
                                    <a:gd name="T66" fmla="*/ 143 w 171"/>
                                    <a:gd name="T67" fmla="*/ 29 h 411"/>
                                    <a:gd name="T68" fmla="*/ 149 w 171"/>
                                    <a:gd name="T69" fmla="*/ 44 h 411"/>
                                    <a:gd name="T70" fmla="*/ 155 w 171"/>
                                    <a:gd name="T71" fmla="*/ 56 h 411"/>
                                    <a:gd name="T72" fmla="*/ 159 w 171"/>
                                    <a:gd name="T73" fmla="*/ 72 h 411"/>
                                    <a:gd name="T74" fmla="*/ 162 w 171"/>
                                    <a:gd name="T75" fmla="*/ 87 h 411"/>
                                    <a:gd name="T76" fmla="*/ 165 w 171"/>
                                    <a:gd name="T77" fmla="*/ 101 h 411"/>
                                    <a:gd name="T78" fmla="*/ 169 w 171"/>
                                    <a:gd name="T79" fmla="*/ 114 h 411"/>
                                    <a:gd name="T80" fmla="*/ 171 w 171"/>
                                    <a:gd name="T81" fmla="*/ 136 h 411"/>
                                    <a:gd name="T82" fmla="*/ 171 w 171"/>
                                    <a:gd name="T83" fmla="*/ 154 h 411"/>
                                    <a:gd name="T84" fmla="*/ 171 w 171"/>
                                    <a:gd name="T85" fmla="*/ 179 h 411"/>
                                    <a:gd name="T86" fmla="*/ 171 w 171"/>
                                    <a:gd name="T87" fmla="*/ 195 h 411"/>
                                    <a:gd name="T88" fmla="*/ 169 w 171"/>
                                    <a:gd name="T89" fmla="*/ 210 h 411"/>
                                    <a:gd name="T90" fmla="*/ 165 w 171"/>
                                    <a:gd name="T91" fmla="*/ 223 h 411"/>
                                    <a:gd name="T92" fmla="*/ 162 w 171"/>
                                    <a:gd name="T93" fmla="*/ 238 h 411"/>
                                    <a:gd name="T94" fmla="*/ 159 w 171"/>
                                    <a:gd name="T95" fmla="*/ 250 h 411"/>
                                    <a:gd name="T96" fmla="*/ 152 w 171"/>
                                    <a:gd name="T97" fmla="*/ 263 h 411"/>
                                    <a:gd name="T98" fmla="*/ 147 w 171"/>
                                    <a:gd name="T99" fmla="*/ 278 h 411"/>
                                    <a:gd name="T100" fmla="*/ 140 w 171"/>
                                    <a:gd name="T101" fmla="*/ 291 h 411"/>
                                    <a:gd name="T102" fmla="*/ 134 w 171"/>
                                    <a:gd name="T103" fmla="*/ 303 h 411"/>
                                    <a:gd name="T104" fmla="*/ 124 w 171"/>
                                    <a:gd name="T105" fmla="*/ 315 h 411"/>
                                    <a:gd name="T106" fmla="*/ 115 w 171"/>
                                    <a:gd name="T107" fmla="*/ 325 h 411"/>
                                    <a:gd name="T108" fmla="*/ 109 w 171"/>
                                    <a:gd name="T109" fmla="*/ 337 h 411"/>
                                    <a:gd name="T110" fmla="*/ 100 w 171"/>
                                    <a:gd name="T111" fmla="*/ 346 h 411"/>
                                    <a:gd name="T112" fmla="*/ 75 w 171"/>
                                    <a:gd name="T113" fmla="*/ 371 h 411"/>
                                    <a:gd name="T114" fmla="*/ 62 w 171"/>
                                    <a:gd name="T115" fmla="*/ 378 h 411"/>
                                    <a:gd name="T116" fmla="*/ 50 w 171"/>
                                    <a:gd name="T117" fmla="*/ 385 h 411"/>
                                    <a:gd name="T118" fmla="*/ 36 w 171"/>
                                    <a:gd name="T119" fmla="*/ 395 h 411"/>
                                    <a:gd name="T120" fmla="*/ 24 w 171"/>
                                    <a:gd name="T121" fmla="*/ 401 h 411"/>
                                    <a:gd name="T122" fmla="*/ 12 w 171"/>
                                    <a:gd name="T123" fmla="*/ 407 h 411"/>
                                    <a:gd name="T124" fmla="*/ 0 w 171"/>
                                    <a:gd name="T125" fmla="*/ 407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71" h="411">
                                      <a:moveTo>
                                        <a:pt x="0" y="407"/>
                                      </a:moveTo>
                                      <a:lnTo>
                                        <a:pt x="0" y="407"/>
                                      </a:lnTo>
                                      <a:lnTo>
                                        <a:pt x="7" y="407"/>
                                      </a:lnTo>
                                      <a:lnTo>
                                        <a:pt x="9" y="404"/>
                                      </a:lnTo>
                                      <a:lnTo>
                                        <a:pt x="16" y="401"/>
                                      </a:lnTo>
                                      <a:lnTo>
                                        <a:pt x="19" y="401"/>
                                      </a:lnTo>
                                      <a:lnTo>
                                        <a:pt x="24" y="398"/>
                                      </a:lnTo>
                                      <a:lnTo>
                                        <a:pt x="28" y="395"/>
                                      </a:lnTo>
                                      <a:lnTo>
                                        <a:pt x="30" y="395"/>
                                      </a:lnTo>
                                      <a:lnTo>
                                        <a:pt x="36" y="392"/>
                                      </a:lnTo>
                                      <a:lnTo>
                                        <a:pt x="40" y="389"/>
                                      </a:lnTo>
                                      <a:lnTo>
                                        <a:pt x="43" y="385"/>
                                      </a:lnTo>
                                      <a:lnTo>
                                        <a:pt x="50" y="383"/>
                                      </a:lnTo>
                                      <a:lnTo>
                                        <a:pt x="53" y="383"/>
                                      </a:lnTo>
                                      <a:lnTo>
                                        <a:pt x="55" y="381"/>
                                      </a:lnTo>
                                      <a:lnTo>
                                        <a:pt x="58" y="378"/>
                                      </a:lnTo>
                                      <a:lnTo>
                                        <a:pt x="65" y="374"/>
                                      </a:lnTo>
                                      <a:lnTo>
                                        <a:pt x="68" y="371"/>
                                      </a:lnTo>
                                      <a:lnTo>
                                        <a:pt x="71" y="368"/>
                                      </a:lnTo>
                                      <a:lnTo>
                                        <a:pt x="75" y="365"/>
                                      </a:lnTo>
                                      <a:lnTo>
                                        <a:pt x="80" y="359"/>
                                      </a:lnTo>
                                      <a:lnTo>
                                        <a:pt x="87" y="356"/>
                                      </a:lnTo>
                                      <a:lnTo>
                                        <a:pt x="90" y="353"/>
                                      </a:lnTo>
                                      <a:lnTo>
                                        <a:pt x="93" y="349"/>
                                      </a:lnTo>
                                      <a:lnTo>
                                        <a:pt x="100" y="344"/>
                                      </a:lnTo>
                                      <a:lnTo>
                                        <a:pt x="102" y="337"/>
                                      </a:lnTo>
                                      <a:lnTo>
                                        <a:pt x="105" y="334"/>
                                      </a:lnTo>
                                      <a:lnTo>
                                        <a:pt x="109" y="331"/>
                                      </a:lnTo>
                                      <a:lnTo>
                                        <a:pt x="112" y="328"/>
                                      </a:lnTo>
                                      <a:lnTo>
                                        <a:pt x="115" y="325"/>
                                      </a:lnTo>
                                      <a:lnTo>
                                        <a:pt x="115" y="322"/>
                                      </a:lnTo>
                                      <a:lnTo>
                                        <a:pt x="122" y="315"/>
                                      </a:lnTo>
                                      <a:lnTo>
                                        <a:pt x="122" y="312"/>
                                      </a:lnTo>
                                      <a:lnTo>
                                        <a:pt x="124" y="310"/>
                                      </a:lnTo>
                                      <a:lnTo>
                                        <a:pt x="127" y="306"/>
                                      </a:lnTo>
                                      <a:lnTo>
                                        <a:pt x="130" y="300"/>
                                      </a:lnTo>
                                      <a:lnTo>
                                        <a:pt x="134" y="297"/>
                                      </a:lnTo>
                                      <a:lnTo>
                                        <a:pt x="134" y="294"/>
                                      </a:lnTo>
                                      <a:lnTo>
                                        <a:pt x="137" y="288"/>
                                      </a:lnTo>
                                      <a:lnTo>
                                        <a:pt x="140" y="284"/>
                                      </a:lnTo>
                                      <a:lnTo>
                                        <a:pt x="143" y="281"/>
                                      </a:lnTo>
                                      <a:lnTo>
                                        <a:pt x="143" y="276"/>
                                      </a:lnTo>
                                      <a:lnTo>
                                        <a:pt x="147" y="272"/>
                                      </a:lnTo>
                                      <a:lnTo>
                                        <a:pt x="147" y="269"/>
                                      </a:lnTo>
                                      <a:lnTo>
                                        <a:pt x="149" y="263"/>
                                      </a:lnTo>
                                      <a:lnTo>
                                        <a:pt x="152" y="259"/>
                                      </a:lnTo>
                                      <a:lnTo>
                                        <a:pt x="152" y="254"/>
                                      </a:lnTo>
                                      <a:lnTo>
                                        <a:pt x="152" y="250"/>
                                      </a:lnTo>
                                      <a:lnTo>
                                        <a:pt x="155" y="244"/>
                                      </a:lnTo>
                                      <a:lnTo>
                                        <a:pt x="159" y="242"/>
                                      </a:lnTo>
                                      <a:lnTo>
                                        <a:pt x="159" y="238"/>
                                      </a:lnTo>
                                      <a:lnTo>
                                        <a:pt x="159" y="232"/>
                                      </a:lnTo>
                                      <a:lnTo>
                                        <a:pt x="162" y="229"/>
                                      </a:lnTo>
                                      <a:lnTo>
                                        <a:pt x="162" y="223"/>
                                      </a:lnTo>
                                      <a:lnTo>
                                        <a:pt x="162" y="216"/>
                                      </a:lnTo>
                                      <a:lnTo>
                                        <a:pt x="165" y="213"/>
                                      </a:lnTo>
                                      <a:lnTo>
                                        <a:pt x="165" y="210"/>
                                      </a:lnTo>
                                      <a:lnTo>
                                        <a:pt x="165" y="204"/>
                                      </a:lnTo>
                                      <a:lnTo>
                                        <a:pt x="165" y="198"/>
                                      </a:lnTo>
                                      <a:lnTo>
                                        <a:pt x="165" y="195"/>
                                      </a:lnTo>
                                      <a:lnTo>
                                        <a:pt x="169" y="189"/>
                                      </a:lnTo>
                                      <a:lnTo>
                                        <a:pt x="169" y="186"/>
                                      </a:lnTo>
                                      <a:lnTo>
                                        <a:pt x="169" y="170"/>
                                      </a:lnTo>
                                      <a:lnTo>
                                        <a:pt x="169" y="167"/>
                                      </a:lnTo>
                                      <a:lnTo>
                                        <a:pt x="169" y="152"/>
                                      </a:lnTo>
                                      <a:lnTo>
                                        <a:pt x="169" y="145"/>
                                      </a:lnTo>
                                      <a:lnTo>
                                        <a:pt x="169" y="136"/>
                                      </a:lnTo>
                                      <a:lnTo>
                                        <a:pt x="169" y="130"/>
                                      </a:lnTo>
                                      <a:lnTo>
                                        <a:pt x="169" y="126"/>
                                      </a:lnTo>
                                      <a:lnTo>
                                        <a:pt x="165" y="120"/>
                                      </a:lnTo>
                                      <a:lnTo>
                                        <a:pt x="165" y="118"/>
                                      </a:lnTo>
                                      <a:lnTo>
                                        <a:pt x="165" y="111"/>
                                      </a:lnTo>
                                      <a:lnTo>
                                        <a:pt x="165" y="108"/>
                                      </a:lnTo>
                                      <a:lnTo>
                                        <a:pt x="162" y="101"/>
                                      </a:lnTo>
                                      <a:lnTo>
                                        <a:pt x="162" y="96"/>
                                      </a:lnTo>
                                      <a:lnTo>
                                        <a:pt x="162" y="94"/>
                                      </a:lnTo>
                                      <a:lnTo>
                                        <a:pt x="159" y="87"/>
                                      </a:lnTo>
                                      <a:lnTo>
                                        <a:pt x="159" y="85"/>
                                      </a:lnTo>
                                      <a:lnTo>
                                        <a:pt x="159" y="78"/>
                                      </a:lnTo>
                                      <a:lnTo>
                                        <a:pt x="155" y="72"/>
                                      </a:lnTo>
                                      <a:lnTo>
                                        <a:pt x="155" y="68"/>
                                      </a:lnTo>
                                      <a:lnTo>
                                        <a:pt x="152" y="63"/>
                                      </a:lnTo>
                                      <a:lnTo>
                                        <a:pt x="152" y="60"/>
                                      </a:lnTo>
                                      <a:lnTo>
                                        <a:pt x="149" y="53"/>
                                      </a:lnTo>
                                      <a:lnTo>
                                        <a:pt x="149" y="51"/>
                                      </a:lnTo>
                                      <a:lnTo>
                                        <a:pt x="147" y="44"/>
                                      </a:lnTo>
                                      <a:lnTo>
                                        <a:pt x="147" y="41"/>
                                      </a:lnTo>
                                      <a:lnTo>
                                        <a:pt x="143" y="34"/>
                                      </a:lnTo>
                                      <a:lnTo>
                                        <a:pt x="140" y="32"/>
                                      </a:lnTo>
                                      <a:lnTo>
                                        <a:pt x="137" y="26"/>
                                      </a:lnTo>
                                      <a:lnTo>
                                        <a:pt x="137" y="19"/>
                                      </a:lnTo>
                                      <a:lnTo>
                                        <a:pt x="134" y="16"/>
                                      </a:lnTo>
                                      <a:lnTo>
                                        <a:pt x="130" y="10"/>
                                      </a:lnTo>
                                      <a:lnTo>
                                        <a:pt x="127" y="7"/>
                                      </a:lnTo>
                                      <a:lnTo>
                                        <a:pt x="127" y="0"/>
                                      </a:lnTo>
                                      <a:lnTo>
                                        <a:pt x="130" y="4"/>
                                      </a:lnTo>
                                      <a:lnTo>
                                        <a:pt x="130" y="7"/>
                                      </a:lnTo>
                                      <a:lnTo>
                                        <a:pt x="134" y="10"/>
                                      </a:lnTo>
                                      <a:lnTo>
                                        <a:pt x="137" y="13"/>
                                      </a:lnTo>
                                      <a:lnTo>
                                        <a:pt x="140" y="19"/>
                                      </a:lnTo>
                                      <a:lnTo>
                                        <a:pt x="140" y="26"/>
                                      </a:lnTo>
                                      <a:lnTo>
                                        <a:pt x="143" y="29"/>
                                      </a:lnTo>
                                      <a:lnTo>
                                        <a:pt x="147" y="32"/>
                                      </a:lnTo>
                                      <a:lnTo>
                                        <a:pt x="147" y="38"/>
                                      </a:lnTo>
                                      <a:lnTo>
                                        <a:pt x="149" y="44"/>
                                      </a:lnTo>
                                      <a:lnTo>
                                        <a:pt x="152" y="47"/>
                                      </a:lnTo>
                                      <a:lnTo>
                                        <a:pt x="152" y="53"/>
                                      </a:lnTo>
                                      <a:lnTo>
                                        <a:pt x="155" y="56"/>
                                      </a:lnTo>
                                      <a:lnTo>
                                        <a:pt x="155" y="63"/>
                                      </a:lnTo>
                                      <a:lnTo>
                                        <a:pt x="159" y="66"/>
                                      </a:lnTo>
                                      <a:lnTo>
                                        <a:pt x="159" y="72"/>
                                      </a:lnTo>
                                      <a:lnTo>
                                        <a:pt x="162" y="78"/>
                                      </a:lnTo>
                                      <a:lnTo>
                                        <a:pt x="162" y="81"/>
                                      </a:lnTo>
                                      <a:lnTo>
                                        <a:pt x="162" y="87"/>
                                      </a:lnTo>
                                      <a:lnTo>
                                        <a:pt x="165" y="90"/>
                                      </a:lnTo>
                                      <a:lnTo>
                                        <a:pt x="165" y="96"/>
                                      </a:lnTo>
                                      <a:lnTo>
                                        <a:pt x="165" y="101"/>
                                      </a:lnTo>
                                      <a:lnTo>
                                        <a:pt x="169" y="105"/>
                                      </a:lnTo>
                                      <a:lnTo>
                                        <a:pt x="169" y="111"/>
                                      </a:lnTo>
                                      <a:lnTo>
                                        <a:pt x="169" y="114"/>
                                      </a:lnTo>
                                      <a:lnTo>
                                        <a:pt x="171" y="120"/>
                                      </a:lnTo>
                                      <a:lnTo>
                                        <a:pt x="171" y="126"/>
                                      </a:lnTo>
                                      <a:lnTo>
                                        <a:pt x="171" y="136"/>
                                      </a:lnTo>
                                      <a:lnTo>
                                        <a:pt x="171" y="139"/>
                                      </a:lnTo>
                                      <a:lnTo>
                                        <a:pt x="171" y="152"/>
                                      </a:lnTo>
                                      <a:lnTo>
                                        <a:pt x="171" y="154"/>
                                      </a:lnTo>
                                      <a:lnTo>
                                        <a:pt x="171" y="167"/>
                                      </a:lnTo>
                                      <a:lnTo>
                                        <a:pt x="171" y="170"/>
                                      </a:lnTo>
                                      <a:lnTo>
                                        <a:pt x="171" y="179"/>
                                      </a:lnTo>
                                      <a:lnTo>
                                        <a:pt x="171" y="186"/>
                                      </a:lnTo>
                                      <a:lnTo>
                                        <a:pt x="171" y="189"/>
                                      </a:lnTo>
                                      <a:lnTo>
                                        <a:pt x="171" y="195"/>
                                      </a:lnTo>
                                      <a:lnTo>
                                        <a:pt x="169" y="198"/>
                                      </a:lnTo>
                                      <a:lnTo>
                                        <a:pt x="169" y="204"/>
                                      </a:lnTo>
                                      <a:lnTo>
                                        <a:pt x="169" y="210"/>
                                      </a:lnTo>
                                      <a:lnTo>
                                        <a:pt x="165" y="213"/>
                                      </a:lnTo>
                                      <a:lnTo>
                                        <a:pt x="165" y="220"/>
                                      </a:lnTo>
                                      <a:lnTo>
                                        <a:pt x="165" y="223"/>
                                      </a:lnTo>
                                      <a:lnTo>
                                        <a:pt x="165" y="229"/>
                                      </a:lnTo>
                                      <a:lnTo>
                                        <a:pt x="162" y="232"/>
                                      </a:lnTo>
                                      <a:lnTo>
                                        <a:pt x="162" y="238"/>
                                      </a:lnTo>
                                      <a:lnTo>
                                        <a:pt x="159" y="242"/>
                                      </a:lnTo>
                                      <a:lnTo>
                                        <a:pt x="159" y="247"/>
                                      </a:lnTo>
                                      <a:lnTo>
                                        <a:pt x="159" y="250"/>
                                      </a:lnTo>
                                      <a:lnTo>
                                        <a:pt x="155" y="257"/>
                                      </a:lnTo>
                                      <a:lnTo>
                                        <a:pt x="152" y="259"/>
                                      </a:lnTo>
                                      <a:lnTo>
                                        <a:pt x="152" y="263"/>
                                      </a:lnTo>
                                      <a:lnTo>
                                        <a:pt x="149" y="269"/>
                                      </a:lnTo>
                                      <a:lnTo>
                                        <a:pt x="149" y="272"/>
                                      </a:lnTo>
                                      <a:lnTo>
                                        <a:pt x="147" y="278"/>
                                      </a:lnTo>
                                      <a:lnTo>
                                        <a:pt x="147" y="281"/>
                                      </a:lnTo>
                                      <a:lnTo>
                                        <a:pt x="143" y="284"/>
                                      </a:lnTo>
                                      <a:lnTo>
                                        <a:pt x="140" y="291"/>
                                      </a:lnTo>
                                      <a:lnTo>
                                        <a:pt x="137" y="294"/>
                                      </a:lnTo>
                                      <a:lnTo>
                                        <a:pt x="137" y="297"/>
                                      </a:lnTo>
                                      <a:lnTo>
                                        <a:pt x="134" y="303"/>
                                      </a:lnTo>
                                      <a:lnTo>
                                        <a:pt x="130" y="306"/>
                                      </a:lnTo>
                                      <a:lnTo>
                                        <a:pt x="127" y="310"/>
                                      </a:lnTo>
                                      <a:lnTo>
                                        <a:pt x="124" y="315"/>
                                      </a:lnTo>
                                      <a:lnTo>
                                        <a:pt x="122" y="319"/>
                                      </a:lnTo>
                                      <a:lnTo>
                                        <a:pt x="122" y="322"/>
                                      </a:lnTo>
                                      <a:lnTo>
                                        <a:pt x="115" y="325"/>
                                      </a:lnTo>
                                      <a:lnTo>
                                        <a:pt x="115" y="331"/>
                                      </a:lnTo>
                                      <a:lnTo>
                                        <a:pt x="112" y="334"/>
                                      </a:lnTo>
                                      <a:lnTo>
                                        <a:pt x="109" y="337"/>
                                      </a:lnTo>
                                      <a:lnTo>
                                        <a:pt x="105" y="340"/>
                                      </a:lnTo>
                                      <a:lnTo>
                                        <a:pt x="102" y="344"/>
                                      </a:lnTo>
                                      <a:lnTo>
                                        <a:pt x="100" y="346"/>
                                      </a:lnTo>
                                      <a:lnTo>
                                        <a:pt x="83" y="362"/>
                                      </a:lnTo>
                                      <a:lnTo>
                                        <a:pt x="80" y="365"/>
                                      </a:lnTo>
                                      <a:lnTo>
                                        <a:pt x="75" y="371"/>
                                      </a:lnTo>
                                      <a:lnTo>
                                        <a:pt x="71" y="374"/>
                                      </a:lnTo>
                                      <a:lnTo>
                                        <a:pt x="65" y="378"/>
                                      </a:lnTo>
                                      <a:lnTo>
                                        <a:pt x="62" y="378"/>
                                      </a:lnTo>
                                      <a:lnTo>
                                        <a:pt x="58" y="381"/>
                                      </a:lnTo>
                                      <a:lnTo>
                                        <a:pt x="55" y="383"/>
                                      </a:lnTo>
                                      <a:lnTo>
                                        <a:pt x="50" y="385"/>
                                      </a:lnTo>
                                      <a:lnTo>
                                        <a:pt x="46" y="389"/>
                                      </a:lnTo>
                                      <a:lnTo>
                                        <a:pt x="43" y="392"/>
                                      </a:lnTo>
                                      <a:lnTo>
                                        <a:pt x="36" y="395"/>
                                      </a:lnTo>
                                      <a:lnTo>
                                        <a:pt x="33" y="395"/>
                                      </a:lnTo>
                                      <a:lnTo>
                                        <a:pt x="28" y="398"/>
                                      </a:lnTo>
                                      <a:lnTo>
                                        <a:pt x="24" y="401"/>
                                      </a:lnTo>
                                      <a:lnTo>
                                        <a:pt x="21" y="404"/>
                                      </a:lnTo>
                                      <a:lnTo>
                                        <a:pt x="19" y="404"/>
                                      </a:lnTo>
                                      <a:lnTo>
                                        <a:pt x="12" y="407"/>
                                      </a:lnTo>
                                      <a:lnTo>
                                        <a:pt x="9" y="407"/>
                                      </a:lnTo>
                                      <a:lnTo>
                                        <a:pt x="7" y="411"/>
                                      </a:lnTo>
                                      <a:lnTo>
                                        <a:pt x="0" y="407"/>
                                      </a:lnTo>
                                      <a:close/>
                                    </a:path>
                                  </a:pathLst>
                                </a:custGeom>
                                <a:solidFill>
                                  <a:srgbClr val="000000"/>
                                </a:solidFill>
                                <a:ln>
                                  <a:noFill/>
                                </a:ln>
                              </wps:spPr>
                              <wps:bodyPr rot="0" vert="horz" wrap="square" lIns="91440" tIns="45720" rIns="91440" bIns="45720" anchor="t" anchorCtr="0" upright="1">
                                <a:noAutofit/>
                              </wps:bodyPr>
                            </wps:wsp>
                            <wps:wsp>
                              <wps:cNvPr id="259" name="Freeform 10"/>
                              <wps:cNvSpPr/>
                              <wps:spPr bwMode="auto">
                                <a:xfrm>
                                  <a:off x="254" y="67"/>
                                  <a:ext cx="126" cy="101"/>
                                </a:xfrm>
                                <a:custGeom>
                                  <a:avLst/>
                                  <a:gdLst>
                                    <a:gd name="T0" fmla="*/ 79 w 126"/>
                                    <a:gd name="T1" fmla="*/ 13 h 101"/>
                                    <a:gd name="T2" fmla="*/ 69 w 126"/>
                                    <a:gd name="T3" fmla="*/ 10 h 101"/>
                                    <a:gd name="T4" fmla="*/ 60 w 126"/>
                                    <a:gd name="T5" fmla="*/ 7 h 101"/>
                                    <a:gd name="T6" fmla="*/ 47 w 126"/>
                                    <a:gd name="T7" fmla="*/ 3 h 101"/>
                                    <a:gd name="T8" fmla="*/ 26 w 126"/>
                                    <a:gd name="T9" fmla="*/ 3 h 101"/>
                                    <a:gd name="T10" fmla="*/ 17 w 126"/>
                                    <a:gd name="T11" fmla="*/ 7 h 101"/>
                                    <a:gd name="T12" fmla="*/ 7 w 126"/>
                                    <a:gd name="T13" fmla="*/ 13 h 101"/>
                                    <a:gd name="T14" fmla="*/ 4 w 126"/>
                                    <a:gd name="T15" fmla="*/ 19 h 101"/>
                                    <a:gd name="T16" fmla="*/ 4 w 126"/>
                                    <a:gd name="T17" fmla="*/ 41 h 101"/>
                                    <a:gd name="T18" fmla="*/ 7 w 126"/>
                                    <a:gd name="T19" fmla="*/ 49 h 101"/>
                                    <a:gd name="T20" fmla="*/ 10 w 126"/>
                                    <a:gd name="T21" fmla="*/ 53 h 101"/>
                                    <a:gd name="T22" fmla="*/ 14 w 126"/>
                                    <a:gd name="T23" fmla="*/ 59 h 101"/>
                                    <a:gd name="T24" fmla="*/ 19 w 126"/>
                                    <a:gd name="T25" fmla="*/ 68 h 101"/>
                                    <a:gd name="T26" fmla="*/ 29 w 126"/>
                                    <a:gd name="T27" fmla="*/ 77 h 101"/>
                                    <a:gd name="T28" fmla="*/ 39 w 126"/>
                                    <a:gd name="T29" fmla="*/ 82 h 101"/>
                                    <a:gd name="T30" fmla="*/ 44 w 126"/>
                                    <a:gd name="T31" fmla="*/ 86 h 101"/>
                                    <a:gd name="T32" fmla="*/ 51 w 126"/>
                                    <a:gd name="T33" fmla="*/ 92 h 101"/>
                                    <a:gd name="T34" fmla="*/ 60 w 126"/>
                                    <a:gd name="T35" fmla="*/ 95 h 101"/>
                                    <a:gd name="T36" fmla="*/ 69 w 126"/>
                                    <a:gd name="T37" fmla="*/ 99 h 101"/>
                                    <a:gd name="T38" fmla="*/ 86 w 126"/>
                                    <a:gd name="T39" fmla="*/ 101 h 101"/>
                                    <a:gd name="T40" fmla="*/ 104 w 126"/>
                                    <a:gd name="T41" fmla="*/ 99 h 101"/>
                                    <a:gd name="T42" fmla="*/ 111 w 126"/>
                                    <a:gd name="T43" fmla="*/ 99 h 101"/>
                                    <a:gd name="T44" fmla="*/ 116 w 126"/>
                                    <a:gd name="T45" fmla="*/ 92 h 101"/>
                                    <a:gd name="T46" fmla="*/ 119 w 126"/>
                                    <a:gd name="T47" fmla="*/ 89 h 101"/>
                                    <a:gd name="T48" fmla="*/ 126 w 126"/>
                                    <a:gd name="T49" fmla="*/ 80 h 101"/>
                                    <a:gd name="T50" fmla="*/ 123 w 126"/>
                                    <a:gd name="T51" fmla="*/ 62 h 101"/>
                                    <a:gd name="T52" fmla="*/ 119 w 126"/>
                                    <a:gd name="T53" fmla="*/ 56 h 101"/>
                                    <a:gd name="T54" fmla="*/ 116 w 126"/>
                                    <a:gd name="T55" fmla="*/ 49 h 101"/>
                                    <a:gd name="T56" fmla="*/ 111 w 126"/>
                                    <a:gd name="T57" fmla="*/ 41 h 101"/>
                                    <a:gd name="T58" fmla="*/ 98 w 126"/>
                                    <a:gd name="T59" fmla="*/ 28 h 101"/>
                                    <a:gd name="T60" fmla="*/ 86 w 126"/>
                                    <a:gd name="T61" fmla="*/ 19 h 101"/>
                                    <a:gd name="T62" fmla="*/ 79 w 126"/>
                                    <a:gd name="T63" fmla="*/ 19 h 101"/>
                                    <a:gd name="T64" fmla="*/ 69 w 126"/>
                                    <a:gd name="T65" fmla="*/ 13 h 101"/>
                                    <a:gd name="T66" fmla="*/ 64 w 126"/>
                                    <a:gd name="T67" fmla="*/ 10 h 101"/>
                                    <a:gd name="T68" fmla="*/ 54 w 126"/>
                                    <a:gd name="T69" fmla="*/ 7 h 101"/>
                                    <a:gd name="T70" fmla="*/ 32 w 126"/>
                                    <a:gd name="T71" fmla="*/ 3 h 101"/>
                                    <a:gd name="T72" fmla="*/ 19 w 126"/>
                                    <a:gd name="T73" fmla="*/ 10 h 101"/>
                                    <a:gd name="T74" fmla="*/ 17 w 126"/>
                                    <a:gd name="T75" fmla="*/ 10 h 101"/>
                                    <a:gd name="T76" fmla="*/ 10 w 126"/>
                                    <a:gd name="T77" fmla="*/ 15 h 101"/>
                                    <a:gd name="T78" fmla="*/ 7 w 126"/>
                                    <a:gd name="T79" fmla="*/ 22 h 101"/>
                                    <a:gd name="T80" fmla="*/ 7 w 126"/>
                                    <a:gd name="T81" fmla="*/ 44 h 101"/>
                                    <a:gd name="T82" fmla="*/ 10 w 126"/>
                                    <a:gd name="T83" fmla="*/ 53 h 101"/>
                                    <a:gd name="T84" fmla="*/ 17 w 126"/>
                                    <a:gd name="T85" fmla="*/ 59 h 101"/>
                                    <a:gd name="T86" fmla="*/ 22 w 126"/>
                                    <a:gd name="T87" fmla="*/ 66 h 101"/>
                                    <a:gd name="T88" fmla="*/ 29 w 126"/>
                                    <a:gd name="T89" fmla="*/ 75 h 101"/>
                                    <a:gd name="T90" fmla="*/ 39 w 126"/>
                                    <a:gd name="T91" fmla="*/ 80 h 101"/>
                                    <a:gd name="T92" fmla="*/ 47 w 126"/>
                                    <a:gd name="T93" fmla="*/ 86 h 101"/>
                                    <a:gd name="T94" fmla="*/ 54 w 126"/>
                                    <a:gd name="T95" fmla="*/ 89 h 101"/>
                                    <a:gd name="T96" fmla="*/ 64 w 126"/>
                                    <a:gd name="T97" fmla="*/ 92 h 101"/>
                                    <a:gd name="T98" fmla="*/ 69 w 126"/>
                                    <a:gd name="T99" fmla="*/ 95 h 101"/>
                                    <a:gd name="T100" fmla="*/ 88 w 126"/>
                                    <a:gd name="T101" fmla="*/ 99 h 101"/>
                                    <a:gd name="T102" fmla="*/ 107 w 126"/>
                                    <a:gd name="T103" fmla="*/ 95 h 101"/>
                                    <a:gd name="T104" fmla="*/ 111 w 126"/>
                                    <a:gd name="T105" fmla="*/ 92 h 101"/>
                                    <a:gd name="T106" fmla="*/ 116 w 126"/>
                                    <a:gd name="T107" fmla="*/ 86 h 101"/>
                                    <a:gd name="T108" fmla="*/ 123 w 126"/>
                                    <a:gd name="T109" fmla="*/ 75 h 101"/>
                                    <a:gd name="T110" fmla="*/ 119 w 126"/>
                                    <a:gd name="T111" fmla="*/ 62 h 101"/>
                                    <a:gd name="T112" fmla="*/ 116 w 126"/>
                                    <a:gd name="T113" fmla="*/ 56 h 101"/>
                                    <a:gd name="T114" fmla="*/ 113 w 126"/>
                                    <a:gd name="T115" fmla="*/ 49 h 101"/>
                                    <a:gd name="T116" fmla="*/ 107 w 126"/>
                                    <a:gd name="T117" fmla="*/ 41 h 101"/>
                                    <a:gd name="T118" fmla="*/ 104 w 126"/>
                                    <a:gd name="T119" fmla="*/ 37 h 101"/>
                                    <a:gd name="T120" fmla="*/ 94 w 126"/>
                                    <a:gd name="T121" fmla="*/ 28 h 101"/>
                                    <a:gd name="T122" fmla="*/ 86 w 126"/>
                                    <a:gd name="T123" fmla="*/ 22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6" h="101">
                                      <a:moveTo>
                                        <a:pt x="86" y="19"/>
                                      </a:moveTo>
                                      <a:lnTo>
                                        <a:pt x="82" y="15"/>
                                      </a:lnTo>
                                      <a:lnTo>
                                        <a:pt x="79" y="15"/>
                                      </a:lnTo>
                                      <a:lnTo>
                                        <a:pt x="79" y="13"/>
                                      </a:lnTo>
                                      <a:lnTo>
                                        <a:pt x="76" y="13"/>
                                      </a:lnTo>
                                      <a:lnTo>
                                        <a:pt x="72" y="13"/>
                                      </a:lnTo>
                                      <a:lnTo>
                                        <a:pt x="72" y="10"/>
                                      </a:lnTo>
                                      <a:lnTo>
                                        <a:pt x="69" y="10"/>
                                      </a:lnTo>
                                      <a:lnTo>
                                        <a:pt x="66" y="10"/>
                                      </a:lnTo>
                                      <a:lnTo>
                                        <a:pt x="66" y="7"/>
                                      </a:lnTo>
                                      <a:lnTo>
                                        <a:pt x="64" y="7"/>
                                      </a:lnTo>
                                      <a:lnTo>
                                        <a:pt x="60" y="7"/>
                                      </a:lnTo>
                                      <a:lnTo>
                                        <a:pt x="60" y="3"/>
                                      </a:lnTo>
                                      <a:lnTo>
                                        <a:pt x="57" y="3"/>
                                      </a:lnTo>
                                      <a:lnTo>
                                        <a:pt x="54" y="3"/>
                                      </a:lnTo>
                                      <a:lnTo>
                                        <a:pt x="51" y="3"/>
                                      </a:lnTo>
                                      <a:lnTo>
                                        <a:pt x="47" y="3"/>
                                      </a:lnTo>
                                      <a:lnTo>
                                        <a:pt x="41" y="3"/>
                                      </a:lnTo>
                                      <a:lnTo>
                                        <a:pt x="41" y="0"/>
                                      </a:lnTo>
                                      <a:lnTo>
                                        <a:pt x="32" y="0"/>
                                      </a:lnTo>
                                      <a:lnTo>
                                        <a:pt x="32" y="3"/>
                                      </a:lnTo>
                                      <a:lnTo>
                                        <a:pt x="26" y="3"/>
                                      </a:lnTo>
                                      <a:lnTo>
                                        <a:pt x="22" y="3"/>
                                      </a:lnTo>
                                      <a:lnTo>
                                        <a:pt x="19" y="3"/>
                                      </a:lnTo>
                                      <a:lnTo>
                                        <a:pt x="19" y="7"/>
                                      </a:lnTo>
                                      <a:lnTo>
                                        <a:pt x="17" y="7"/>
                                      </a:lnTo>
                                      <a:lnTo>
                                        <a:pt x="14" y="7"/>
                                      </a:lnTo>
                                      <a:lnTo>
                                        <a:pt x="10" y="10"/>
                                      </a:lnTo>
                                      <a:lnTo>
                                        <a:pt x="10" y="13"/>
                                      </a:lnTo>
                                      <a:lnTo>
                                        <a:pt x="7" y="13"/>
                                      </a:lnTo>
                                      <a:lnTo>
                                        <a:pt x="4" y="15"/>
                                      </a:lnTo>
                                      <a:lnTo>
                                        <a:pt x="4" y="19"/>
                                      </a:lnTo>
                                      <a:lnTo>
                                        <a:pt x="4" y="22"/>
                                      </a:lnTo>
                                      <a:lnTo>
                                        <a:pt x="4" y="25"/>
                                      </a:lnTo>
                                      <a:lnTo>
                                        <a:pt x="0" y="25"/>
                                      </a:lnTo>
                                      <a:lnTo>
                                        <a:pt x="0" y="37"/>
                                      </a:lnTo>
                                      <a:lnTo>
                                        <a:pt x="4" y="37"/>
                                      </a:lnTo>
                                      <a:lnTo>
                                        <a:pt x="4" y="41"/>
                                      </a:lnTo>
                                      <a:lnTo>
                                        <a:pt x="4" y="44"/>
                                      </a:lnTo>
                                      <a:lnTo>
                                        <a:pt x="4" y="47"/>
                                      </a:lnTo>
                                      <a:lnTo>
                                        <a:pt x="7" y="49"/>
                                      </a:lnTo>
                                      <a:lnTo>
                                        <a:pt x="7" y="53"/>
                                      </a:lnTo>
                                      <a:lnTo>
                                        <a:pt x="10" y="53"/>
                                      </a:lnTo>
                                      <a:lnTo>
                                        <a:pt x="10" y="56"/>
                                      </a:lnTo>
                                      <a:lnTo>
                                        <a:pt x="10" y="59"/>
                                      </a:lnTo>
                                      <a:lnTo>
                                        <a:pt x="14" y="59"/>
                                      </a:lnTo>
                                      <a:lnTo>
                                        <a:pt x="14" y="62"/>
                                      </a:lnTo>
                                      <a:lnTo>
                                        <a:pt x="17" y="66"/>
                                      </a:lnTo>
                                      <a:lnTo>
                                        <a:pt x="19" y="68"/>
                                      </a:lnTo>
                                      <a:lnTo>
                                        <a:pt x="22" y="71"/>
                                      </a:lnTo>
                                      <a:lnTo>
                                        <a:pt x="26" y="71"/>
                                      </a:lnTo>
                                      <a:lnTo>
                                        <a:pt x="26" y="75"/>
                                      </a:lnTo>
                                      <a:lnTo>
                                        <a:pt x="26" y="77"/>
                                      </a:lnTo>
                                      <a:lnTo>
                                        <a:pt x="29" y="77"/>
                                      </a:lnTo>
                                      <a:lnTo>
                                        <a:pt x="32" y="80"/>
                                      </a:lnTo>
                                      <a:lnTo>
                                        <a:pt x="35" y="80"/>
                                      </a:lnTo>
                                      <a:lnTo>
                                        <a:pt x="35" y="82"/>
                                      </a:lnTo>
                                      <a:lnTo>
                                        <a:pt x="39" y="82"/>
                                      </a:lnTo>
                                      <a:lnTo>
                                        <a:pt x="41" y="86"/>
                                      </a:lnTo>
                                      <a:lnTo>
                                        <a:pt x="44" y="86"/>
                                      </a:lnTo>
                                      <a:lnTo>
                                        <a:pt x="44" y="89"/>
                                      </a:lnTo>
                                      <a:lnTo>
                                        <a:pt x="47" y="89"/>
                                      </a:lnTo>
                                      <a:lnTo>
                                        <a:pt x="51" y="92"/>
                                      </a:lnTo>
                                      <a:lnTo>
                                        <a:pt x="54" y="92"/>
                                      </a:lnTo>
                                      <a:lnTo>
                                        <a:pt x="57" y="92"/>
                                      </a:lnTo>
                                      <a:lnTo>
                                        <a:pt x="57" y="95"/>
                                      </a:lnTo>
                                      <a:lnTo>
                                        <a:pt x="60" y="95"/>
                                      </a:lnTo>
                                      <a:lnTo>
                                        <a:pt x="64" y="95"/>
                                      </a:lnTo>
                                      <a:lnTo>
                                        <a:pt x="64" y="99"/>
                                      </a:lnTo>
                                      <a:lnTo>
                                        <a:pt x="66" y="99"/>
                                      </a:lnTo>
                                      <a:lnTo>
                                        <a:pt x="69" y="99"/>
                                      </a:lnTo>
                                      <a:lnTo>
                                        <a:pt x="76" y="99"/>
                                      </a:lnTo>
                                      <a:lnTo>
                                        <a:pt x="76" y="101"/>
                                      </a:lnTo>
                                      <a:lnTo>
                                        <a:pt x="79" y="101"/>
                                      </a:lnTo>
                                      <a:lnTo>
                                        <a:pt x="86" y="101"/>
                                      </a:lnTo>
                                      <a:lnTo>
                                        <a:pt x="94" y="101"/>
                                      </a:lnTo>
                                      <a:lnTo>
                                        <a:pt x="101" y="101"/>
                                      </a:lnTo>
                                      <a:lnTo>
                                        <a:pt x="104" y="101"/>
                                      </a:lnTo>
                                      <a:lnTo>
                                        <a:pt x="104" y="99"/>
                                      </a:lnTo>
                                      <a:lnTo>
                                        <a:pt x="107" y="99"/>
                                      </a:lnTo>
                                      <a:lnTo>
                                        <a:pt x="111" y="99"/>
                                      </a:lnTo>
                                      <a:lnTo>
                                        <a:pt x="113" y="95"/>
                                      </a:lnTo>
                                      <a:lnTo>
                                        <a:pt x="116" y="95"/>
                                      </a:lnTo>
                                      <a:lnTo>
                                        <a:pt x="116" y="92"/>
                                      </a:lnTo>
                                      <a:lnTo>
                                        <a:pt x="119" y="89"/>
                                      </a:lnTo>
                                      <a:lnTo>
                                        <a:pt x="123" y="86"/>
                                      </a:lnTo>
                                      <a:lnTo>
                                        <a:pt x="123" y="82"/>
                                      </a:lnTo>
                                      <a:lnTo>
                                        <a:pt x="126" y="80"/>
                                      </a:lnTo>
                                      <a:lnTo>
                                        <a:pt x="126" y="77"/>
                                      </a:lnTo>
                                      <a:lnTo>
                                        <a:pt x="126" y="68"/>
                                      </a:lnTo>
                                      <a:lnTo>
                                        <a:pt x="126" y="66"/>
                                      </a:lnTo>
                                      <a:lnTo>
                                        <a:pt x="123" y="66"/>
                                      </a:lnTo>
                                      <a:lnTo>
                                        <a:pt x="123" y="62"/>
                                      </a:lnTo>
                                      <a:lnTo>
                                        <a:pt x="123" y="59"/>
                                      </a:lnTo>
                                      <a:lnTo>
                                        <a:pt x="119" y="59"/>
                                      </a:lnTo>
                                      <a:lnTo>
                                        <a:pt x="119" y="56"/>
                                      </a:lnTo>
                                      <a:lnTo>
                                        <a:pt x="119" y="53"/>
                                      </a:lnTo>
                                      <a:lnTo>
                                        <a:pt x="119" y="49"/>
                                      </a:lnTo>
                                      <a:lnTo>
                                        <a:pt x="116" y="49"/>
                                      </a:lnTo>
                                      <a:lnTo>
                                        <a:pt x="116" y="47"/>
                                      </a:lnTo>
                                      <a:lnTo>
                                        <a:pt x="113" y="44"/>
                                      </a:lnTo>
                                      <a:lnTo>
                                        <a:pt x="113" y="41"/>
                                      </a:lnTo>
                                      <a:lnTo>
                                        <a:pt x="111" y="41"/>
                                      </a:lnTo>
                                      <a:lnTo>
                                        <a:pt x="107" y="34"/>
                                      </a:lnTo>
                                      <a:lnTo>
                                        <a:pt x="104" y="32"/>
                                      </a:lnTo>
                                      <a:lnTo>
                                        <a:pt x="101" y="32"/>
                                      </a:lnTo>
                                      <a:lnTo>
                                        <a:pt x="98" y="28"/>
                                      </a:lnTo>
                                      <a:lnTo>
                                        <a:pt x="98" y="25"/>
                                      </a:lnTo>
                                      <a:lnTo>
                                        <a:pt x="94" y="22"/>
                                      </a:lnTo>
                                      <a:lnTo>
                                        <a:pt x="91" y="22"/>
                                      </a:lnTo>
                                      <a:lnTo>
                                        <a:pt x="88" y="19"/>
                                      </a:lnTo>
                                      <a:lnTo>
                                        <a:pt x="86" y="19"/>
                                      </a:lnTo>
                                      <a:lnTo>
                                        <a:pt x="82" y="19"/>
                                      </a:lnTo>
                                      <a:lnTo>
                                        <a:pt x="79" y="19"/>
                                      </a:lnTo>
                                      <a:lnTo>
                                        <a:pt x="76" y="15"/>
                                      </a:lnTo>
                                      <a:lnTo>
                                        <a:pt x="72" y="15"/>
                                      </a:lnTo>
                                      <a:lnTo>
                                        <a:pt x="72" y="13"/>
                                      </a:lnTo>
                                      <a:lnTo>
                                        <a:pt x="69" y="13"/>
                                      </a:lnTo>
                                      <a:lnTo>
                                        <a:pt x="66" y="13"/>
                                      </a:lnTo>
                                      <a:lnTo>
                                        <a:pt x="64" y="10"/>
                                      </a:lnTo>
                                      <a:lnTo>
                                        <a:pt x="60" y="10"/>
                                      </a:lnTo>
                                      <a:lnTo>
                                        <a:pt x="57" y="10"/>
                                      </a:lnTo>
                                      <a:lnTo>
                                        <a:pt x="54" y="7"/>
                                      </a:lnTo>
                                      <a:lnTo>
                                        <a:pt x="47" y="7"/>
                                      </a:lnTo>
                                      <a:lnTo>
                                        <a:pt x="41" y="7"/>
                                      </a:lnTo>
                                      <a:lnTo>
                                        <a:pt x="39" y="3"/>
                                      </a:lnTo>
                                      <a:lnTo>
                                        <a:pt x="32" y="3"/>
                                      </a:lnTo>
                                      <a:lnTo>
                                        <a:pt x="32" y="7"/>
                                      </a:lnTo>
                                      <a:lnTo>
                                        <a:pt x="29" y="7"/>
                                      </a:lnTo>
                                      <a:lnTo>
                                        <a:pt x="26" y="7"/>
                                      </a:lnTo>
                                      <a:lnTo>
                                        <a:pt x="22" y="7"/>
                                      </a:lnTo>
                                      <a:lnTo>
                                        <a:pt x="19" y="10"/>
                                      </a:lnTo>
                                      <a:lnTo>
                                        <a:pt x="17" y="10"/>
                                      </a:lnTo>
                                      <a:lnTo>
                                        <a:pt x="14" y="13"/>
                                      </a:lnTo>
                                      <a:lnTo>
                                        <a:pt x="10" y="15"/>
                                      </a:lnTo>
                                      <a:lnTo>
                                        <a:pt x="7" y="19"/>
                                      </a:lnTo>
                                      <a:lnTo>
                                        <a:pt x="7" y="22"/>
                                      </a:lnTo>
                                      <a:lnTo>
                                        <a:pt x="4" y="25"/>
                                      </a:lnTo>
                                      <a:lnTo>
                                        <a:pt x="4" y="37"/>
                                      </a:lnTo>
                                      <a:lnTo>
                                        <a:pt x="7" y="37"/>
                                      </a:lnTo>
                                      <a:lnTo>
                                        <a:pt x="7" y="41"/>
                                      </a:lnTo>
                                      <a:lnTo>
                                        <a:pt x="7" y="44"/>
                                      </a:lnTo>
                                      <a:lnTo>
                                        <a:pt x="10" y="47"/>
                                      </a:lnTo>
                                      <a:lnTo>
                                        <a:pt x="10" y="49"/>
                                      </a:lnTo>
                                      <a:lnTo>
                                        <a:pt x="10" y="53"/>
                                      </a:lnTo>
                                      <a:lnTo>
                                        <a:pt x="14" y="53"/>
                                      </a:lnTo>
                                      <a:lnTo>
                                        <a:pt x="14" y="56"/>
                                      </a:lnTo>
                                      <a:lnTo>
                                        <a:pt x="17" y="59"/>
                                      </a:lnTo>
                                      <a:lnTo>
                                        <a:pt x="17" y="62"/>
                                      </a:lnTo>
                                      <a:lnTo>
                                        <a:pt x="19" y="62"/>
                                      </a:lnTo>
                                      <a:lnTo>
                                        <a:pt x="22" y="66"/>
                                      </a:lnTo>
                                      <a:lnTo>
                                        <a:pt x="22" y="68"/>
                                      </a:lnTo>
                                      <a:lnTo>
                                        <a:pt x="26" y="68"/>
                                      </a:lnTo>
                                      <a:lnTo>
                                        <a:pt x="26" y="71"/>
                                      </a:lnTo>
                                      <a:lnTo>
                                        <a:pt x="29" y="71"/>
                                      </a:lnTo>
                                      <a:lnTo>
                                        <a:pt x="29" y="75"/>
                                      </a:lnTo>
                                      <a:lnTo>
                                        <a:pt x="32" y="77"/>
                                      </a:lnTo>
                                      <a:lnTo>
                                        <a:pt x="35" y="77"/>
                                      </a:lnTo>
                                      <a:lnTo>
                                        <a:pt x="39" y="80"/>
                                      </a:lnTo>
                                      <a:lnTo>
                                        <a:pt x="41" y="82"/>
                                      </a:lnTo>
                                      <a:lnTo>
                                        <a:pt x="44" y="82"/>
                                      </a:lnTo>
                                      <a:lnTo>
                                        <a:pt x="47" y="86"/>
                                      </a:lnTo>
                                      <a:lnTo>
                                        <a:pt x="51" y="86"/>
                                      </a:lnTo>
                                      <a:lnTo>
                                        <a:pt x="51" y="89"/>
                                      </a:lnTo>
                                      <a:lnTo>
                                        <a:pt x="54" y="89"/>
                                      </a:lnTo>
                                      <a:lnTo>
                                        <a:pt x="57" y="89"/>
                                      </a:lnTo>
                                      <a:lnTo>
                                        <a:pt x="57" y="92"/>
                                      </a:lnTo>
                                      <a:lnTo>
                                        <a:pt x="60" y="92"/>
                                      </a:lnTo>
                                      <a:lnTo>
                                        <a:pt x="64" y="92"/>
                                      </a:lnTo>
                                      <a:lnTo>
                                        <a:pt x="66" y="92"/>
                                      </a:lnTo>
                                      <a:lnTo>
                                        <a:pt x="66" y="95"/>
                                      </a:lnTo>
                                      <a:lnTo>
                                        <a:pt x="69" y="95"/>
                                      </a:lnTo>
                                      <a:lnTo>
                                        <a:pt x="72" y="95"/>
                                      </a:lnTo>
                                      <a:lnTo>
                                        <a:pt x="76" y="95"/>
                                      </a:lnTo>
                                      <a:lnTo>
                                        <a:pt x="76" y="99"/>
                                      </a:lnTo>
                                      <a:lnTo>
                                        <a:pt x="79" y="99"/>
                                      </a:lnTo>
                                      <a:lnTo>
                                        <a:pt x="86" y="99"/>
                                      </a:lnTo>
                                      <a:lnTo>
                                        <a:pt x="88" y="99"/>
                                      </a:lnTo>
                                      <a:lnTo>
                                        <a:pt x="94" y="99"/>
                                      </a:lnTo>
                                      <a:lnTo>
                                        <a:pt x="98" y="99"/>
                                      </a:lnTo>
                                      <a:lnTo>
                                        <a:pt x="101" y="99"/>
                                      </a:lnTo>
                                      <a:lnTo>
                                        <a:pt x="104" y="95"/>
                                      </a:lnTo>
                                      <a:lnTo>
                                        <a:pt x="107" y="95"/>
                                      </a:lnTo>
                                      <a:lnTo>
                                        <a:pt x="111" y="92"/>
                                      </a:lnTo>
                                      <a:lnTo>
                                        <a:pt x="113" y="92"/>
                                      </a:lnTo>
                                      <a:lnTo>
                                        <a:pt x="116" y="89"/>
                                      </a:lnTo>
                                      <a:lnTo>
                                        <a:pt x="116" y="86"/>
                                      </a:lnTo>
                                      <a:lnTo>
                                        <a:pt x="119" y="82"/>
                                      </a:lnTo>
                                      <a:lnTo>
                                        <a:pt x="119" y="80"/>
                                      </a:lnTo>
                                      <a:lnTo>
                                        <a:pt x="119" y="77"/>
                                      </a:lnTo>
                                      <a:lnTo>
                                        <a:pt x="123" y="75"/>
                                      </a:lnTo>
                                      <a:lnTo>
                                        <a:pt x="123" y="71"/>
                                      </a:lnTo>
                                      <a:lnTo>
                                        <a:pt x="119" y="71"/>
                                      </a:lnTo>
                                      <a:lnTo>
                                        <a:pt x="119" y="68"/>
                                      </a:lnTo>
                                      <a:lnTo>
                                        <a:pt x="119" y="66"/>
                                      </a:lnTo>
                                      <a:lnTo>
                                        <a:pt x="119" y="62"/>
                                      </a:lnTo>
                                      <a:lnTo>
                                        <a:pt x="119" y="59"/>
                                      </a:lnTo>
                                      <a:lnTo>
                                        <a:pt x="116" y="59"/>
                                      </a:lnTo>
                                      <a:lnTo>
                                        <a:pt x="116" y="56"/>
                                      </a:lnTo>
                                      <a:lnTo>
                                        <a:pt x="116" y="53"/>
                                      </a:lnTo>
                                      <a:lnTo>
                                        <a:pt x="113" y="53"/>
                                      </a:lnTo>
                                      <a:lnTo>
                                        <a:pt x="113" y="49"/>
                                      </a:lnTo>
                                      <a:lnTo>
                                        <a:pt x="113" y="47"/>
                                      </a:lnTo>
                                      <a:lnTo>
                                        <a:pt x="111" y="44"/>
                                      </a:lnTo>
                                      <a:lnTo>
                                        <a:pt x="107" y="44"/>
                                      </a:lnTo>
                                      <a:lnTo>
                                        <a:pt x="107" y="41"/>
                                      </a:lnTo>
                                      <a:lnTo>
                                        <a:pt x="104" y="41"/>
                                      </a:lnTo>
                                      <a:lnTo>
                                        <a:pt x="104" y="37"/>
                                      </a:lnTo>
                                      <a:lnTo>
                                        <a:pt x="101" y="34"/>
                                      </a:lnTo>
                                      <a:lnTo>
                                        <a:pt x="98" y="32"/>
                                      </a:lnTo>
                                      <a:lnTo>
                                        <a:pt x="94" y="28"/>
                                      </a:lnTo>
                                      <a:lnTo>
                                        <a:pt x="91" y="28"/>
                                      </a:lnTo>
                                      <a:lnTo>
                                        <a:pt x="91" y="25"/>
                                      </a:lnTo>
                                      <a:lnTo>
                                        <a:pt x="88" y="22"/>
                                      </a:lnTo>
                                      <a:lnTo>
                                        <a:pt x="86" y="22"/>
                                      </a:lnTo>
                                      <a:lnTo>
                                        <a:pt x="82" y="22"/>
                                      </a:lnTo>
                                      <a:lnTo>
                                        <a:pt x="82" y="19"/>
                                      </a:lnTo>
                                      <a:lnTo>
                                        <a:pt x="86" y="19"/>
                                      </a:lnTo>
                                      <a:close/>
                                    </a:path>
                                  </a:pathLst>
                                </a:custGeom>
                                <a:solidFill>
                                  <a:srgbClr val="000000"/>
                                </a:solidFill>
                                <a:ln>
                                  <a:noFill/>
                                </a:ln>
                              </wps:spPr>
                              <wps:bodyPr rot="0" vert="horz" wrap="square" lIns="91440" tIns="45720" rIns="91440" bIns="45720" anchor="t" anchorCtr="0" upright="1">
                                <a:noAutofit/>
                              </wps:bodyPr>
                            </wps:wsp>
                            <wps:wsp>
                              <wps:cNvPr id="260" name="Freeform 11"/>
                              <wps:cNvSpPr/>
                              <wps:spPr bwMode="auto">
                                <a:xfrm>
                                  <a:off x="146" y="46"/>
                                  <a:ext cx="293" cy="234"/>
                                </a:xfrm>
                                <a:custGeom>
                                  <a:avLst/>
                                  <a:gdLst>
                                    <a:gd name="T0" fmla="*/ 290 w 293"/>
                                    <a:gd name="T1" fmla="*/ 172 h 234"/>
                                    <a:gd name="T2" fmla="*/ 288 w 293"/>
                                    <a:gd name="T3" fmla="*/ 181 h 234"/>
                                    <a:gd name="T4" fmla="*/ 281 w 293"/>
                                    <a:gd name="T5" fmla="*/ 193 h 234"/>
                                    <a:gd name="T6" fmla="*/ 271 w 293"/>
                                    <a:gd name="T7" fmla="*/ 206 h 234"/>
                                    <a:gd name="T8" fmla="*/ 259 w 293"/>
                                    <a:gd name="T9" fmla="*/ 215 h 234"/>
                                    <a:gd name="T10" fmla="*/ 249 w 293"/>
                                    <a:gd name="T11" fmla="*/ 222 h 234"/>
                                    <a:gd name="T12" fmla="*/ 237 w 293"/>
                                    <a:gd name="T13" fmla="*/ 225 h 234"/>
                                    <a:gd name="T14" fmla="*/ 224 w 293"/>
                                    <a:gd name="T15" fmla="*/ 227 h 234"/>
                                    <a:gd name="T16" fmla="*/ 184 w 293"/>
                                    <a:gd name="T17" fmla="*/ 231 h 234"/>
                                    <a:gd name="T18" fmla="*/ 165 w 293"/>
                                    <a:gd name="T19" fmla="*/ 227 h 234"/>
                                    <a:gd name="T20" fmla="*/ 149 w 293"/>
                                    <a:gd name="T21" fmla="*/ 222 h 234"/>
                                    <a:gd name="T22" fmla="*/ 134 w 293"/>
                                    <a:gd name="T23" fmla="*/ 218 h 234"/>
                                    <a:gd name="T24" fmla="*/ 118 w 293"/>
                                    <a:gd name="T25" fmla="*/ 209 h 234"/>
                                    <a:gd name="T26" fmla="*/ 102 w 293"/>
                                    <a:gd name="T27" fmla="*/ 203 h 234"/>
                                    <a:gd name="T28" fmla="*/ 87 w 293"/>
                                    <a:gd name="T29" fmla="*/ 193 h 234"/>
                                    <a:gd name="T30" fmla="*/ 75 w 293"/>
                                    <a:gd name="T31" fmla="*/ 181 h 234"/>
                                    <a:gd name="T32" fmla="*/ 53 w 293"/>
                                    <a:gd name="T33" fmla="*/ 166 h 234"/>
                                    <a:gd name="T34" fmla="*/ 34 w 293"/>
                                    <a:gd name="T35" fmla="*/ 141 h 234"/>
                                    <a:gd name="T36" fmla="*/ 25 w 293"/>
                                    <a:gd name="T37" fmla="*/ 128 h 234"/>
                                    <a:gd name="T38" fmla="*/ 19 w 293"/>
                                    <a:gd name="T39" fmla="*/ 116 h 234"/>
                                    <a:gd name="T40" fmla="*/ 12 w 293"/>
                                    <a:gd name="T41" fmla="*/ 101 h 234"/>
                                    <a:gd name="T42" fmla="*/ 7 w 293"/>
                                    <a:gd name="T43" fmla="*/ 89 h 234"/>
                                    <a:gd name="T44" fmla="*/ 4 w 293"/>
                                    <a:gd name="T45" fmla="*/ 70 h 234"/>
                                    <a:gd name="T46" fmla="*/ 7 w 293"/>
                                    <a:gd name="T47" fmla="*/ 43 h 234"/>
                                    <a:gd name="T48" fmla="*/ 9 w 293"/>
                                    <a:gd name="T49" fmla="*/ 34 h 234"/>
                                    <a:gd name="T50" fmla="*/ 16 w 293"/>
                                    <a:gd name="T51" fmla="*/ 21 h 234"/>
                                    <a:gd name="T52" fmla="*/ 29 w 293"/>
                                    <a:gd name="T53" fmla="*/ 9 h 234"/>
                                    <a:gd name="T54" fmla="*/ 41 w 293"/>
                                    <a:gd name="T55" fmla="*/ 0 h 234"/>
                                    <a:gd name="T56" fmla="*/ 25 w 293"/>
                                    <a:gd name="T57" fmla="*/ 9 h 234"/>
                                    <a:gd name="T58" fmla="*/ 12 w 293"/>
                                    <a:gd name="T59" fmla="*/ 24 h 234"/>
                                    <a:gd name="T60" fmla="*/ 7 w 293"/>
                                    <a:gd name="T61" fmla="*/ 34 h 234"/>
                                    <a:gd name="T62" fmla="*/ 4 w 293"/>
                                    <a:gd name="T63" fmla="*/ 46 h 234"/>
                                    <a:gd name="T64" fmla="*/ 0 w 293"/>
                                    <a:gd name="T65" fmla="*/ 80 h 234"/>
                                    <a:gd name="T66" fmla="*/ 4 w 293"/>
                                    <a:gd name="T67" fmla="*/ 92 h 234"/>
                                    <a:gd name="T68" fmla="*/ 9 w 293"/>
                                    <a:gd name="T69" fmla="*/ 103 h 234"/>
                                    <a:gd name="T70" fmla="*/ 16 w 293"/>
                                    <a:gd name="T71" fmla="*/ 120 h 234"/>
                                    <a:gd name="T72" fmla="*/ 22 w 293"/>
                                    <a:gd name="T73" fmla="*/ 132 h 234"/>
                                    <a:gd name="T74" fmla="*/ 37 w 293"/>
                                    <a:gd name="T75" fmla="*/ 154 h 234"/>
                                    <a:gd name="T76" fmla="*/ 55 w 293"/>
                                    <a:gd name="T77" fmla="*/ 172 h 234"/>
                                    <a:gd name="T78" fmla="*/ 75 w 293"/>
                                    <a:gd name="T79" fmla="*/ 188 h 234"/>
                                    <a:gd name="T80" fmla="*/ 90 w 293"/>
                                    <a:gd name="T81" fmla="*/ 200 h 234"/>
                                    <a:gd name="T82" fmla="*/ 105 w 293"/>
                                    <a:gd name="T83" fmla="*/ 209 h 234"/>
                                    <a:gd name="T84" fmla="*/ 122 w 293"/>
                                    <a:gd name="T85" fmla="*/ 215 h 234"/>
                                    <a:gd name="T86" fmla="*/ 137 w 293"/>
                                    <a:gd name="T87" fmla="*/ 222 h 234"/>
                                    <a:gd name="T88" fmla="*/ 152 w 293"/>
                                    <a:gd name="T89" fmla="*/ 227 h 234"/>
                                    <a:gd name="T90" fmla="*/ 172 w 293"/>
                                    <a:gd name="T91" fmla="*/ 231 h 234"/>
                                    <a:gd name="T92" fmla="*/ 212 w 293"/>
                                    <a:gd name="T93" fmla="*/ 234 h 234"/>
                                    <a:gd name="T94" fmla="*/ 231 w 293"/>
                                    <a:gd name="T95" fmla="*/ 231 h 234"/>
                                    <a:gd name="T96" fmla="*/ 243 w 293"/>
                                    <a:gd name="T97" fmla="*/ 227 h 234"/>
                                    <a:gd name="T98" fmla="*/ 256 w 293"/>
                                    <a:gd name="T99" fmla="*/ 222 h 234"/>
                                    <a:gd name="T100" fmla="*/ 268 w 293"/>
                                    <a:gd name="T101" fmla="*/ 215 h 234"/>
                                    <a:gd name="T102" fmla="*/ 278 w 293"/>
                                    <a:gd name="T103" fmla="*/ 203 h 234"/>
                                    <a:gd name="T104" fmla="*/ 284 w 293"/>
                                    <a:gd name="T105" fmla="*/ 193 h 234"/>
                                    <a:gd name="T106" fmla="*/ 290 w 293"/>
                                    <a:gd name="T107" fmla="*/ 181 h 234"/>
                                    <a:gd name="T108" fmla="*/ 293 w 293"/>
                                    <a:gd name="T109" fmla="*/ 172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93" h="234">
                                      <a:moveTo>
                                        <a:pt x="293" y="166"/>
                                      </a:moveTo>
                                      <a:lnTo>
                                        <a:pt x="293" y="159"/>
                                      </a:lnTo>
                                      <a:lnTo>
                                        <a:pt x="293" y="162"/>
                                      </a:lnTo>
                                      <a:lnTo>
                                        <a:pt x="290" y="162"/>
                                      </a:lnTo>
                                      <a:lnTo>
                                        <a:pt x="290" y="166"/>
                                      </a:lnTo>
                                      <a:lnTo>
                                        <a:pt x="290" y="169"/>
                                      </a:lnTo>
                                      <a:lnTo>
                                        <a:pt x="290" y="172"/>
                                      </a:lnTo>
                                      <a:lnTo>
                                        <a:pt x="290" y="175"/>
                                      </a:lnTo>
                                      <a:lnTo>
                                        <a:pt x="288" y="178"/>
                                      </a:lnTo>
                                      <a:lnTo>
                                        <a:pt x="288" y="181"/>
                                      </a:lnTo>
                                      <a:lnTo>
                                        <a:pt x="288" y="184"/>
                                      </a:lnTo>
                                      <a:lnTo>
                                        <a:pt x="284" y="188"/>
                                      </a:lnTo>
                                      <a:lnTo>
                                        <a:pt x="284" y="191"/>
                                      </a:lnTo>
                                      <a:lnTo>
                                        <a:pt x="281" y="191"/>
                                      </a:lnTo>
                                      <a:lnTo>
                                        <a:pt x="281" y="193"/>
                                      </a:lnTo>
                                      <a:lnTo>
                                        <a:pt x="278" y="197"/>
                                      </a:lnTo>
                                      <a:lnTo>
                                        <a:pt x="278" y="200"/>
                                      </a:lnTo>
                                      <a:lnTo>
                                        <a:pt x="274" y="203"/>
                                      </a:lnTo>
                                      <a:lnTo>
                                        <a:pt x="271" y="206"/>
                                      </a:lnTo>
                                      <a:lnTo>
                                        <a:pt x="268" y="209"/>
                                      </a:lnTo>
                                      <a:lnTo>
                                        <a:pt x="266" y="209"/>
                                      </a:lnTo>
                                      <a:lnTo>
                                        <a:pt x="266" y="212"/>
                                      </a:lnTo>
                                      <a:lnTo>
                                        <a:pt x="262" y="212"/>
                                      </a:lnTo>
                                      <a:lnTo>
                                        <a:pt x="259" y="215"/>
                                      </a:lnTo>
                                      <a:lnTo>
                                        <a:pt x="256" y="218"/>
                                      </a:lnTo>
                                      <a:lnTo>
                                        <a:pt x="253" y="218"/>
                                      </a:lnTo>
                                      <a:lnTo>
                                        <a:pt x="249" y="222"/>
                                      </a:lnTo>
                                      <a:lnTo>
                                        <a:pt x="246" y="222"/>
                                      </a:lnTo>
                                      <a:lnTo>
                                        <a:pt x="243" y="222"/>
                                      </a:lnTo>
                                      <a:lnTo>
                                        <a:pt x="241" y="225"/>
                                      </a:lnTo>
                                      <a:lnTo>
                                        <a:pt x="237" y="225"/>
                                      </a:lnTo>
                                      <a:lnTo>
                                        <a:pt x="234" y="227"/>
                                      </a:lnTo>
                                      <a:lnTo>
                                        <a:pt x="231" y="227"/>
                                      </a:lnTo>
                                      <a:lnTo>
                                        <a:pt x="227" y="227"/>
                                      </a:lnTo>
                                      <a:lnTo>
                                        <a:pt x="224" y="227"/>
                                      </a:lnTo>
                                      <a:lnTo>
                                        <a:pt x="221" y="227"/>
                                      </a:lnTo>
                                      <a:lnTo>
                                        <a:pt x="219" y="231"/>
                                      </a:lnTo>
                                      <a:lnTo>
                                        <a:pt x="215" y="231"/>
                                      </a:lnTo>
                                      <a:lnTo>
                                        <a:pt x="212" y="231"/>
                                      </a:lnTo>
                                      <a:lnTo>
                                        <a:pt x="187" y="231"/>
                                      </a:lnTo>
                                      <a:lnTo>
                                        <a:pt x="184" y="231"/>
                                      </a:lnTo>
                                      <a:lnTo>
                                        <a:pt x="180" y="227"/>
                                      </a:lnTo>
                                      <a:lnTo>
                                        <a:pt x="174" y="227"/>
                                      </a:lnTo>
                                      <a:lnTo>
                                        <a:pt x="172" y="227"/>
                                      </a:lnTo>
                                      <a:lnTo>
                                        <a:pt x="168" y="227"/>
                                      </a:lnTo>
                                      <a:lnTo>
                                        <a:pt x="165" y="227"/>
                                      </a:lnTo>
                                      <a:lnTo>
                                        <a:pt x="162" y="225"/>
                                      </a:lnTo>
                                      <a:lnTo>
                                        <a:pt x="159" y="225"/>
                                      </a:lnTo>
                                      <a:lnTo>
                                        <a:pt x="155" y="225"/>
                                      </a:lnTo>
                                      <a:lnTo>
                                        <a:pt x="152" y="225"/>
                                      </a:lnTo>
                                      <a:lnTo>
                                        <a:pt x="149" y="222"/>
                                      </a:lnTo>
                                      <a:lnTo>
                                        <a:pt x="147" y="222"/>
                                      </a:lnTo>
                                      <a:lnTo>
                                        <a:pt x="143" y="222"/>
                                      </a:lnTo>
                                      <a:lnTo>
                                        <a:pt x="140" y="222"/>
                                      </a:lnTo>
                                      <a:lnTo>
                                        <a:pt x="140" y="218"/>
                                      </a:lnTo>
                                      <a:lnTo>
                                        <a:pt x="137" y="218"/>
                                      </a:lnTo>
                                      <a:lnTo>
                                        <a:pt x="134" y="218"/>
                                      </a:lnTo>
                                      <a:lnTo>
                                        <a:pt x="130" y="215"/>
                                      </a:lnTo>
                                      <a:lnTo>
                                        <a:pt x="127" y="215"/>
                                      </a:lnTo>
                                      <a:lnTo>
                                        <a:pt x="125" y="212"/>
                                      </a:lnTo>
                                      <a:lnTo>
                                        <a:pt x="122" y="212"/>
                                      </a:lnTo>
                                      <a:lnTo>
                                        <a:pt x="118" y="212"/>
                                      </a:lnTo>
                                      <a:lnTo>
                                        <a:pt x="118" y="209"/>
                                      </a:lnTo>
                                      <a:lnTo>
                                        <a:pt x="115" y="209"/>
                                      </a:lnTo>
                                      <a:lnTo>
                                        <a:pt x="112" y="209"/>
                                      </a:lnTo>
                                      <a:lnTo>
                                        <a:pt x="112" y="206"/>
                                      </a:lnTo>
                                      <a:lnTo>
                                        <a:pt x="108" y="206"/>
                                      </a:lnTo>
                                      <a:lnTo>
                                        <a:pt x="105" y="203"/>
                                      </a:lnTo>
                                      <a:lnTo>
                                        <a:pt x="102" y="203"/>
                                      </a:lnTo>
                                      <a:lnTo>
                                        <a:pt x="100" y="200"/>
                                      </a:lnTo>
                                      <a:lnTo>
                                        <a:pt x="96" y="200"/>
                                      </a:lnTo>
                                      <a:lnTo>
                                        <a:pt x="96" y="197"/>
                                      </a:lnTo>
                                      <a:lnTo>
                                        <a:pt x="93" y="197"/>
                                      </a:lnTo>
                                      <a:lnTo>
                                        <a:pt x="90" y="193"/>
                                      </a:lnTo>
                                      <a:lnTo>
                                        <a:pt x="87" y="193"/>
                                      </a:lnTo>
                                      <a:lnTo>
                                        <a:pt x="83" y="191"/>
                                      </a:lnTo>
                                      <a:lnTo>
                                        <a:pt x="80" y="188"/>
                                      </a:lnTo>
                                      <a:lnTo>
                                        <a:pt x="78" y="188"/>
                                      </a:lnTo>
                                      <a:lnTo>
                                        <a:pt x="78" y="184"/>
                                      </a:lnTo>
                                      <a:lnTo>
                                        <a:pt x="75" y="184"/>
                                      </a:lnTo>
                                      <a:lnTo>
                                        <a:pt x="75" y="181"/>
                                      </a:lnTo>
                                      <a:lnTo>
                                        <a:pt x="71" y="181"/>
                                      </a:lnTo>
                                      <a:lnTo>
                                        <a:pt x="68" y="178"/>
                                      </a:lnTo>
                                      <a:lnTo>
                                        <a:pt x="65" y="175"/>
                                      </a:lnTo>
                                      <a:lnTo>
                                        <a:pt x="61" y="175"/>
                                      </a:lnTo>
                                      <a:lnTo>
                                        <a:pt x="61" y="172"/>
                                      </a:lnTo>
                                      <a:lnTo>
                                        <a:pt x="53" y="166"/>
                                      </a:lnTo>
                                      <a:lnTo>
                                        <a:pt x="53" y="162"/>
                                      </a:lnTo>
                                      <a:lnTo>
                                        <a:pt x="49" y="159"/>
                                      </a:lnTo>
                                      <a:lnTo>
                                        <a:pt x="46" y="159"/>
                                      </a:lnTo>
                                      <a:lnTo>
                                        <a:pt x="46" y="156"/>
                                      </a:lnTo>
                                      <a:lnTo>
                                        <a:pt x="37" y="147"/>
                                      </a:lnTo>
                                      <a:lnTo>
                                        <a:pt x="37" y="144"/>
                                      </a:lnTo>
                                      <a:lnTo>
                                        <a:pt x="34" y="141"/>
                                      </a:lnTo>
                                      <a:lnTo>
                                        <a:pt x="32" y="141"/>
                                      </a:lnTo>
                                      <a:lnTo>
                                        <a:pt x="32" y="138"/>
                                      </a:lnTo>
                                      <a:lnTo>
                                        <a:pt x="29" y="135"/>
                                      </a:lnTo>
                                      <a:lnTo>
                                        <a:pt x="29" y="132"/>
                                      </a:lnTo>
                                      <a:lnTo>
                                        <a:pt x="25" y="128"/>
                                      </a:lnTo>
                                      <a:lnTo>
                                        <a:pt x="22" y="125"/>
                                      </a:lnTo>
                                      <a:lnTo>
                                        <a:pt x="22" y="122"/>
                                      </a:lnTo>
                                      <a:lnTo>
                                        <a:pt x="19" y="120"/>
                                      </a:lnTo>
                                      <a:lnTo>
                                        <a:pt x="19" y="116"/>
                                      </a:lnTo>
                                      <a:lnTo>
                                        <a:pt x="16" y="113"/>
                                      </a:lnTo>
                                      <a:lnTo>
                                        <a:pt x="16" y="110"/>
                                      </a:lnTo>
                                      <a:lnTo>
                                        <a:pt x="12" y="107"/>
                                      </a:lnTo>
                                      <a:lnTo>
                                        <a:pt x="12" y="103"/>
                                      </a:lnTo>
                                      <a:lnTo>
                                        <a:pt x="12" y="101"/>
                                      </a:lnTo>
                                      <a:lnTo>
                                        <a:pt x="9" y="101"/>
                                      </a:lnTo>
                                      <a:lnTo>
                                        <a:pt x="9" y="98"/>
                                      </a:lnTo>
                                      <a:lnTo>
                                        <a:pt x="9" y="96"/>
                                      </a:lnTo>
                                      <a:lnTo>
                                        <a:pt x="9" y="92"/>
                                      </a:lnTo>
                                      <a:lnTo>
                                        <a:pt x="7" y="92"/>
                                      </a:lnTo>
                                      <a:lnTo>
                                        <a:pt x="7" y="89"/>
                                      </a:lnTo>
                                      <a:lnTo>
                                        <a:pt x="7" y="87"/>
                                      </a:lnTo>
                                      <a:lnTo>
                                        <a:pt x="7" y="83"/>
                                      </a:lnTo>
                                      <a:lnTo>
                                        <a:pt x="7" y="80"/>
                                      </a:lnTo>
                                      <a:lnTo>
                                        <a:pt x="4" y="77"/>
                                      </a:lnTo>
                                      <a:lnTo>
                                        <a:pt x="4" y="74"/>
                                      </a:lnTo>
                                      <a:lnTo>
                                        <a:pt x="4" y="70"/>
                                      </a:lnTo>
                                      <a:lnTo>
                                        <a:pt x="4" y="55"/>
                                      </a:lnTo>
                                      <a:lnTo>
                                        <a:pt x="4" y="53"/>
                                      </a:lnTo>
                                      <a:lnTo>
                                        <a:pt x="7" y="49"/>
                                      </a:lnTo>
                                      <a:lnTo>
                                        <a:pt x="7" y="46"/>
                                      </a:lnTo>
                                      <a:lnTo>
                                        <a:pt x="7" y="43"/>
                                      </a:lnTo>
                                      <a:lnTo>
                                        <a:pt x="7" y="40"/>
                                      </a:lnTo>
                                      <a:lnTo>
                                        <a:pt x="9" y="40"/>
                                      </a:lnTo>
                                      <a:lnTo>
                                        <a:pt x="9" y="36"/>
                                      </a:lnTo>
                                      <a:lnTo>
                                        <a:pt x="9" y="34"/>
                                      </a:lnTo>
                                      <a:lnTo>
                                        <a:pt x="12" y="31"/>
                                      </a:lnTo>
                                      <a:lnTo>
                                        <a:pt x="12" y="28"/>
                                      </a:lnTo>
                                      <a:lnTo>
                                        <a:pt x="16" y="24"/>
                                      </a:lnTo>
                                      <a:lnTo>
                                        <a:pt x="16" y="21"/>
                                      </a:lnTo>
                                      <a:lnTo>
                                        <a:pt x="19" y="21"/>
                                      </a:lnTo>
                                      <a:lnTo>
                                        <a:pt x="19" y="18"/>
                                      </a:lnTo>
                                      <a:lnTo>
                                        <a:pt x="22" y="15"/>
                                      </a:lnTo>
                                      <a:lnTo>
                                        <a:pt x="25" y="12"/>
                                      </a:lnTo>
                                      <a:lnTo>
                                        <a:pt x="29" y="9"/>
                                      </a:lnTo>
                                      <a:lnTo>
                                        <a:pt x="34" y="6"/>
                                      </a:lnTo>
                                      <a:lnTo>
                                        <a:pt x="34" y="2"/>
                                      </a:lnTo>
                                      <a:lnTo>
                                        <a:pt x="37" y="2"/>
                                      </a:lnTo>
                                      <a:lnTo>
                                        <a:pt x="41" y="0"/>
                                      </a:lnTo>
                                      <a:lnTo>
                                        <a:pt x="32" y="2"/>
                                      </a:lnTo>
                                      <a:lnTo>
                                        <a:pt x="29" y="2"/>
                                      </a:lnTo>
                                      <a:lnTo>
                                        <a:pt x="29" y="6"/>
                                      </a:lnTo>
                                      <a:lnTo>
                                        <a:pt x="25" y="6"/>
                                      </a:lnTo>
                                      <a:lnTo>
                                        <a:pt x="25" y="9"/>
                                      </a:lnTo>
                                      <a:lnTo>
                                        <a:pt x="19" y="15"/>
                                      </a:lnTo>
                                      <a:lnTo>
                                        <a:pt x="16" y="18"/>
                                      </a:lnTo>
                                      <a:lnTo>
                                        <a:pt x="12" y="21"/>
                                      </a:lnTo>
                                      <a:lnTo>
                                        <a:pt x="12" y="24"/>
                                      </a:lnTo>
                                      <a:lnTo>
                                        <a:pt x="9" y="28"/>
                                      </a:lnTo>
                                      <a:lnTo>
                                        <a:pt x="9" y="31"/>
                                      </a:lnTo>
                                      <a:lnTo>
                                        <a:pt x="7" y="31"/>
                                      </a:lnTo>
                                      <a:lnTo>
                                        <a:pt x="7" y="34"/>
                                      </a:lnTo>
                                      <a:lnTo>
                                        <a:pt x="7" y="36"/>
                                      </a:lnTo>
                                      <a:lnTo>
                                        <a:pt x="4" y="36"/>
                                      </a:lnTo>
                                      <a:lnTo>
                                        <a:pt x="4" y="40"/>
                                      </a:lnTo>
                                      <a:lnTo>
                                        <a:pt x="4" y="43"/>
                                      </a:lnTo>
                                      <a:lnTo>
                                        <a:pt x="4" y="46"/>
                                      </a:lnTo>
                                      <a:lnTo>
                                        <a:pt x="4" y="49"/>
                                      </a:lnTo>
                                      <a:lnTo>
                                        <a:pt x="0" y="49"/>
                                      </a:lnTo>
                                      <a:lnTo>
                                        <a:pt x="0" y="53"/>
                                      </a:lnTo>
                                      <a:lnTo>
                                        <a:pt x="0" y="55"/>
                                      </a:lnTo>
                                      <a:lnTo>
                                        <a:pt x="0" y="74"/>
                                      </a:lnTo>
                                      <a:lnTo>
                                        <a:pt x="0" y="77"/>
                                      </a:lnTo>
                                      <a:lnTo>
                                        <a:pt x="0" y="80"/>
                                      </a:lnTo>
                                      <a:lnTo>
                                        <a:pt x="4" y="80"/>
                                      </a:lnTo>
                                      <a:lnTo>
                                        <a:pt x="4" y="83"/>
                                      </a:lnTo>
                                      <a:lnTo>
                                        <a:pt x="4" y="87"/>
                                      </a:lnTo>
                                      <a:lnTo>
                                        <a:pt x="4" y="89"/>
                                      </a:lnTo>
                                      <a:lnTo>
                                        <a:pt x="4" y="92"/>
                                      </a:lnTo>
                                      <a:lnTo>
                                        <a:pt x="4" y="96"/>
                                      </a:lnTo>
                                      <a:lnTo>
                                        <a:pt x="7" y="96"/>
                                      </a:lnTo>
                                      <a:lnTo>
                                        <a:pt x="7" y="98"/>
                                      </a:lnTo>
                                      <a:lnTo>
                                        <a:pt x="7" y="101"/>
                                      </a:lnTo>
                                      <a:lnTo>
                                        <a:pt x="9" y="103"/>
                                      </a:lnTo>
                                      <a:lnTo>
                                        <a:pt x="9" y="107"/>
                                      </a:lnTo>
                                      <a:lnTo>
                                        <a:pt x="9" y="110"/>
                                      </a:lnTo>
                                      <a:lnTo>
                                        <a:pt x="12" y="110"/>
                                      </a:lnTo>
                                      <a:lnTo>
                                        <a:pt x="12" y="113"/>
                                      </a:lnTo>
                                      <a:lnTo>
                                        <a:pt x="12" y="116"/>
                                      </a:lnTo>
                                      <a:lnTo>
                                        <a:pt x="16" y="116"/>
                                      </a:lnTo>
                                      <a:lnTo>
                                        <a:pt x="16" y="120"/>
                                      </a:lnTo>
                                      <a:lnTo>
                                        <a:pt x="19" y="122"/>
                                      </a:lnTo>
                                      <a:lnTo>
                                        <a:pt x="19" y="125"/>
                                      </a:lnTo>
                                      <a:lnTo>
                                        <a:pt x="22" y="128"/>
                                      </a:lnTo>
                                      <a:lnTo>
                                        <a:pt x="22" y="132"/>
                                      </a:lnTo>
                                      <a:lnTo>
                                        <a:pt x="25" y="135"/>
                                      </a:lnTo>
                                      <a:lnTo>
                                        <a:pt x="29" y="138"/>
                                      </a:lnTo>
                                      <a:lnTo>
                                        <a:pt x="29" y="141"/>
                                      </a:lnTo>
                                      <a:lnTo>
                                        <a:pt x="34" y="144"/>
                                      </a:lnTo>
                                      <a:lnTo>
                                        <a:pt x="34" y="147"/>
                                      </a:lnTo>
                                      <a:lnTo>
                                        <a:pt x="37" y="154"/>
                                      </a:lnTo>
                                      <a:lnTo>
                                        <a:pt x="41" y="156"/>
                                      </a:lnTo>
                                      <a:lnTo>
                                        <a:pt x="44" y="159"/>
                                      </a:lnTo>
                                      <a:lnTo>
                                        <a:pt x="49" y="166"/>
                                      </a:lnTo>
                                      <a:lnTo>
                                        <a:pt x="53" y="169"/>
                                      </a:lnTo>
                                      <a:lnTo>
                                        <a:pt x="55" y="172"/>
                                      </a:lnTo>
                                      <a:lnTo>
                                        <a:pt x="58" y="175"/>
                                      </a:lnTo>
                                      <a:lnTo>
                                        <a:pt x="61" y="178"/>
                                      </a:lnTo>
                                      <a:lnTo>
                                        <a:pt x="68" y="181"/>
                                      </a:lnTo>
                                      <a:lnTo>
                                        <a:pt x="71" y="184"/>
                                      </a:lnTo>
                                      <a:lnTo>
                                        <a:pt x="71" y="188"/>
                                      </a:lnTo>
                                      <a:lnTo>
                                        <a:pt x="75" y="188"/>
                                      </a:lnTo>
                                      <a:lnTo>
                                        <a:pt x="78" y="191"/>
                                      </a:lnTo>
                                      <a:lnTo>
                                        <a:pt x="80" y="193"/>
                                      </a:lnTo>
                                      <a:lnTo>
                                        <a:pt x="83" y="193"/>
                                      </a:lnTo>
                                      <a:lnTo>
                                        <a:pt x="87" y="197"/>
                                      </a:lnTo>
                                      <a:lnTo>
                                        <a:pt x="90" y="200"/>
                                      </a:lnTo>
                                      <a:lnTo>
                                        <a:pt x="93" y="200"/>
                                      </a:lnTo>
                                      <a:lnTo>
                                        <a:pt x="96" y="200"/>
                                      </a:lnTo>
                                      <a:lnTo>
                                        <a:pt x="96" y="203"/>
                                      </a:lnTo>
                                      <a:lnTo>
                                        <a:pt x="100" y="203"/>
                                      </a:lnTo>
                                      <a:lnTo>
                                        <a:pt x="102" y="206"/>
                                      </a:lnTo>
                                      <a:lnTo>
                                        <a:pt x="105" y="209"/>
                                      </a:lnTo>
                                      <a:lnTo>
                                        <a:pt x="108" y="209"/>
                                      </a:lnTo>
                                      <a:lnTo>
                                        <a:pt x="112" y="209"/>
                                      </a:lnTo>
                                      <a:lnTo>
                                        <a:pt x="112" y="212"/>
                                      </a:lnTo>
                                      <a:lnTo>
                                        <a:pt x="115" y="212"/>
                                      </a:lnTo>
                                      <a:lnTo>
                                        <a:pt x="118" y="212"/>
                                      </a:lnTo>
                                      <a:lnTo>
                                        <a:pt x="118" y="215"/>
                                      </a:lnTo>
                                      <a:lnTo>
                                        <a:pt x="122" y="215"/>
                                      </a:lnTo>
                                      <a:lnTo>
                                        <a:pt x="125" y="218"/>
                                      </a:lnTo>
                                      <a:lnTo>
                                        <a:pt x="127" y="218"/>
                                      </a:lnTo>
                                      <a:lnTo>
                                        <a:pt x="130" y="218"/>
                                      </a:lnTo>
                                      <a:lnTo>
                                        <a:pt x="134" y="222"/>
                                      </a:lnTo>
                                      <a:lnTo>
                                        <a:pt x="137" y="222"/>
                                      </a:lnTo>
                                      <a:lnTo>
                                        <a:pt x="140" y="222"/>
                                      </a:lnTo>
                                      <a:lnTo>
                                        <a:pt x="143" y="225"/>
                                      </a:lnTo>
                                      <a:lnTo>
                                        <a:pt x="147" y="225"/>
                                      </a:lnTo>
                                      <a:lnTo>
                                        <a:pt x="149" y="225"/>
                                      </a:lnTo>
                                      <a:lnTo>
                                        <a:pt x="152" y="227"/>
                                      </a:lnTo>
                                      <a:lnTo>
                                        <a:pt x="155" y="227"/>
                                      </a:lnTo>
                                      <a:lnTo>
                                        <a:pt x="159" y="227"/>
                                      </a:lnTo>
                                      <a:lnTo>
                                        <a:pt x="162" y="227"/>
                                      </a:lnTo>
                                      <a:lnTo>
                                        <a:pt x="162" y="231"/>
                                      </a:lnTo>
                                      <a:lnTo>
                                        <a:pt x="165" y="231"/>
                                      </a:lnTo>
                                      <a:lnTo>
                                        <a:pt x="168" y="231"/>
                                      </a:lnTo>
                                      <a:lnTo>
                                        <a:pt x="172" y="231"/>
                                      </a:lnTo>
                                      <a:lnTo>
                                        <a:pt x="174" y="231"/>
                                      </a:lnTo>
                                      <a:lnTo>
                                        <a:pt x="177" y="231"/>
                                      </a:lnTo>
                                      <a:lnTo>
                                        <a:pt x="180" y="234"/>
                                      </a:lnTo>
                                      <a:lnTo>
                                        <a:pt x="187" y="234"/>
                                      </a:lnTo>
                                      <a:lnTo>
                                        <a:pt x="190" y="234"/>
                                      </a:lnTo>
                                      <a:lnTo>
                                        <a:pt x="212" y="234"/>
                                      </a:lnTo>
                                      <a:lnTo>
                                        <a:pt x="215" y="234"/>
                                      </a:lnTo>
                                      <a:lnTo>
                                        <a:pt x="219" y="234"/>
                                      </a:lnTo>
                                      <a:lnTo>
                                        <a:pt x="221" y="231"/>
                                      </a:lnTo>
                                      <a:lnTo>
                                        <a:pt x="224" y="231"/>
                                      </a:lnTo>
                                      <a:lnTo>
                                        <a:pt x="231" y="231"/>
                                      </a:lnTo>
                                      <a:lnTo>
                                        <a:pt x="234" y="231"/>
                                      </a:lnTo>
                                      <a:lnTo>
                                        <a:pt x="237" y="231"/>
                                      </a:lnTo>
                                      <a:lnTo>
                                        <a:pt x="237" y="227"/>
                                      </a:lnTo>
                                      <a:lnTo>
                                        <a:pt x="241" y="227"/>
                                      </a:lnTo>
                                      <a:lnTo>
                                        <a:pt x="243" y="227"/>
                                      </a:lnTo>
                                      <a:lnTo>
                                        <a:pt x="246" y="225"/>
                                      </a:lnTo>
                                      <a:lnTo>
                                        <a:pt x="249" y="225"/>
                                      </a:lnTo>
                                      <a:lnTo>
                                        <a:pt x="253" y="222"/>
                                      </a:lnTo>
                                      <a:lnTo>
                                        <a:pt x="256" y="222"/>
                                      </a:lnTo>
                                      <a:lnTo>
                                        <a:pt x="259" y="222"/>
                                      </a:lnTo>
                                      <a:lnTo>
                                        <a:pt x="259" y="218"/>
                                      </a:lnTo>
                                      <a:lnTo>
                                        <a:pt x="262" y="218"/>
                                      </a:lnTo>
                                      <a:lnTo>
                                        <a:pt x="262" y="215"/>
                                      </a:lnTo>
                                      <a:lnTo>
                                        <a:pt x="266" y="215"/>
                                      </a:lnTo>
                                      <a:lnTo>
                                        <a:pt x="268" y="215"/>
                                      </a:lnTo>
                                      <a:lnTo>
                                        <a:pt x="268" y="212"/>
                                      </a:lnTo>
                                      <a:lnTo>
                                        <a:pt x="271" y="212"/>
                                      </a:lnTo>
                                      <a:lnTo>
                                        <a:pt x="271" y="209"/>
                                      </a:lnTo>
                                      <a:lnTo>
                                        <a:pt x="274" y="209"/>
                                      </a:lnTo>
                                      <a:lnTo>
                                        <a:pt x="278" y="206"/>
                                      </a:lnTo>
                                      <a:lnTo>
                                        <a:pt x="278" y="203"/>
                                      </a:lnTo>
                                      <a:lnTo>
                                        <a:pt x="281" y="200"/>
                                      </a:lnTo>
                                      <a:lnTo>
                                        <a:pt x="284" y="197"/>
                                      </a:lnTo>
                                      <a:lnTo>
                                        <a:pt x="284" y="193"/>
                                      </a:lnTo>
                                      <a:lnTo>
                                        <a:pt x="288" y="191"/>
                                      </a:lnTo>
                                      <a:lnTo>
                                        <a:pt x="288" y="188"/>
                                      </a:lnTo>
                                      <a:lnTo>
                                        <a:pt x="290" y="184"/>
                                      </a:lnTo>
                                      <a:lnTo>
                                        <a:pt x="290" y="181"/>
                                      </a:lnTo>
                                      <a:lnTo>
                                        <a:pt x="293" y="178"/>
                                      </a:lnTo>
                                      <a:lnTo>
                                        <a:pt x="293" y="175"/>
                                      </a:lnTo>
                                      <a:lnTo>
                                        <a:pt x="293" y="172"/>
                                      </a:lnTo>
                                      <a:lnTo>
                                        <a:pt x="293" y="169"/>
                                      </a:lnTo>
                                      <a:lnTo>
                                        <a:pt x="293" y="166"/>
                                      </a:lnTo>
                                      <a:close/>
                                    </a:path>
                                  </a:pathLst>
                                </a:custGeom>
                                <a:solidFill>
                                  <a:srgbClr val="000000"/>
                                </a:solidFill>
                                <a:ln>
                                  <a:noFill/>
                                </a:ln>
                              </wps:spPr>
                              <wps:bodyPr rot="0" vert="horz" wrap="square" lIns="91440" tIns="45720" rIns="91440" bIns="45720" anchor="t" anchorCtr="0" upright="1">
                                <a:noAutofit/>
                              </wps:bodyPr>
                            </wps:wsp>
                            <wps:wsp>
                              <wps:cNvPr id="261" name="Freeform 12"/>
                              <wps:cNvSpPr/>
                              <wps:spPr bwMode="auto">
                                <a:xfrm>
                                  <a:off x="90" y="67"/>
                                  <a:ext cx="349" cy="244"/>
                                </a:xfrm>
                                <a:custGeom>
                                  <a:avLst/>
                                  <a:gdLst>
                                    <a:gd name="T0" fmla="*/ 9 w 349"/>
                                    <a:gd name="T1" fmla="*/ 28 h 244"/>
                                    <a:gd name="T2" fmla="*/ 18 w 349"/>
                                    <a:gd name="T3" fmla="*/ 19 h 244"/>
                                    <a:gd name="T4" fmla="*/ 31 w 349"/>
                                    <a:gd name="T5" fmla="*/ 15 h 244"/>
                                    <a:gd name="T6" fmla="*/ 46 w 349"/>
                                    <a:gd name="T7" fmla="*/ 10 h 244"/>
                                    <a:gd name="T8" fmla="*/ 60 w 349"/>
                                    <a:gd name="T9" fmla="*/ 7 h 244"/>
                                    <a:gd name="T10" fmla="*/ 75 w 349"/>
                                    <a:gd name="T11" fmla="*/ 3 h 244"/>
                                    <a:gd name="T12" fmla="*/ 114 w 349"/>
                                    <a:gd name="T13" fmla="*/ 3 h 244"/>
                                    <a:gd name="T14" fmla="*/ 134 w 349"/>
                                    <a:gd name="T15" fmla="*/ 3 h 244"/>
                                    <a:gd name="T16" fmla="*/ 149 w 349"/>
                                    <a:gd name="T17" fmla="*/ 7 h 244"/>
                                    <a:gd name="T18" fmla="*/ 164 w 349"/>
                                    <a:gd name="T19" fmla="*/ 10 h 244"/>
                                    <a:gd name="T20" fmla="*/ 181 w 349"/>
                                    <a:gd name="T21" fmla="*/ 15 h 244"/>
                                    <a:gd name="T22" fmla="*/ 196 w 349"/>
                                    <a:gd name="T23" fmla="*/ 22 h 244"/>
                                    <a:gd name="T24" fmla="*/ 211 w 349"/>
                                    <a:gd name="T25" fmla="*/ 28 h 244"/>
                                    <a:gd name="T26" fmla="*/ 224 w 349"/>
                                    <a:gd name="T27" fmla="*/ 37 h 244"/>
                                    <a:gd name="T28" fmla="*/ 240 w 349"/>
                                    <a:gd name="T29" fmla="*/ 47 h 244"/>
                                    <a:gd name="T30" fmla="*/ 252 w 349"/>
                                    <a:gd name="T31" fmla="*/ 56 h 244"/>
                                    <a:gd name="T32" fmla="*/ 265 w 349"/>
                                    <a:gd name="T33" fmla="*/ 66 h 244"/>
                                    <a:gd name="T34" fmla="*/ 283 w 349"/>
                                    <a:gd name="T35" fmla="*/ 82 h 244"/>
                                    <a:gd name="T36" fmla="*/ 293 w 349"/>
                                    <a:gd name="T37" fmla="*/ 95 h 244"/>
                                    <a:gd name="T38" fmla="*/ 305 w 349"/>
                                    <a:gd name="T39" fmla="*/ 107 h 244"/>
                                    <a:gd name="T40" fmla="*/ 312 w 349"/>
                                    <a:gd name="T41" fmla="*/ 120 h 244"/>
                                    <a:gd name="T42" fmla="*/ 322 w 349"/>
                                    <a:gd name="T43" fmla="*/ 133 h 244"/>
                                    <a:gd name="T44" fmla="*/ 327 w 349"/>
                                    <a:gd name="T45" fmla="*/ 145 h 244"/>
                                    <a:gd name="T46" fmla="*/ 334 w 349"/>
                                    <a:gd name="T47" fmla="*/ 160 h 244"/>
                                    <a:gd name="T48" fmla="*/ 337 w 349"/>
                                    <a:gd name="T49" fmla="*/ 172 h 244"/>
                                    <a:gd name="T50" fmla="*/ 340 w 349"/>
                                    <a:gd name="T51" fmla="*/ 188 h 244"/>
                                    <a:gd name="T52" fmla="*/ 344 w 349"/>
                                    <a:gd name="T53" fmla="*/ 201 h 244"/>
                                    <a:gd name="T54" fmla="*/ 346 w 349"/>
                                    <a:gd name="T55" fmla="*/ 219 h 244"/>
                                    <a:gd name="T56" fmla="*/ 344 w 349"/>
                                    <a:gd name="T57" fmla="*/ 240 h 244"/>
                                    <a:gd name="T58" fmla="*/ 346 w 349"/>
                                    <a:gd name="T59" fmla="*/ 238 h 244"/>
                                    <a:gd name="T60" fmla="*/ 346 w 349"/>
                                    <a:gd name="T61" fmla="*/ 204 h 244"/>
                                    <a:gd name="T62" fmla="*/ 346 w 349"/>
                                    <a:gd name="T63" fmla="*/ 188 h 244"/>
                                    <a:gd name="T64" fmla="*/ 340 w 349"/>
                                    <a:gd name="T65" fmla="*/ 176 h 244"/>
                                    <a:gd name="T66" fmla="*/ 337 w 349"/>
                                    <a:gd name="T67" fmla="*/ 160 h 244"/>
                                    <a:gd name="T68" fmla="*/ 330 w 349"/>
                                    <a:gd name="T69" fmla="*/ 148 h 244"/>
                                    <a:gd name="T70" fmla="*/ 324 w 349"/>
                                    <a:gd name="T71" fmla="*/ 133 h 244"/>
                                    <a:gd name="T72" fmla="*/ 318 w 349"/>
                                    <a:gd name="T73" fmla="*/ 120 h 244"/>
                                    <a:gd name="T74" fmla="*/ 309 w 349"/>
                                    <a:gd name="T75" fmla="*/ 107 h 244"/>
                                    <a:gd name="T76" fmla="*/ 299 w 349"/>
                                    <a:gd name="T77" fmla="*/ 95 h 244"/>
                                    <a:gd name="T78" fmla="*/ 290 w 349"/>
                                    <a:gd name="T79" fmla="*/ 82 h 244"/>
                                    <a:gd name="T80" fmla="*/ 268 w 349"/>
                                    <a:gd name="T81" fmla="*/ 66 h 244"/>
                                    <a:gd name="T82" fmla="*/ 255 w 349"/>
                                    <a:gd name="T83" fmla="*/ 53 h 244"/>
                                    <a:gd name="T84" fmla="*/ 240 w 349"/>
                                    <a:gd name="T85" fmla="*/ 44 h 244"/>
                                    <a:gd name="T86" fmla="*/ 228 w 349"/>
                                    <a:gd name="T87" fmla="*/ 34 h 244"/>
                                    <a:gd name="T88" fmla="*/ 211 w 349"/>
                                    <a:gd name="T89" fmla="*/ 25 h 244"/>
                                    <a:gd name="T90" fmla="*/ 196 w 349"/>
                                    <a:gd name="T91" fmla="*/ 19 h 244"/>
                                    <a:gd name="T92" fmla="*/ 181 w 349"/>
                                    <a:gd name="T93" fmla="*/ 13 h 244"/>
                                    <a:gd name="T94" fmla="*/ 168 w 349"/>
                                    <a:gd name="T95" fmla="*/ 10 h 244"/>
                                    <a:gd name="T96" fmla="*/ 152 w 349"/>
                                    <a:gd name="T97" fmla="*/ 7 h 244"/>
                                    <a:gd name="T98" fmla="*/ 136 w 349"/>
                                    <a:gd name="T99" fmla="*/ 0 h 244"/>
                                    <a:gd name="T100" fmla="*/ 117 w 349"/>
                                    <a:gd name="T101" fmla="*/ 0 h 244"/>
                                    <a:gd name="T102" fmla="*/ 81 w 349"/>
                                    <a:gd name="T103" fmla="*/ 0 h 244"/>
                                    <a:gd name="T104" fmla="*/ 65 w 349"/>
                                    <a:gd name="T105" fmla="*/ 3 h 244"/>
                                    <a:gd name="T106" fmla="*/ 53 w 349"/>
                                    <a:gd name="T107" fmla="*/ 7 h 244"/>
                                    <a:gd name="T108" fmla="*/ 38 w 349"/>
                                    <a:gd name="T109" fmla="*/ 10 h 244"/>
                                    <a:gd name="T110" fmla="*/ 25 w 349"/>
                                    <a:gd name="T111" fmla="*/ 15 h 244"/>
                                    <a:gd name="T112" fmla="*/ 13 w 349"/>
                                    <a:gd name="T113" fmla="*/ 19 h 244"/>
                                    <a:gd name="T114" fmla="*/ 3 w 349"/>
                                    <a:gd name="T115" fmla="*/ 25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49" h="244">
                                      <a:moveTo>
                                        <a:pt x="3" y="25"/>
                                      </a:moveTo>
                                      <a:lnTo>
                                        <a:pt x="0" y="32"/>
                                      </a:lnTo>
                                      <a:lnTo>
                                        <a:pt x="3" y="28"/>
                                      </a:lnTo>
                                      <a:lnTo>
                                        <a:pt x="9" y="28"/>
                                      </a:lnTo>
                                      <a:lnTo>
                                        <a:pt x="9" y="25"/>
                                      </a:lnTo>
                                      <a:lnTo>
                                        <a:pt x="13" y="25"/>
                                      </a:lnTo>
                                      <a:lnTo>
                                        <a:pt x="16" y="22"/>
                                      </a:lnTo>
                                      <a:lnTo>
                                        <a:pt x="18" y="19"/>
                                      </a:lnTo>
                                      <a:lnTo>
                                        <a:pt x="21" y="19"/>
                                      </a:lnTo>
                                      <a:lnTo>
                                        <a:pt x="25" y="15"/>
                                      </a:lnTo>
                                      <a:lnTo>
                                        <a:pt x="28" y="15"/>
                                      </a:lnTo>
                                      <a:lnTo>
                                        <a:pt x="31" y="15"/>
                                      </a:lnTo>
                                      <a:lnTo>
                                        <a:pt x="38" y="13"/>
                                      </a:lnTo>
                                      <a:lnTo>
                                        <a:pt x="41" y="13"/>
                                      </a:lnTo>
                                      <a:lnTo>
                                        <a:pt x="43" y="10"/>
                                      </a:lnTo>
                                      <a:lnTo>
                                        <a:pt x="46" y="10"/>
                                      </a:lnTo>
                                      <a:lnTo>
                                        <a:pt x="50" y="10"/>
                                      </a:lnTo>
                                      <a:lnTo>
                                        <a:pt x="53" y="10"/>
                                      </a:lnTo>
                                      <a:lnTo>
                                        <a:pt x="56" y="7"/>
                                      </a:lnTo>
                                      <a:lnTo>
                                        <a:pt x="60" y="7"/>
                                      </a:lnTo>
                                      <a:lnTo>
                                        <a:pt x="63" y="7"/>
                                      </a:lnTo>
                                      <a:lnTo>
                                        <a:pt x="68" y="7"/>
                                      </a:lnTo>
                                      <a:lnTo>
                                        <a:pt x="72" y="3"/>
                                      </a:lnTo>
                                      <a:lnTo>
                                        <a:pt x="75" y="3"/>
                                      </a:lnTo>
                                      <a:lnTo>
                                        <a:pt x="78" y="3"/>
                                      </a:lnTo>
                                      <a:lnTo>
                                        <a:pt x="81" y="3"/>
                                      </a:lnTo>
                                      <a:lnTo>
                                        <a:pt x="85" y="3"/>
                                      </a:lnTo>
                                      <a:lnTo>
                                        <a:pt x="114" y="3"/>
                                      </a:lnTo>
                                      <a:lnTo>
                                        <a:pt x="117" y="3"/>
                                      </a:lnTo>
                                      <a:lnTo>
                                        <a:pt x="127" y="3"/>
                                      </a:lnTo>
                                      <a:lnTo>
                                        <a:pt x="131" y="3"/>
                                      </a:lnTo>
                                      <a:lnTo>
                                        <a:pt x="134" y="3"/>
                                      </a:lnTo>
                                      <a:lnTo>
                                        <a:pt x="136" y="7"/>
                                      </a:lnTo>
                                      <a:lnTo>
                                        <a:pt x="143" y="7"/>
                                      </a:lnTo>
                                      <a:lnTo>
                                        <a:pt x="146" y="7"/>
                                      </a:lnTo>
                                      <a:lnTo>
                                        <a:pt x="149" y="7"/>
                                      </a:lnTo>
                                      <a:lnTo>
                                        <a:pt x="152" y="10"/>
                                      </a:lnTo>
                                      <a:lnTo>
                                        <a:pt x="156" y="10"/>
                                      </a:lnTo>
                                      <a:lnTo>
                                        <a:pt x="161" y="10"/>
                                      </a:lnTo>
                                      <a:lnTo>
                                        <a:pt x="164" y="10"/>
                                      </a:lnTo>
                                      <a:lnTo>
                                        <a:pt x="168" y="13"/>
                                      </a:lnTo>
                                      <a:lnTo>
                                        <a:pt x="174" y="13"/>
                                      </a:lnTo>
                                      <a:lnTo>
                                        <a:pt x="178" y="15"/>
                                      </a:lnTo>
                                      <a:lnTo>
                                        <a:pt x="181" y="15"/>
                                      </a:lnTo>
                                      <a:lnTo>
                                        <a:pt x="183" y="19"/>
                                      </a:lnTo>
                                      <a:lnTo>
                                        <a:pt x="186" y="19"/>
                                      </a:lnTo>
                                      <a:lnTo>
                                        <a:pt x="193" y="19"/>
                                      </a:lnTo>
                                      <a:lnTo>
                                        <a:pt x="196" y="22"/>
                                      </a:lnTo>
                                      <a:lnTo>
                                        <a:pt x="199" y="25"/>
                                      </a:lnTo>
                                      <a:lnTo>
                                        <a:pt x="203" y="25"/>
                                      </a:lnTo>
                                      <a:lnTo>
                                        <a:pt x="205" y="28"/>
                                      </a:lnTo>
                                      <a:lnTo>
                                        <a:pt x="211" y="28"/>
                                      </a:lnTo>
                                      <a:lnTo>
                                        <a:pt x="215" y="32"/>
                                      </a:lnTo>
                                      <a:lnTo>
                                        <a:pt x="218" y="32"/>
                                      </a:lnTo>
                                      <a:lnTo>
                                        <a:pt x="221" y="34"/>
                                      </a:lnTo>
                                      <a:lnTo>
                                        <a:pt x="224" y="37"/>
                                      </a:lnTo>
                                      <a:lnTo>
                                        <a:pt x="228" y="37"/>
                                      </a:lnTo>
                                      <a:lnTo>
                                        <a:pt x="233" y="41"/>
                                      </a:lnTo>
                                      <a:lnTo>
                                        <a:pt x="236" y="44"/>
                                      </a:lnTo>
                                      <a:lnTo>
                                        <a:pt x="240" y="47"/>
                                      </a:lnTo>
                                      <a:lnTo>
                                        <a:pt x="243" y="47"/>
                                      </a:lnTo>
                                      <a:lnTo>
                                        <a:pt x="246" y="49"/>
                                      </a:lnTo>
                                      <a:lnTo>
                                        <a:pt x="250" y="53"/>
                                      </a:lnTo>
                                      <a:lnTo>
                                        <a:pt x="252" y="56"/>
                                      </a:lnTo>
                                      <a:lnTo>
                                        <a:pt x="255" y="59"/>
                                      </a:lnTo>
                                      <a:lnTo>
                                        <a:pt x="258" y="59"/>
                                      </a:lnTo>
                                      <a:lnTo>
                                        <a:pt x="262" y="62"/>
                                      </a:lnTo>
                                      <a:lnTo>
                                        <a:pt x="265" y="66"/>
                                      </a:lnTo>
                                      <a:lnTo>
                                        <a:pt x="268" y="68"/>
                                      </a:lnTo>
                                      <a:lnTo>
                                        <a:pt x="271" y="71"/>
                                      </a:lnTo>
                                      <a:lnTo>
                                        <a:pt x="275" y="75"/>
                                      </a:lnTo>
                                      <a:lnTo>
                                        <a:pt x="283" y="82"/>
                                      </a:lnTo>
                                      <a:lnTo>
                                        <a:pt x="287" y="86"/>
                                      </a:lnTo>
                                      <a:lnTo>
                                        <a:pt x="290" y="89"/>
                                      </a:lnTo>
                                      <a:lnTo>
                                        <a:pt x="293" y="95"/>
                                      </a:lnTo>
                                      <a:lnTo>
                                        <a:pt x="297" y="95"/>
                                      </a:lnTo>
                                      <a:lnTo>
                                        <a:pt x="299" y="99"/>
                                      </a:lnTo>
                                      <a:lnTo>
                                        <a:pt x="302" y="104"/>
                                      </a:lnTo>
                                      <a:lnTo>
                                        <a:pt x="305" y="107"/>
                                      </a:lnTo>
                                      <a:lnTo>
                                        <a:pt x="309" y="114"/>
                                      </a:lnTo>
                                      <a:lnTo>
                                        <a:pt x="312" y="117"/>
                                      </a:lnTo>
                                      <a:lnTo>
                                        <a:pt x="312" y="120"/>
                                      </a:lnTo>
                                      <a:lnTo>
                                        <a:pt x="315" y="123"/>
                                      </a:lnTo>
                                      <a:lnTo>
                                        <a:pt x="318" y="126"/>
                                      </a:lnTo>
                                      <a:lnTo>
                                        <a:pt x="318" y="129"/>
                                      </a:lnTo>
                                      <a:lnTo>
                                        <a:pt x="322" y="133"/>
                                      </a:lnTo>
                                      <a:lnTo>
                                        <a:pt x="322" y="135"/>
                                      </a:lnTo>
                                      <a:lnTo>
                                        <a:pt x="324" y="138"/>
                                      </a:lnTo>
                                      <a:lnTo>
                                        <a:pt x="327" y="141"/>
                                      </a:lnTo>
                                      <a:lnTo>
                                        <a:pt x="327" y="145"/>
                                      </a:lnTo>
                                      <a:lnTo>
                                        <a:pt x="327" y="148"/>
                                      </a:lnTo>
                                      <a:lnTo>
                                        <a:pt x="330" y="154"/>
                                      </a:lnTo>
                                      <a:lnTo>
                                        <a:pt x="330" y="157"/>
                                      </a:lnTo>
                                      <a:lnTo>
                                        <a:pt x="334" y="160"/>
                                      </a:lnTo>
                                      <a:lnTo>
                                        <a:pt x="334" y="163"/>
                                      </a:lnTo>
                                      <a:lnTo>
                                        <a:pt x="337" y="167"/>
                                      </a:lnTo>
                                      <a:lnTo>
                                        <a:pt x="337" y="170"/>
                                      </a:lnTo>
                                      <a:lnTo>
                                        <a:pt x="337" y="172"/>
                                      </a:lnTo>
                                      <a:lnTo>
                                        <a:pt x="340" y="176"/>
                                      </a:lnTo>
                                      <a:lnTo>
                                        <a:pt x="340" y="179"/>
                                      </a:lnTo>
                                      <a:lnTo>
                                        <a:pt x="340" y="185"/>
                                      </a:lnTo>
                                      <a:lnTo>
                                        <a:pt x="340" y="188"/>
                                      </a:lnTo>
                                      <a:lnTo>
                                        <a:pt x="344" y="191"/>
                                      </a:lnTo>
                                      <a:lnTo>
                                        <a:pt x="344" y="194"/>
                                      </a:lnTo>
                                      <a:lnTo>
                                        <a:pt x="344" y="197"/>
                                      </a:lnTo>
                                      <a:lnTo>
                                        <a:pt x="344" y="201"/>
                                      </a:lnTo>
                                      <a:lnTo>
                                        <a:pt x="344" y="204"/>
                                      </a:lnTo>
                                      <a:lnTo>
                                        <a:pt x="346" y="210"/>
                                      </a:lnTo>
                                      <a:lnTo>
                                        <a:pt x="346" y="216"/>
                                      </a:lnTo>
                                      <a:lnTo>
                                        <a:pt x="346" y="219"/>
                                      </a:lnTo>
                                      <a:lnTo>
                                        <a:pt x="346" y="225"/>
                                      </a:lnTo>
                                      <a:lnTo>
                                        <a:pt x="346" y="228"/>
                                      </a:lnTo>
                                      <a:lnTo>
                                        <a:pt x="346" y="238"/>
                                      </a:lnTo>
                                      <a:lnTo>
                                        <a:pt x="344" y="240"/>
                                      </a:lnTo>
                                      <a:lnTo>
                                        <a:pt x="344" y="244"/>
                                      </a:lnTo>
                                      <a:lnTo>
                                        <a:pt x="346" y="244"/>
                                      </a:lnTo>
                                      <a:lnTo>
                                        <a:pt x="346" y="238"/>
                                      </a:lnTo>
                                      <a:lnTo>
                                        <a:pt x="349" y="235"/>
                                      </a:lnTo>
                                      <a:lnTo>
                                        <a:pt x="349" y="210"/>
                                      </a:lnTo>
                                      <a:lnTo>
                                        <a:pt x="346" y="206"/>
                                      </a:lnTo>
                                      <a:lnTo>
                                        <a:pt x="346" y="204"/>
                                      </a:lnTo>
                                      <a:lnTo>
                                        <a:pt x="346" y="201"/>
                                      </a:lnTo>
                                      <a:lnTo>
                                        <a:pt x="346" y="197"/>
                                      </a:lnTo>
                                      <a:lnTo>
                                        <a:pt x="346" y="194"/>
                                      </a:lnTo>
                                      <a:lnTo>
                                        <a:pt x="346" y="188"/>
                                      </a:lnTo>
                                      <a:lnTo>
                                        <a:pt x="344" y="185"/>
                                      </a:lnTo>
                                      <a:lnTo>
                                        <a:pt x="344" y="182"/>
                                      </a:lnTo>
                                      <a:lnTo>
                                        <a:pt x="344" y="179"/>
                                      </a:lnTo>
                                      <a:lnTo>
                                        <a:pt x="340" y="176"/>
                                      </a:lnTo>
                                      <a:lnTo>
                                        <a:pt x="340" y="170"/>
                                      </a:lnTo>
                                      <a:lnTo>
                                        <a:pt x="337" y="163"/>
                                      </a:lnTo>
                                      <a:lnTo>
                                        <a:pt x="337" y="160"/>
                                      </a:lnTo>
                                      <a:lnTo>
                                        <a:pt x="337" y="157"/>
                                      </a:lnTo>
                                      <a:lnTo>
                                        <a:pt x="334" y="154"/>
                                      </a:lnTo>
                                      <a:lnTo>
                                        <a:pt x="334" y="151"/>
                                      </a:lnTo>
                                      <a:lnTo>
                                        <a:pt x="330" y="148"/>
                                      </a:lnTo>
                                      <a:lnTo>
                                        <a:pt x="330" y="145"/>
                                      </a:lnTo>
                                      <a:lnTo>
                                        <a:pt x="327" y="138"/>
                                      </a:lnTo>
                                      <a:lnTo>
                                        <a:pt x="327" y="135"/>
                                      </a:lnTo>
                                      <a:lnTo>
                                        <a:pt x="324" y="133"/>
                                      </a:lnTo>
                                      <a:lnTo>
                                        <a:pt x="324" y="129"/>
                                      </a:lnTo>
                                      <a:lnTo>
                                        <a:pt x="322" y="126"/>
                                      </a:lnTo>
                                      <a:lnTo>
                                        <a:pt x="318" y="123"/>
                                      </a:lnTo>
                                      <a:lnTo>
                                        <a:pt x="318" y="120"/>
                                      </a:lnTo>
                                      <a:lnTo>
                                        <a:pt x="315" y="117"/>
                                      </a:lnTo>
                                      <a:lnTo>
                                        <a:pt x="312" y="114"/>
                                      </a:lnTo>
                                      <a:lnTo>
                                        <a:pt x="312" y="111"/>
                                      </a:lnTo>
                                      <a:lnTo>
                                        <a:pt x="309" y="107"/>
                                      </a:lnTo>
                                      <a:lnTo>
                                        <a:pt x="305" y="104"/>
                                      </a:lnTo>
                                      <a:lnTo>
                                        <a:pt x="305" y="101"/>
                                      </a:lnTo>
                                      <a:lnTo>
                                        <a:pt x="302" y="99"/>
                                      </a:lnTo>
                                      <a:lnTo>
                                        <a:pt x="299" y="95"/>
                                      </a:lnTo>
                                      <a:lnTo>
                                        <a:pt x="297" y="92"/>
                                      </a:lnTo>
                                      <a:lnTo>
                                        <a:pt x="293" y="89"/>
                                      </a:lnTo>
                                      <a:lnTo>
                                        <a:pt x="290" y="86"/>
                                      </a:lnTo>
                                      <a:lnTo>
                                        <a:pt x="290" y="82"/>
                                      </a:lnTo>
                                      <a:lnTo>
                                        <a:pt x="277" y="71"/>
                                      </a:lnTo>
                                      <a:lnTo>
                                        <a:pt x="275" y="71"/>
                                      </a:lnTo>
                                      <a:lnTo>
                                        <a:pt x="271" y="66"/>
                                      </a:lnTo>
                                      <a:lnTo>
                                        <a:pt x="268" y="66"/>
                                      </a:lnTo>
                                      <a:lnTo>
                                        <a:pt x="265" y="62"/>
                                      </a:lnTo>
                                      <a:lnTo>
                                        <a:pt x="262" y="59"/>
                                      </a:lnTo>
                                      <a:lnTo>
                                        <a:pt x="258" y="56"/>
                                      </a:lnTo>
                                      <a:lnTo>
                                        <a:pt x="255" y="53"/>
                                      </a:lnTo>
                                      <a:lnTo>
                                        <a:pt x="252" y="49"/>
                                      </a:lnTo>
                                      <a:lnTo>
                                        <a:pt x="246" y="47"/>
                                      </a:lnTo>
                                      <a:lnTo>
                                        <a:pt x="243" y="47"/>
                                      </a:lnTo>
                                      <a:lnTo>
                                        <a:pt x="240" y="44"/>
                                      </a:lnTo>
                                      <a:lnTo>
                                        <a:pt x="236" y="41"/>
                                      </a:lnTo>
                                      <a:lnTo>
                                        <a:pt x="233" y="37"/>
                                      </a:lnTo>
                                      <a:lnTo>
                                        <a:pt x="230" y="37"/>
                                      </a:lnTo>
                                      <a:lnTo>
                                        <a:pt x="228" y="34"/>
                                      </a:lnTo>
                                      <a:lnTo>
                                        <a:pt x="224" y="32"/>
                                      </a:lnTo>
                                      <a:lnTo>
                                        <a:pt x="218" y="32"/>
                                      </a:lnTo>
                                      <a:lnTo>
                                        <a:pt x="215" y="28"/>
                                      </a:lnTo>
                                      <a:lnTo>
                                        <a:pt x="211" y="25"/>
                                      </a:lnTo>
                                      <a:lnTo>
                                        <a:pt x="208" y="25"/>
                                      </a:lnTo>
                                      <a:lnTo>
                                        <a:pt x="205" y="22"/>
                                      </a:lnTo>
                                      <a:lnTo>
                                        <a:pt x="203" y="22"/>
                                      </a:lnTo>
                                      <a:lnTo>
                                        <a:pt x="196" y="19"/>
                                      </a:lnTo>
                                      <a:lnTo>
                                        <a:pt x="193" y="19"/>
                                      </a:lnTo>
                                      <a:lnTo>
                                        <a:pt x="190" y="15"/>
                                      </a:lnTo>
                                      <a:lnTo>
                                        <a:pt x="183" y="15"/>
                                      </a:lnTo>
                                      <a:lnTo>
                                        <a:pt x="181" y="13"/>
                                      </a:lnTo>
                                      <a:lnTo>
                                        <a:pt x="178" y="13"/>
                                      </a:lnTo>
                                      <a:lnTo>
                                        <a:pt x="174" y="10"/>
                                      </a:lnTo>
                                      <a:lnTo>
                                        <a:pt x="171" y="10"/>
                                      </a:lnTo>
                                      <a:lnTo>
                                        <a:pt x="168" y="10"/>
                                      </a:lnTo>
                                      <a:lnTo>
                                        <a:pt x="161" y="7"/>
                                      </a:lnTo>
                                      <a:lnTo>
                                        <a:pt x="158" y="7"/>
                                      </a:lnTo>
                                      <a:lnTo>
                                        <a:pt x="156" y="7"/>
                                      </a:lnTo>
                                      <a:lnTo>
                                        <a:pt x="152" y="7"/>
                                      </a:lnTo>
                                      <a:lnTo>
                                        <a:pt x="146" y="3"/>
                                      </a:lnTo>
                                      <a:lnTo>
                                        <a:pt x="143" y="3"/>
                                      </a:lnTo>
                                      <a:lnTo>
                                        <a:pt x="139" y="3"/>
                                      </a:lnTo>
                                      <a:lnTo>
                                        <a:pt x="136" y="0"/>
                                      </a:lnTo>
                                      <a:lnTo>
                                        <a:pt x="131" y="0"/>
                                      </a:lnTo>
                                      <a:lnTo>
                                        <a:pt x="124" y="0"/>
                                      </a:lnTo>
                                      <a:lnTo>
                                        <a:pt x="121" y="0"/>
                                      </a:lnTo>
                                      <a:lnTo>
                                        <a:pt x="117" y="0"/>
                                      </a:lnTo>
                                      <a:lnTo>
                                        <a:pt x="111" y="0"/>
                                      </a:lnTo>
                                      <a:lnTo>
                                        <a:pt x="88" y="0"/>
                                      </a:lnTo>
                                      <a:lnTo>
                                        <a:pt x="85" y="0"/>
                                      </a:lnTo>
                                      <a:lnTo>
                                        <a:pt x="81" y="0"/>
                                      </a:lnTo>
                                      <a:lnTo>
                                        <a:pt x="78" y="0"/>
                                      </a:lnTo>
                                      <a:lnTo>
                                        <a:pt x="75" y="0"/>
                                      </a:lnTo>
                                      <a:lnTo>
                                        <a:pt x="68" y="0"/>
                                      </a:lnTo>
                                      <a:lnTo>
                                        <a:pt x="65" y="3"/>
                                      </a:lnTo>
                                      <a:lnTo>
                                        <a:pt x="63" y="3"/>
                                      </a:lnTo>
                                      <a:lnTo>
                                        <a:pt x="60" y="3"/>
                                      </a:lnTo>
                                      <a:lnTo>
                                        <a:pt x="56" y="3"/>
                                      </a:lnTo>
                                      <a:lnTo>
                                        <a:pt x="53" y="7"/>
                                      </a:lnTo>
                                      <a:lnTo>
                                        <a:pt x="50" y="7"/>
                                      </a:lnTo>
                                      <a:lnTo>
                                        <a:pt x="43" y="7"/>
                                      </a:lnTo>
                                      <a:lnTo>
                                        <a:pt x="41" y="10"/>
                                      </a:lnTo>
                                      <a:lnTo>
                                        <a:pt x="38" y="10"/>
                                      </a:lnTo>
                                      <a:lnTo>
                                        <a:pt x="34" y="10"/>
                                      </a:lnTo>
                                      <a:lnTo>
                                        <a:pt x="31" y="13"/>
                                      </a:lnTo>
                                      <a:lnTo>
                                        <a:pt x="28" y="13"/>
                                      </a:lnTo>
                                      <a:lnTo>
                                        <a:pt x="25" y="15"/>
                                      </a:lnTo>
                                      <a:lnTo>
                                        <a:pt x="21" y="15"/>
                                      </a:lnTo>
                                      <a:lnTo>
                                        <a:pt x="18" y="15"/>
                                      </a:lnTo>
                                      <a:lnTo>
                                        <a:pt x="16" y="19"/>
                                      </a:lnTo>
                                      <a:lnTo>
                                        <a:pt x="13" y="19"/>
                                      </a:lnTo>
                                      <a:lnTo>
                                        <a:pt x="9" y="22"/>
                                      </a:lnTo>
                                      <a:lnTo>
                                        <a:pt x="6" y="25"/>
                                      </a:lnTo>
                                      <a:lnTo>
                                        <a:pt x="3" y="25"/>
                                      </a:lnTo>
                                      <a:close/>
                                    </a:path>
                                  </a:pathLst>
                                </a:custGeom>
                                <a:solidFill>
                                  <a:srgbClr val="000000"/>
                                </a:solidFill>
                                <a:ln>
                                  <a:noFill/>
                                </a:ln>
                              </wps:spPr>
                              <wps:bodyPr rot="0" vert="horz" wrap="square" lIns="91440" tIns="45720" rIns="91440" bIns="45720" anchor="t" anchorCtr="0" upright="1">
                                <a:noAutofit/>
                              </wps:bodyPr>
                            </wps:wsp>
                            <wps:wsp>
                              <wps:cNvPr id="262" name="Freeform 13"/>
                              <wps:cNvSpPr/>
                              <wps:spPr bwMode="auto">
                                <a:xfrm>
                                  <a:off x="21" y="40"/>
                                  <a:ext cx="425" cy="427"/>
                                </a:xfrm>
                                <a:custGeom>
                                  <a:avLst/>
                                  <a:gdLst>
                                    <a:gd name="T0" fmla="*/ 290 w 425"/>
                                    <a:gd name="T1" fmla="*/ 18 h 427"/>
                                    <a:gd name="T2" fmla="*/ 252 w 425"/>
                                    <a:gd name="T3" fmla="*/ 8 h 427"/>
                                    <a:gd name="T4" fmla="*/ 180 w 425"/>
                                    <a:gd name="T5" fmla="*/ 6 h 427"/>
                                    <a:gd name="T6" fmla="*/ 144 w 425"/>
                                    <a:gd name="T7" fmla="*/ 15 h 427"/>
                                    <a:gd name="T8" fmla="*/ 107 w 425"/>
                                    <a:gd name="T9" fmla="*/ 30 h 427"/>
                                    <a:gd name="T10" fmla="*/ 75 w 425"/>
                                    <a:gd name="T11" fmla="*/ 55 h 427"/>
                                    <a:gd name="T12" fmla="*/ 43 w 425"/>
                                    <a:gd name="T13" fmla="*/ 86 h 427"/>
                                    <a:gd name="T14" fmla="*/ 25 w 425"/>
                                    <a:gd name="T15" fmla="*/ 119 h 427"/>
                                    <a:gd name="T16" fmla="*/ 10 w 425"/>
                                    <a:gd name="T17" fmla="*/ 156 h 427"/>
                                    <a:gd name="T18" fmla="*/ 3 w 425"/>
                                    <a:gd name="T19" fmla="*/ 203 h 427"/>
                                    <a:gd name="T20" fmla="*/ 10 w 425"/>
                                    <a:gd name="T21" fmla="*/ 267 h 427"/>
                                    <a:gd name="T22" fmla="*/ 22 w 425"/>
                                    <a:gd name="T23" fmla="*/ 305 h 427"/>
                                    <a:gd name="T24" fmla="*/ 43 w 425"/>
                                    <a:gd name="T25" fmla="*/ 339 h 427"/>
                                    <a:gd name="T26" fmla="*/ 72 w 425"/>
                                    <a:gd name="T27" fmla="*/ 370 h 427"/>
                                    <a:gd name="T28" fmla="*/ 103 w 425"/>
                                    <a:gd name="T29" fmla="*/ 393 h 427"/>
                                    <a:gd name="T30" fmla="*/ 141 w 425"/>
                                    <a:gd name="T31" fmla="*/ 412 h 427"/>
                                    <a:gd name="T32" fmla="*/ 178 w 425"/>
                                    <a:gd name="T33" fmla="*/ 422 h 427"/>
                                    <a:gd name="T34" fmla="*/ 250 w 425"/>
                                    <a:gd name="T35" fmla="*/ 422 h 427"/>
                                    <a:gd name="T36" fmla="*/ 287 w 425"/>
                                    <a:gd name="T37" fmla="*/ 409 h 427"/>
                                    <a:gd name="T38" fmla="*/ 321 w 425"/>
                                    <a:gd name="T39" fmla="*/ 393 h 427"/>
                                    <a:gd name="T40" fmla="*/ 359 w 425"/>
                                    <a:gd name="T41" fmla="*/ 364 h 427"/>
                                    <a:gd name="T42" fmla="*/ 387 w 425"/>
                                    <a:gd name="T43" fmla="*/ 330 h 427"/>
                                    <a:gd name="T44" fmla="*/ 406 w 425"/>
                                    <a:gd name="T45" fmla="*/ 292 h 427"/>
                                    <a:gd name="T46" fmla="*/ 418 w 425"/>
                                    <a:gd name="T47" fmla="*/ 255 h 427"/>
                                    <a:gd name="T48" fmla="*/ 418 w 425"/>
                                    <a:gd name="T49" fmla="*/ 190 h 427"/>
                                    <a:gd name="T50" fmla="*/ 413 w 425"/>
                                    <a:gd name="T51" fmla="*/ 150 h 427"/>
                                    <a:gd name="T52" fmla="*/ 396 w 425"/>
                                    <a:gd name="T53" fmla="*/ 113 h 427"/>
                                    <a:gd name="T54" fmla="*/ 374 w 425"/>
                                    <a:gd name="T55" fmla="*/ 80 h 427"/>
                                    <a:gd name="T56" fmla="*/ 337 w 425"/>
                                    <a:gd name="T57" fmla="*/ 46 h 427"/>
                                    <a:gd name="T58" fmla="*/ 309 w 425"/>
                                    <a:gd name="T59" fmla="*/ 24 h 427"/>
                                    <a:gd name="T60" fmla="*/ 272 w 425"/>
                                    <a:gd name="T61" fmla="*/ 8 h 427"/>
                                    <a:gd name="T62" fmla="*/ 233 w 425"/>
                                    <a:gd name="T63" fmla="*/ 0 h 427"/>
                                    <a:gd name="T64" fmla="*/ 166 w 425"/>
                                    <a:gd name="T65" fmla="*/ 3 h 427"/>
                                    <a:gd name="T66" fmla="*/ 129 w 425"/>
                                    <a:gd name="T67" fmla="*/ 18 h 427"/>
                                    <a:gd name="T68" fmla="*/ 94 w 425"/>
                                    <a:gd name="T69" fmla="*/ 37 h 427"/>
                                    <a:gd name="T70" fmla="*/ 57 w 425"/>
                                    <a:gd name="T71" fmla="*/ 68 h 427"/>
                                    <a:gd name="T72" fmla="*/ 31 w 425"/>
                                    <a:gd name="T73" fmla="*/ 102 h 427"/>
                                    <a:gd name="T74" fmla="*/ 13 w 425"/>
                                    <a:gd name="T75" fmla="*/ 134 h 427"/>
                                    <a:gd name="T76" fmla="*/ 3 w 425"/>
                                    <a:gd name="T77" fmla="*/ 175 h 427"/>
                                    <a:gd name="T78" fmla="*/ 0 w 425"/>
                                    <a:gd name="T79" fmla="*/ 243 h 427"/>
                                    <a:gd name="T80" fmla="*/ 10 w 425"/>
                                    <a:gd name="T81" fmla="*/ 280 h 427"/>
                                    <a:gd name="T82" fmla="*/ 25 w 425"/>
                                    <a:gd name="T83" fmla="*/ 320 h 427"/>
                                    <a:gd name="T84" fmla="*/ 50 w 425"/>
                                    <a:gd name="T85" fmla="*/ 352 h 427"/>
                                    <a:gd name="T86" fmla="*/ 85 w 425"/>
                                    <a:gd name="T87" fmla="*/ 389 h 427"/>
                                    <a:gd name="T88" fmla="*/ 119 w 425"/>
                                    <a:gd name="T89" fmla="*/ 406 h 427"/>
                                    <a:gd name="T90" fmla="*/ 157 w 425"/>
                                    <a:gd name="T91" fmla="*/ 422 h 427"/>
                                    <a:gd name="T92" fmla="*/ 205 w 425"/>
                                    <a:gd name="T93" fmla="*/ 427 h 427"/>
                                    <a:gd name="T94" fmla="*/ 255 w 425"/>
                                    <a:gd name="T95" fmla="*/ 424 h 427"/>
                                    <a:gd name="T96" fmla="*/ 293 w 425"/>
                                    <a:gd name="T97" fmla="*/ 409 h 427"/>
                                    <a:gd name="T98" fmla="*/ 327 w 425"/>
                                    <a:gd name="T99" fmla="*/ 391 h 427"/>
                                    <a:gd name="T100" fmla="*/ 366 w 425"/>
                                    <a:gd name="T101" fmla="*/ 361 h 427"/>
                                    <a:gd name="T102" fmla="*/ 393 w 425"/>
                                    <a:gd name="T103" fmla="*/ 327 h 427"/>
                                    <a:gd name="T104" fmla="*/ 413 w 425"/>
                                    <a:gd name="T105" fmla="*/ 289 h 427"/>
                                    <a:gd name="T106" fmla="*/ 421 w 425"/>
                                    <a:gd name="T107" fmla="*/ 250 h 427"/>
                                    <a:gd name="T108" fmla="*/ 421 w 425"/>
                                    <a:gd name="T109" fmla="*/ 181 h 427"/>
                                    <a:gd name="T110" fmla="*/ 413 w 425"/>
                                    <a:gd name="T111" fmla="*/ 141 h 427"/>
                                    <a:gd name="T112" fmla="*/ 396 w 425"/>
                                    <a:gd name="T113" fmla="*/ 107 h 427"/>
                                    <a:gd name="T114" fmla="*/ 371 w 425"/>
                                    <a:gd name="T115" fmla="*/ 74 h 427"/>
                                    <a:gd name="T116" fmla="*/ 337 w 425"/>
                                    <a:gd name="T117" fmla="*/ 42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25" h="427">
                                      <a:moveTo>
                                        <a:pt x="321" y="34"/>
                                      </a:moveTo>
                                      <a:lnTo>
                                        <a:pt x="319" y="34"/>
                                      </a:lnTo>
                                      <a:lnTo>
                                        <a:pt x="319" y="30"/>
                                      </a:lnTo>
                                      <a:lnTo>
                                        <a:pt x="315" y="30"/>
                                      </a:lnTo>
                                      <a:lnTo>
                                        <a:pt x="312" y="27"/>
                                      </a:lnTo>
                                      <a:lnTo>
                                        <a:pt x="309" y="27"/>
                                      </a:lnTo>
                                      <a:lnTo>
                                        <a:pt x="305" y="24"/>
                                      </a:lnTo>
                                      <a:lnTo>
                                        <a:pt x="302" y="24"/>
                                      </a:lnTo>
                                      <a:lnTo>
                                        <a:pt x="299" y="21"/>
                                      </a:lnTo>
                                      <a:lnTo>
                                        <a:pt x="297" y="21"/>
                                      </a:lnTo>
                                      <a:lnTo>
                                        <a:pt x="293" y="21"/>
                                      </a:lnTo>
                                      <a:lnTo>
                                        <a:pt x="290" y="18"/>
                                      </a:lnTo>
                                      <a:lnTo>
                                        <a:pt x="287" y="18"/>
                                      </a:lnTo>
                                      <a:lnTo>
                                        <a:pt x="284" y="15"/>
                                      </a:lnTo>
                                      <a:lnTo>
                                        <a:pt x="280" y="15"/>
                                      </a:lnTo>
                                      <a:lnTo>
                                        <a:pt x="277" y="15"/>
                                      </a:lnTo>
                                      <a:lnTo>
                                        <a:pt x="274" y="12"/>
                                      </a:lnTo>
                                      <a:lnTo>
                                        <a:pt x="272" y="12"/>
                                      </a:lnTo>
                                      <a:lnTo>
                                        <a:pt x="268" y="12"/>
                                      </a:lnTo>
                                      <a:lnTo>
                                        <a:pt x="265" y="8"/>
                                      </a:lnTo>
                                      <a:lnTo>
                                        <a:pt x="262" y="8"/>
                                      </a:lnTo>
                                      <a:lnTo>
                                        <a:pt x="259" y="8"/>
                                      </a:lnTo>
                                      <a:lnTo>
                                        <a:pt x="255" y="8"/>
                                      </a:lnTo>
                                      <a:lnTo>
                                        <a:pt x="252" y="8"/>
                                      </a:lnTo>
                                      <a:lnTo>
                                        <a:pt x="250" y="6"/>
                                      </a:lnTo>
                                      <a:lnTo>
                                        <a:pt x="247" y="6"/>
                                      </a:lnTo>
                                      <a:lnTo>
                                        <a:pt x="243" y="6"/>
                                      </a:lnTo>
                                      <a:lnTo>
                                        <a:pt x="237" y="6"/>
                                      </a:lnTo>
                                      <a:lnTo>
                                        <a:pt x="237" y="3"/>
                                      </a:lnTo>
                                      <a:lnTo>
                                        <a:pt x="227" y="3"/>
                                      </a:lnTo>
                                      <a:lnTo>
                                        <a:pt x="221" y="3"/>
                                      </a:lnTo>
                                      <a:lnTo>
                                        <a:pt x="200" y="3"/>
                                      </a:lnTo>
                                      <a:lnTo>
                                        <a:pt x="196" y="3"/>
                                      </a:lnTo>
                                      <a:lnTo>
                                        <a:pt x="186" y="3"/>
                                      </a:lnTo>
                                      <a:lnTo>
                                        <a:pt x="183" y="6"/>
                                      </a:lnTo>
                                      <a:lnTo>
                                        <a:pt x="180" y="6"/>
                                      </a:lnTo>
                                      <a:lnTo>
                                        <a:pt x="178" y="6"/>
                                      </a:lnTo>
                                      <a:lnTo>
                                        <a:pt x="174" y="6"/>
                                      </a:lnTo>
                                      <a:lnTo>
                                        <a:pt x="171" y="6"/>
                                      </a:lnTo>
                                      <a:lnTo>
                                        <a:pt x="169" y="8"/>
                                      </a:lnTo>
                                      <a:lnTo>
                                        <a:pt x="166" y="8"/>
                                      </a:lnTo>
                                      <a:lnTo>
                                        <a:pt x="159" y="8"/>
                                      </a:lnTo>
                                      <a:lnTo>
                                        <a:pt x="157" y="12"/>
                                      </a:lnTo>
                                      <a:lnTo>
                                        <a:pt x="150" y="12"/>
                                      </a:lnTo>
                                      <a:lnTo>
                                        <a:pt x="147" y="12"/>
                                      </a:lnTo>
                                      <a:lnTo>
                                        <a:pt x="144" y="15"/>
                                      </a:lnTo>
                                      <a:lnTo>
                                        <a:pt x="141" y="15"/>
                                      </a:lnTo>
                                      <a:lnTo>
                                        <a:pt x="137" y="18"/>
                                      </a:lnTo>
                                      <a:lnTo>
                                        <a:pt x="132" y="18"/>
                                      </a:lnTo>
                                      <a:lnTo>
                                        <a:pt x="132" y="21"/>
                                      </a:lnTo>
                                      <a:lnTo>
                                        <a:pt x="129" y="21"/>
                                      </a:lnTo>
                                      <a:lnTo>
                                        <a:pt x="122" y="21"/>
                                      </a:lnTo>
                                      <a:lnTo>
                                        <a:pt x="122" y="24"/>
                                      </a:lnTo>
                                      <a:lnTo>
                                        <a:pt x="119" y="24"/>
                                      </a:lnTo>
                                      <a:lnTo>
                                        <a:pt x="115" y="27"/>
                                      </a:lnTo>
                                      <a:lnTo>
                                        <a:pt x="112" y="27"/>
                                      </a:lnTo>
                                      <a:lnTo>
                                        <a:pt x="110" y="30"/>
                                      </a:lnTo>
                                      <a:lnTo>
                                        <a:pt x="107" y="30"/>
                                      </a:lnTo>
                                      <a:lnTo>
                                        <a:pt x="103" y="34"/>
                                      </a:lnTo>
                                      <a:lnTo>
                                        <a:pt x="100" y="34"/>
                                      </a:lnTo>
                                      <a:lnTo>
                                        <a:pt x="97" y="37"/>
                                      </a:lnTo>
                                      <a:lnTo>
                                        <a:pt x="94" y="37"/>
                                      </a:lnTo>
                                      <a:lnTo>
                                        <a:pt x="94" y="40"/>
                                      </a:lnTo>
                                      <a:lnTo>
                                        <a:pt x="90" y="42"/>
                                      </a:lnTo>
                                      <a:lnTo>
                                        <a:pt x="87" y="42"/>
                                      </a:lnTo>
                                      <a:lnTo>
                                        <a:pt x="85" y="46"/>
                                      </a:lnTo>
                                      <a:lnTo>
                                        <a:pt x="82" y="49"/>
                                      </a:lnTo>
                                      <a:lnTo>
                                        <a:pt x="78" y="49"/>
                                      </a:lnTo>
                                      <a:lnTo>
                                        <a:pt x="78" y="52"/>
                                      </a:lnTo>
                                      <a:lnTo>
                                        <a:pt x="75" y="55"/>
                                      </a:lnTo>
                                      <a:lnTo>
                                        <a:pt x="69" y="59"/>
                                      </a:lnTo>
                                      <a:lnTo>
                                        <a:pt x="65" y="61"/>
                                      </a:lnTo>
                                      <a:lnTo>
                                        <a:pt x="65" y="64"/>
                                      </a:lnTo>
                                      <a:lnTo>
                                        <a:pt x="63" y="68"/>
                                      </a:lnTo>
                                      <a:lnTo>
                                        <a:pt x="60" y="68"/>
                                      </a:lnTo>
                                      <a:lnTo>
                                        <a:pt x="57" y="71"/>
                                      </a:lnTo>
                                      <a:lnTo>
                                        <a:pt x="57" y="74"/>
                                      </a:lnTo>
                                      <a:lnTo>
                                        <a:pt x="53" y="74"/>
                                      </a:lnTo>
                                      <a:lnTo>
                                        <a:pt x="50" y="76"/>
                                      </a:lnTo>
                                      <a:lnTo>
                                        <a:pt x="50" y="80"/>
                                      </a:lnTo>
                                      <a:lnTo>
                                        <a:pt x="47" y="83"/>
                                      </a:lnTo>
                                      <a:lnTo>
                                        <a:pt x="43" y="86"/>
                                      </a:lnTo>
                                      <a:lnTo>
                                        <a:pt x="43" y="89"/>
                                      </a:lnTo>
                                      <a:lnTo>
                                        <a:pt x="40" y="93"/>
                                      </a:lnTo>
                                      <a:lnTo>
                                        <a:pt x="40" y="95"/>
                                      </a:lnTo>
                                      <a:lnTo>
                                        <a:pt x="38" y="98"/>
                                      </a:lnTo>
                                      <a:lnTo>
                                        <a:pt x="35" y="98"/>
                                      </a:lnTo>
                                      <a:lnTo>
                                        <a:pt x="35" y="102"/>
                                      </a:lnTo>
                                      <a:lnTo>
                                        <a:pt x="31" y="104"/>
                                      </a:lnTo>
                                      <a:lnTo>
                                        <a:pt x="31" y="107"/>
                                      </a:lnTo>
                                      <a:lnTo>
                                        <a:pt x="28" y="109"/>
                                      </a:lnTo>
                                      <a:lnTo>
                                        <a:pt x="28" y="113"/>
                                      </a:lnTo>
                                      <a:lnTo>
                                        <a:pt x="25" y="116"/>
                                      </a:lnTo>
                                      <a:lnTo>
                                        <a:pt x="25" y="119"/>
                                      </a:lnTo>
                                      <a:lnTo>
                                        <a:pt x="22" y="122"/>
                                      </a:lnTo>
                                      <a:lnTo>
                                        <a:pt x="22" y="126"/>
                                      </a:lnTo>
                                      <a:lnTo>
                                        <a:pt x="18" y="128"/>
                                      </a:lnTo>
                                      <a:lnTo>
                                        <a:pt x="18" y="131"/>
                                      </a:lnTo>
                                      <a:lnTo>
                                        <a:pt x="18" y="134"/>
                                      </a:lnTo>
                                      <a:lnTo>
                                        <a:pt x="16" y="138"/>
                                      </a:lnTo>
                                      <a:lnTo>
                                        <a:pt x="16" y="141"/>
                                      </a:lnTo>
                                      <a:lnTo>
                                        <a:pt x="13" y="144"/>
                                      </a:lnTo>
                                      <a:lnTo>
                                        <a:pt x="13" y="147"/>
                                      </a:lnTo>
                                      <a:lnTo>
                                        <a:pt x="13" y="150"/>
                                      </a:lnTo>
                                      <a:lnTo>
                                        <a:pt x="10" y="153"/>
                                      </a:lnTo>
                                      <a:lnTo>
                                        <a:pt x="10" y="156"/>
                                      </a:lnTo>
                                      <a:lnTo>
                                        <a:pt x="10" y="160"/>
                                      </a:lnTo>
                                      <a:lnTo>
                                        <a:pt x="6" y="162"/>
                                      </a:lnTo>
                                      <a:lnTo>
                                        <a:pt x="6" y="165"/>
                                      </a:lnTo>
                                      <a:lnTo>
                                        <a:pt x="6" y="168"/>
                                      </a:lnTo>
                                      <a:lnTo>
                                        <a:pt x="6" y="172"/>
                                      </a:lnTo>
                                      <a:lnTo>
                                        <a:pt x="6" y="175"/>
                                      </a:lnTo>
                                      <a:lnTo>
                                        <a:pt x="3" y="178"/>
                                      </a:lnTo>
                                      <a:lnTo>
                                        <a:pt x="3" y="181"/>
                                      </a:lnTo>
                                      <a:lnTo>
                                        <a:pt x="3" y="187"/>
                                      </a:lnTo>
                                      <a:lnTo>
                                        <a:pt x="3" y="190"/>
                                      </a:lnTo>
                                      <a:lnTo>
                                        <a:pt x="3" y="199"/>
                                      </a:lnTo>
                                      <a:lnTo>
                                        <a:pt x="3" y="203"/>
                                      </a:lnTo>
                                      <a:lnTo>
                                        <a:pt x="3" y="228"/>
                                      </a:lnTo>
                                      <a:lnTo>
                                        <a:pt x="3" y="231"/>
                                      </a:lnTo>
                                      <a:lnTo>
                                        <a:pt x="3" y="233"/>
                                      </a:lnTo>
                                      <a:lnTo>
                                        <a:pt x="3" y="237"/>
                                      </a:lnTo>
                                      <a:lnTo>
                                        <a:pt x="3" y="246"/>
                                      </a:lnTo>
                                      <a:lnTo>
                                        <a:pt x="3" y="250"/>
                                      </a:lnTo>
                                      <a:lnTo>
                                        <a:pt x="6" y="252"/>
                                      </a:lnTo>
                                      <a:lnTo>
                                        <a:pt x="6" y="255"/>
                                      </a:lnTo>
                                      <a:lnTo>
                                        <a:pt x="6" y="258"/>
                                      </a:lnTo>
                                      <a:lnTo>
                                        <a:pt x="6" y="262"/>
                                      </a:lnTo>
                                      <a:lnTo>
                                        <a:pt x="6" y="265"/>
                                      </a:lnTo>
                                      <a:lnTo>
                                        <a:pt x="10" y="267"/>
                                      </a:lnTo>
                                      <a:lnTo>
                                        <a:pt x="10" y="271"/>
                                      </a:lnTo>
                                      <a:lnTo>
                                        <a:pt x="10" y="274"/>
                                      </a:lnTo>
                                      <a:lnTo>
                                        <a:pt x="13" y="277"/>
                                      </a:lnTo>
                                      <a:lnTo>
                                        <a:pt x="13" y="280"/>
                                      </a:lnTo>
                                      <a:lnTo>
                                        <a:pt x="13" y="284"/>
                                      </a:lnTo>
                                      <a:lnTo>
                                        <a:pt x="16" y="286"/>
                                      </a:lnTo>
                                      <a:lnTo>
                                        <a:pt x="16" y="289"/>
                                      </a:lnTo>
                                      <a:lnTo>
                                        <a:pt x="16" y="292"/>
                                      </a:lnTo>
                                      <a:lnTo>
                                        <a:pt x="18" y="296"/>
                                      </a:lnTo>
                                      <a:lnTo>
                                        <a:pt x="18" y="299"/>
                                      </a:lnTo>
                                      <a:lnTo>
                                        <a:pt x="22" y="302"/>
                                      </a:lnTo>
                                      <a:lnTo>
                                        <a:pt x="22" y="305"/>
                                      </a:lnTo>
                                      <a:lnTo>
                                        <a:pt x="22" y="308"/>
                                      </a:lnTo>
                                      <a:lnTo>
                                        <a:pt x="25" y="311"/>
                                      </a:lnTo>
                                      <a:lnTo>
                                        <a:pt x="28" y="314"/>
                                      </a:lnTo>
                                      <a:lnTo>
                                        <a:pt x="28" y="318"/>
                                      </a:lnTo>
                                      <a:lnTo>
                                        <a:pt x="31" y="320"/>
                                      </a:lnTo>
                                      <a:lnTo>
                                        <a:pt x="31" y="323"/>
                                      </a:lnTo>
                                      <a:lnTo>
                                        <a:pt x="35" y="327"/>
                                      </a:lnTo>
                                      <a:lnTo>
                                        <a:pt x="35" y="330"/>
                                      </a:lnTo>
                                      <a:lnTo>
                                        <a:pt x="38" y="330"/>
                                      </a:lnTo>
                                      <a:lnTo>
                                        <a:pt x="38" y="333"/>
                                      </a:lnTo>
                                      <a:lnTo>
                                        <a:pt x="40" y="336"/>
                                      </a:lnTo>
                                      <a:lnTo>
                                        <a:pt x="43" y="339"/>
                                      </a:lnTo>
                                      <a:lnTo>
                                        <a:pt x="43" y="342"/>
                                      </a:lnTo>
                                      <a:lnTo>
                                        <a:pt x="47" y="345"/>
                                      </a:lnTo>
                                      <a:lnTo>
                                        <a:pt x="50" y="348"/>
                                      </a:lnTo>
                                      <a:lnTo>
                                        <a:pt x="53" y="352"/>
                                      </a:lnTo>
                                      <a:lnTo>
                                        <a:pt x="57" y="357"/>
                                      </a:lnTo>
                                      <a:lnTo>
                                        <a:pt x="60" y="361"/>
                                      </a:lnTo>
                                      <a:lnTo>
                                        <a:pt x="63" y="361"/>
                                      </a:lnTo>
                                      <a:lnTo>
                                        <a:pt x="65" y="364"/>
                                      </a:lnTo>
                                      <a:lnTo>
                                        <a:pt x="65" y="367"/>
                                      </a:lnTo>
                                      <a:lnTo>
                                        <a:pt x="69" y="370"/>
                                      </a:lnTo>
                                      <a:lnTo>
                                        <a:pt x="72" y="370"/>
                                      </a:lnTo>
                                      <a:lnTo>
                                        <a:pt x="72" y="373"/>
                                      </a:lnTo>
                                      <a:lnTo>
                                        <a:pt x="78" y="376"/>
                                      </a:lnTo>
                                      <a:lnTo>
                                        <a:pt x="78" y="379"/>
                                      </a:lnTo>
                                      <a:lnTo>
                                        <a:pt x="82" y="379"/>
                                      </a:lnTo>
                                      <a:lnTo>
                                        <a:pt x="85" y="382"/>
                                      </a:lnTo>
                                      <a:lnTo>
                                        <a:pt x="87" y="386"/>
                                      </a:lnTo>
                                      <a:lnTo>
                                        <a:pt x="90" y="386"/>
                                      </a:lnTo>
                                      <a:lnTo>
                                        <a:pt x="94" y="389"/>
                                      </a:lnTo>
                                      <a:lnTo>
                                        <a:pt x="97" y="391"/>
                                      </a:lnTo>
                                      <a:lnTo>
                                        <a:pt x="100" y="393"/>
                                      </a:lnTo>
                                      <a:lnTo>
                                        <a:pt x="103" y="393"/>
                                      </a:lnTo>
                                      <a:lnTo>
                                        <a:pt x="107" y="397"/>
                                      </a:lnTo>
                                      <a:lnTo>
                                        <a:pt x="110" y="397"/>
                                      </a:lnTo>
                                      <a:lnTo>
                                        <a:pt x="112" y="400"/>
                                      </a:lnTo>
                                      <a:lnTo>
                                        <a:pt x="115" y="400"/>
                                      </a:lnTo>
                                      <a:lnTo>
                                        <a:pt x="119" y="403"/>
                                      </a:lnTo>
                                      <a:lnTo>
                                        <a:pt x="122" y="403"/>
                                      </a:lnTo>
                                      <a:lnTo>
                                        <a:pt x="129" y="406"/>
                                      </a:lnTo>
                                      <a:lnTo>
                                        <a:pt x="129" y="409"/>
                                      </a:lnTo>
                                      <a:lnTo>
                                        <a:pt x="132" y="409"/>
                                      </a:lnTo>
                                      <a:lnTo>
                                        <a:pt x="137" y="409"/>
                                      </a:lnTo>
                                      <a:lnTo>
                                        <a:pt x="141" y="412"/>
                                      </a:lnTo>
                                      <a:lnTo>
                                        <a:pt x="144" y="412"/>
                                      </a:lnTo>
                                      <a:lnTo>
                                        <a:pt x="147" y="415"/>
                                      </a:lnTo>
                                      <a:lnTo>
                                        <a:pt x="150" y="415"/>
                                      </a:lnTo>
                                      <a:lnTo>
                                        <a:pt x="154" y="415"/>
                                      </a:lnTo>
                                      <a:lnTo>
                                        <a:pt x="157" y="419"/>
                                      </a:lnTo>
                                      <a:lnTo>
                                        <a:pt x="159" y="419"/>
                                      </a:lnTo>
                                      <a:lnTo>
                                        <a:pt x="166" y="419"/>
                                      </a:lnTo>
                                      <a:lnTo>
                                        <a:pt x="169" y="419"/>
                                      </a:lnTo>
                                      <a:lnTo>
                                        <a:pt x="171" y="422"/>
                                      </a:lnTo>
                                      <a:lnTo>
                                        <a:pt x="174" y="422"/>
                                      </a:lnTo>
                                      <a:lnTo>
                                        <a:pt x="178" y="422"/>
                                      </a:lnTo>
                                      <a:lnTo>
                                        <a:pt x="180" y="422"/>
                                      </a:lnTo>
                                      <a:lnTo>
                                        <a:pt x="183" y="422"/>
                                      </a:lnTo>
                                      <a:lnTo>
                                        <a:pt x="186" y="424"/>
                                      </a:lnTo>
                                      <a:lnTo>
                                        <a:pt x="190" y="424"/>
                                      </a:lnTo>
                                      <a:lnTo>
                                        <a:pt x="193" y="424"/>
                                      </a:lnTo>
                                      <a:lnTo>
                                        <a:pt x="227" y="424"/>
                                      </a:lnTo>
                                      <a:lnTo>
                                        <a:pt x="230" y="424"/>
                                      </a:lnTo>
                                      <a:lnTo>
                                        <a:pt x="237" y="424"/>
                                      </a:lnTo>
                                      <a:lnTo>
                                        <a:pt x="237" y="422"/>
                                      </a:lnTo>
                                      <a:lnTo>
                                        <a:pt x="243" y="422"/>
                                      </a:lnTo>
                                      <a:lnTo>
                                        <a:pt x="247" y="422"/>
                                      </a:lnTo>
                                      <a:lnTo>
                                        <a:pt x="250" y="422"/>
                                      </a:lnTo>
                                      <a:lnTo>
                                        <a:pt x="252" y="422"/>
                                      </a:lnTo>
                                      <a:lnTo>
                                        <a:pt x="255" y="419"/>
                                      </a:lnTo>
                                      <a:lnTo>
                                        <a:pt x="259" y="419"/>
                                      </a:lnTo>
                                      <a:lnTo>
                                        <a:pt x="262" y="419"/>
                                      </a:lnTo>
                                      <a:lnTo>
                                        <a:pt x="265" y="419"/>
                                      </a:lnTo>
                                      <a:lnTo>
                                        <a:pt x="268" y="415"/>
                                      </a:lnTo>
                                      <a:lnTo>
                                        <a:pt x="272" y="415"/>
                                      </a:lnTo>
                                      <a:lnTo>
                                        <a:pt x="274" y="415"/>
                                      </a:lnTo>
                                      <a:lnTo>
                                        <a:pt x="277" y="412"/>
                                      </a:lnTo>
                                      <a:lnTo>
                                        <a:pt x="280" y="412"/>
                                      </a:lnTo>
                                      <a:lnTo>
                                        <a:pt x="284" y="412"/>
                                      </a:lnTo>
                                      <a:lnTo>
                                        <a:pt x="287" y="409"/>
                                      </a:lnTo>
                                      <a:lnTo>
                                        <a:pt x="290" y="409"/>
                                      </a:lnTo>
                                      <a:lnTo>
                                        <a:pt x="293" y="409"/>
                                      </a:lnTo>
                                      <a:lnTo>
                                        <a:pt x="297" y="406"/>
                                      </a:lnTo>
                                      <a:lnTo>
                                        <a:pt x="299" y="406"/>
                                      </a:lnTo>
                                      <a:lnTo>
                                        <a:pt x="302" y="403"/>
                                      </a:lnTo>
                                      <a:lnTo>
                                        <a:pt x="305" y="403"/>
                                      </a:lnTo>
                                      <a:lnTo>
                                        <a:pt x="309" y="400"/>
                                      </a:lnTo>
                                      <a:lnTo>
                                        <a:pt x="312" y="400"/>
                                      </a:lnTo>
                                      <a:lnTo>
                                        <a:pt x="315" y="397"/>
                                      </a:lnTo>
                                      <a:lnTo>
                                        <a:pt x="319" y="397"/>
                                      </a:lnTo>
                                      <a:lnTo>
                                        <a:pt x="319" y="393"/>
                                      </a:lnTo>
                                      <a:lnTo>
                                        <a:pt x="321" y="393"/>
                                      </a:lnTo>
                                      <a:lnTo>
                                        <a:pt x="324" y="391"/>
                                      </a:lnTo>
                                      <a:lnTo>
                                        <a:pt x="327" y="389"/>
                                      </a:lnTo>
                                      <a:lnTo>
                                        <a:pt x="331" y="389"/>
                                      </a:lnTo>
                                      <a:lnTo>
                                        <a:pt x="334" y="386"/>
                                      </a:lnTo>
                                      <a:lnTo>
                                        <a:pt x="337" y="382"/>
                                      </a:lnTo>
                                      <a:lnTo>
                                        <a:pt x="340" y="379"/>
                                      </a:lnTo>
                                      <a:lnTo>
                                        <a:pt x="344" y="379"/>
                                      </a:lnTo>
                                      <a:lnTo>
                                        <a:pt x="346" y="376"/>
                                      </a:lnTo>
                                      <a:lnTo>
                                        <a:pt x="352" y="370"/>
                                      </a:lnTo>
                                      <a:lnTo>
                                        <a:pt x="359" y="364"/>
                                      </a:lnTo>
                                      <a:lnTo>
                                        <a:pt x="362" y="361"/>
                                      </a:lnTo>
                                      <a:lnTo>
                                        <a:pt x="366" y="357"/>
                                      </a:lnTo>
                                      <a:lnTo>
                                        <a:pt x="366" y="354"/>
                                      </a:lnTo>
                                      <a:lnTo>
                                        <a:pt x="371" y="352"/>
                                      </a:lnTo>
                                      <a:lnTo>
                                        <a:pt x="374" y="348"/>
                                      </a:lnTo>
                                      <a:lnTo>
                                        <a:pt x="374" y="345"/>
                                      </a:lnTo>
                                      <a:lnTo>
                                        <a:pt x="378" y="342"/>
                                      </a:lnTo>
                                      <a:lnTo>
                                        <a:pt x="381" y="339"/>
                                      </a:lnTo>
                                      <a:lnTo>
                                        <a:pt x="381" y="336"/>
                                      </a:lnTo>
                                      <a:lnTo>
                                        <a:pt x="384" y="336"/>
                                      </a:lnTo>
                                      <a:lnTo>
                                        <a:pt x="384" y="333"/>
                                      </a:lnTo>
                                      <a:lnTo>
                                        <a:pt x="387" y="330"/>
                                      </a:lnTo>
                                      <a:lnTo>
                                        <a:pt x="391" y="327"/>
                                      </a:lnTo>
                                      <a:lnTo>
                                        <a:pt x="391" y="323"/>
                                      </a:lnTo>
                                      <a:lnTo>
                                        <a:pt x="393" y="320"/>
                                      </a:lnTo>
                                      <a:lnTo>
                                        <a:pt x="393" y="318"/>
                                      </a:lnTo>
                                      <a:lnTo>
                                        <a:pt x="396" y="314"/>
                                      </a:lnTo>
                                      <a:lnTo>
                                        <a:pt x="396" y="311"/>
                                      </a:lnTo>
                                      <a:lnTo>
                                        <a:pt x="399" y="308"/>
                                      </a:lnTo>
                                      <a:lnTo>
                                        <a:pt x="399" y="305"/>
                                      </a:lnTo>
                                      <a:lnTo>
                                        <a:pt x="403" y="302"/>
                                      </a:lnTo>
                                      <a:lnTo>
                                        <a:pt x="403" y="299"/>
                                      </a:lnTo>
                                      <a:lnTo>
                                        <a:pt x="403" y="296"/>
                                      </a:lnTo>
                                      <a:lnTo>
                                        <a:pt x="406" y="292"/>
                                      </a:lnTo>
                                      <a:lnTo>
                                        <a:pt x="406" y="289"/>
                                      </a:lnTo>
                                      <a:lnTo>
                                        <a:pt x="409" y="286"/>
                                      </a:lnTo>
                                      <a:lnTo>
                                        <a:pt x="409" y="284"/>
                                      </a:lnTo>
                                      <a:lnTo>
                                        <a:pt x="409" y="280"/>
                                      </a:lnTo>
                                      <a:lnTo>
                                        <a:pt x="413" y="277"/>
                                      </a:lnTo>
                                      <a:lnTo>
                                        <a:pt x="413" y="274"/>
                                      </a:lnTo>
                                      <a:lnTo>
                                        <a:pt x="413" y="271"/>
                                      </a:lnTo>
                                      <a:lnTo>
                                        <a:pt x="415" y="267"/>
                                      </a:lnTo>
                                      <a:lnTo>
                                        <a:pt x="415" y="265"/>
                                      </a:lnTo>
                                      <a:lnTo>
                                        <a:pt x="415" y="262"/>
                                      </a:lnTo>
                                      <a:lnTo>
                                        <a:pt x="415" y="258"/>
                                      </a:lnTo>
                                      <a:lnTo>
                                        <a:pt x="418" y="255"/>
                                      </a:lnTo>
                                      <a:lnTo>
                                        <a:pt x="418" y="252"/>
                                      </a:lnTo>
                                      <a:lnTo>
                                        <a:pt x="418" y="250"/>
                                      </a:lnTo>
                                      <a:lnTo>
                                        <a:pt x="418" y="246"/>
                                      </a:lnTo>
                                      <a:lnTo>
                                        <a:pt x="418" y="243"/>
                                      </a:lnTo>
                                      <a:lnTo>
                                        <a:pt x="418" y="240"/>
                                      </a:lnTo>
                                      <a:lnTo>
                                        <a:pt x="421" y="237"/>
                                      </a:lnTo>
                                      <a:lnTo>
                                        <a:pt x="421" y="224"/>
                                      </a:lnTo>
                                      <a:lnTo>
                                        <a:pt x="421" y="221"/>
                                      </a:lnTo>
                                      <a:lnTo>
                                        <a:pt x="421" y="206"/>
                                      </a:lnTo>
                                      <a:lnTo>
                                        <a:pt x="421" y="203"/>
                                      </a:lnTo>
                                      <a:lnTo>
                                        <a:pt x="421" y="194"/>
                                      </a:lnTo>
                                      <a:lnTo>
                                        <a:pt x="418" y="190"/>
                                      </a:lnTo>
                                      <a:lnTo>
                                        <a:pt x="418" y="187"/>
                                      </a:lnTo>
                                      <a:lnTo>
                                        <a:pt x="418" y="181"/>
                                      </a:lnTo>
                                      <a:lnTo>
                                        <a:pt x="418" y="178"/>
                                      </a:lnTo>
                                      <a:lnTo>
                                        <a:pt x="418" y="175"/>
                                      </a:lnTo>
                                      <a:lnTo>
                                        <a:pt x="418" y="172"/>
                                      </a:lnTo>
                                      <a:lnTo>
                                        <a:pt x="415" y="168"/>
                                      </a:lnTo>
                                      <a:lnTo>
                                        <a:pt x="415" y="165"/>
                                      </a:lnTo>
                                      <a:lnTo>
                                        <a:pt x="415" y="162"/>
                                      </a:lnTo>
                                      <a:lnTo>
                                        <a:pt x="415" y="160"/>
                                      </a:lnTo>
                                      <a:lnTo>
                                        <a:pt x="413" y="156"/>
                                      </a:lnTo>
                                      <a:lnTo>
                                        <a:pt x="413" y="153"/>
                                      </a:lnTo>
                                      <a:lnTo>
                                        <a:pt x="413" y="150"/>
                                      </a:lnTo>
                                      <a:lnTo>
                                        <a:pt x="409" y="147"/>
                                      </a:lnTo>
                                      <a:lnTo>
                                        <a:pt x="409" y="144"/>
                                      </a:lnTo>
                                      <a:lnTo>
                                        <a:pt x="409" y="141"/>
                                      </a:lnTo>
                                      <a:lnTo>
                                        <a:pt x="406" y="138"/>
                                      </a:lnTo>
                                      <a:lnTo>
                                        <a:pt x="406" y="134"/>
                                      </a:lnTo>
                                      <a:lnTo>
                                        <a:pt x="403" y="131"/>
                                      </a:lnTo>
                                      <a:lnTo>
                                        <a:pt x="403" y="128"/>
                                      </a:lnTo>
                                      <a:lnTo>
                                        <a:pt x="403" y="126"/>
                                      </a:lnTo>
                                      <a:lnTo>
                                        <a:pt x="399" y="122"/>
                                      </a:lnTo>
                                      <a:lnTo>
                                        <a:pt x="399" y="119"/>
                                      </a:lnTo>
                                      <a:lnTo>
                                        <a:pt x="396" y="116"/>
                                      </a:lnTo>
                                      <a:lnTo>
                                        <a:pt x="396" y="113"/>
                                      </a:lnTo>
                                      <a:lnTo>
                                        <a:pt x="393" y="109"/>
                                      </a:lnTo>
                                      <a:lnTo>
                                        <a:pt x="393" y="107"/>
                                      </a:lnTo>
                                      <a:lnTo>
                                        <a:pt x="391" y="104"/>
                                      </a:lnTo>
                                      <a:lnTo>
                                        <a:pt x="391" y="102"/>
                                      </a:lnTo>
                                      <a:lnTo>
                                        <a:pt x="387" y="98"/>
                                      </a:lnTo>
                                      <a:lnTo>
                                        <a:pt x="384" y="98"/>
                                      </a:lnTo>
                                      <a:lnTo>
                                        <a:pt x="384" y="95"/>
                                      </a:lnTo>
                                      <a:lnTo>
                                        <a:pt x="381" y="93"/>
                                      </a:lnTo>
                                      <a:lnTo>
                                        <a:pt x="381" y="89"/>
                                      </a:lnTo>
                                      <a:lnTo>
                                        <a:pt x="378" y="86"/>
                                      </a:lnTo>
                                      <a:lnTo>
                                        <a:pt x="374" y="83"/>
                                      </a:lnTo>
                                      <a:lnTo>
                                        <a:pt x="374" y="80"/>
                                      </a:lnTo>
                                      <a:lnTo>
                                        <a:pt x="368" y="76"/>
                                      </a:lnTo>
                                      <a:lnTo>
                                        <a:pt x="368" y="74"/>
                                      </a:lnTo>
                                      <a:lnTo>
                                        <a:pt x="366" y="71"/>
                                      </a:lnTo>
                                      <a:lnTo>
                                        <a:pt x="362" y="68"/>
                                      </a:lnTo>
                                      <a:lnTo>
                                        <a:pt x="359" y="64"/>
                                      </a:lnTo>
                                      <a:lnTo>
                                        <a:pt x="356" y="61"/>
                                      </a:lnTo>
                                      <a:lnTo>
                                        <a:pt x="352" y="59"/>
                                      </a:lnTo>
                                      <a:lnTo>
                                        <a:pt x="349" y="55"/>
                                      </a:lnTo>
                                      <a:lnTo>
                                        <a:pt x="344" y="49"/>
                                      </a:lnTo>
                                      <a:lnTo>
                                        <a:pt x="340" y="49"/>
                                      </a:lnTo>
                                      <a:lnTo>
                                        <a:pt x="337" y="46"/>
                                      </a:lnTo>
                                      <a:lnTo>
                                        <a:pt x="337" y="42"/>
                                      </a:lnTo>
                                      <a:lnTo>
                                        <a:pt x="334" y="42"/>
                                      </a:lnTo>
                                      <a:lnTo>
                                        <a:pt x="331" y="40"/>
                                      </a:lnTo>
                                      <a:lnTo>
                                        <a:pt x="327" y="40"/>
                                      </a:lnTo>
                                      <a:lnTo>
                                        <a:pt x="324" y="37"/>
                                      </a:lnTo>
                                      <a:lnTo>
                                        <a:pt x="321" y="34"/>
                                      </a:lnTo>
                                      <a:lnTo>
                                        <a:pt x="324" y="34"/>
                                      </a:lnTo>
                                      <a:lnTo>
                                        <a:pt x="321" y="30"/>
                                      </a:lnTo>
                                      <a:lnTo>
                                        <a:pt x="319" y="27"/>
                                      </a:lnTo>
                                      <a:lnTo>
                                        <a:pt x="315" y="27"/>
                                      </a:lnTo>
                                      <a:lnTo>
                                        <a:pt x="312" y="24"/>
                                      </a:lnTo>
                                      <a:lnTo>
                                        <a:pt x="309" y="24"/>
                                      </a:lnTo>
                                      <a:lnTo>
                                        <a:pt x="305" y="21"/>
                                      </a:lnTo>
                                      <a:lnTo>
                                        <a:pt x="302" y="21"/>
                                      </a:lnTo>
                                      <a:lnTo>
                                        <a:pt x="299" y="21"/>
                                      </a:lnTo>
                                      <a:lnTo>
                                        <a:pt x="297" y="18"/>
                                      </a:lnTo>
                                      <a:lnTo>
                                        <a:pt x="293" y="18"/>
                                      </a:lnTo>
                                      <a:lnTo>
                                        <a:pt x="290" y="15"/>
                                      </a:lnTo>
                                      <a:lnTo>
                                        <a:pt x="287" y="15"/>
                                      </a:lnTo>
                                      <a:lnTo>
                                        <a:pt x="284" y="12"/>
                                      </a:lnTo>
                                      <a:lnTo>
                                        <a:pt x="280" y="12"/>
                                      </a:lnTo>
                                      <a:lnTo>
                                        <a:pt x="277" y="12"/>
                                      </a:lnTo>
                                      <a:lnTo>
                                        <a:pt x="274" y="8"/>
                                      </a:lnTo>
                                      <a:lnTo>
                                        <a:pt x="272" y="8"/>
                                      </a:lnTo>
                                      <a:lnTo>
                                        <a:pt x="268" y="8"/>
                                      </a:lnTo>
                                      <a:lnTo>
                                        <a:pt x="265" y="6"/>
                                      </a:lnTo>
                                      <a:lnTo>
                                        <a:pt x="262" y="6"/>
                                      </a:lnTo>
                                      <a:lnTo>
                                        <a:pt x="259" y="6"/>
                                      </a:lnTo>
                                      <a:lnTo>
                                        <a:pt x="255" y="6"/>
                                      </a:lnTo>
                                      <a:lnTo>
                                        <a:pt x="252" y="3"/>
                                      </a:lnTo>
                                      <a:lnTo>
                                        <a:pt x="250" y="3"/>
                                      </a:lnTo>
                                      <a:lnTo>
                                        <a:pt x="247" y="3"/>
                                      </a:lnTo>
                                      <a:lnTo>
                                        <a:pt x="243" y="3"/>
                                      </a:lnTo>
                                      <a:lnTo>
                                        <a:pt x="240" y="3"/>
                                      </a:lnTo>
                                      <a:lnTo>
                                        <a:pt x="237" y="3"/>
                                      </a:lnTo>
                                      <a:lnTo>
                                        <a:pt x="233" y="0"/>
                                      </a:lnTo>
                                      <a:lnTo>
                                        <a:pt x="227" y="0"/>
                                      </a:lnTo>
                                      <a:lnTo>
                                        <a:pt x="221" y="0"/>
                                      </a:lnTo>
                                      <a:lnTo>
                                        <a:pt x="200" y="0"/>
                                      </a:lnTo>
                                      <a:lnTo>
                                        <a:pt x="196" y="0"/>
                                      </a:lnTo>
                                      <a:lnTo>
                                        <a:pt x="190" y="0"/>
                                      </a:lnTo>
                                      <a:lnTo>
                                        <a:pt x="186" y="3"/>
                                      </a:lnTo>
                                      <a:lnTo>
                                        <a:pt x="183" y="3"/>
                                      </a:lnTo>
                                      <a:lnTo>
                                        <a:pt x="180" y="3"/>
                                      </a:lnTo>
                                      <a:lnTo>
                                        <a:pt x="178" y="3"/>
                                      </a:lnTo>
                                      <a:lnTo>
                                        <a:pt x="171" y="3"/>
                                      </a:lnTo>
                                      <a:lnTo>
                                        <a:pt x="169" y="3"/>
                                      </a:lnTo>
                                      <a:lnTo>
                                        <a:pt x="166" y="3"/>
                                      </a:lnTo>
                                      <a:lnTo>
                                        <a:pt x="166" y="6"/>
                                      </a:lnTo>
                                      <a:lnTo>
                                        <a:pt x="159" y="6"/>
                                      </a:lnTo>
                                      <a:lnTo>
                                        <a:pt x="157" y="6"/>
                                      </a:lnTo>
                                      <a:lnTo>
                                        <a:pt x="154" y="8"/>
                                      </a:lnTo>
                                      <a:lnTo>
                                        <a:pt x="150" y="8"/>
                                      </a:lnTo>
                                      <a:lnTo>
                                        <a:pt x="147" y="8"/>
                                      </a:lnTo>
                                      <a:lnTo>
                                        <a:pt x="144" y="12"/>
                                      </a:lnTo>
                                      <a:lnTo>
                                        <a:pt x="141" y="12"/>
                                      </a:lnTo>
                                      <a:lnTo>
                                        <a:pt x="137" y="12"/>
                                      </a:lnTo>
                                      <a:lnTo>
                                        <a:pt x="134" y="15"/>
                                      </a:lnTo>
                                      <a:lnTo>
                                        <a:pt x="132" y="15"/>
                                      </a:lnTo>
                                      <a:lnTo>
                                        <a:pt x="129" y="18"/>
                                      </a:lnTo>
                                      <a:lnTo>
                                        <a:pt x="125" y="18"/>
                                      </a:lnTo>
                                      <a:lnTo>
                                        <a:pt x="122" y="21"/>
                                      </a:lnTo>
                                      <a:lnTo>
                                        <a:pt x="119" y="21"/>
                                      </a:lnTo>
                                      <a:lnTo>
                                        <a:pt x="115" y="21"/>
                                      </a:lnTo>
                                      <a:lnTo>
                                        <a:pt x="112" y="24"/>
                                      </a:lnTo>
                                      <a:lnTo>
                                        <a:pt x="110" y="24"/>
                                      </a:lnTo>
                                      <a:lnTo>
                                        <a:pt x="107" y="27"/>
                                      </a:lnTo>
                                      <a:lnTo>
                                        <a:pt x="103" y="30"/>
                                      </a:lnTo>
                                      <a:lnTo>
                                        <a:pt x="100" y="34"/>
                                      </a:lnTo>
                                      <a:lnTo>
                                        <a:pt x="97" y="34"/>
                                      </a:lnTo>
                                      <a:lnTo>
                                        <a:pt x="94" y="37"/>
                                      </a:lnTo>
                                      <a:lnTo>
                                        <a:pt x="90" y="37"/>
                                      </a:lnTo>
                                      <a:lnTo>
                                        <a:pt x="87" y="40"/>
                                      </a:lnTo>
                                      <a:lnTo>
                                        <a:pt x="85" y="42"/>
                                      </a:lnTo>
                                      <a:lnTo>
                                        <a:pt x="82" y="42"/>
                                      </a:lnTo>
                                      <a:lnTo>
                                        <a:pt x="82" y="46"/>
                                      </a:lnTo>
                                      <a:lnTo>
                                        <a:pt x="78" y="46"/>
                                      </a:lnTo>
                                      <a:lnTo>
                                        <a:pt x="72" y="52"/>
                                      </a:lnTo>
                                      <a:lnTo>
                                        <a:pt x="69" y="55"/>
                                      </a:lnTo>
                                      <a:lnTo>
                                        <a:pt x="65" y="59"/>
                                      </a:lnTo>
                                      <a:lnTo>
                                        <a:pt x="63" y="61"/>
                                      </a:lnTo>
                                      <a:lnTo>
                                        <a:pt x="60" y="64"/>
                                      </a:lnTo>
                                      <a:lnTo>
                                        <a:pt x="57" y="68"/>
                                      </a:lnTo>
                                      <a:lnTo>
                                        <a:pt x="53" y="71"/>
                                      </a:lnTo>
                                      <a:lnTo>
                                        <a:pt x="50" y="74"/>
                                      </a:lnTo>
                                      <a:lnTo>
                                        <a:pt x="50" y="76"/>
                                      </a:lnTo>
                                      <a:lnTo>
                                        <a:pt x="47" y="76"/>
                                      </a:lnTo>
                                      <a:lnTo>
                                        <a:pt x="43" y="80"/>
                                      </a:lnTo>
                                      <a:lnTo>
                                        <a:pt x="43" y="83"/>
                                      </a:lnTo>
                                      <a:lnTo>
                                        <a:pt x="40" y="86"/>
                                      </a:lnTo>
                                      <a:lnTo>
                                        <a:pt x="38" y="89"/>
                                      </a:lnTo>
                                      <a:lnTo>
                                        <a:pt x="35" y="93"/>
                                      </a:lnTo>
                                      <a:lnTo>
                                        <a:pt x="35" y="95"/>
                                      </a:lnTo>
                                      <a:lnTo>
                                        <a:pt x="31" y="98"/>
                                      </a:lnTo>
                                      <a:lnTo>
                                        <a:pt x="31" y="102"/>
                                      </a:lnTo>
                                      <a:lnTo>
                                        <a:pt x="28" y="104"/>
                                      </a:lnTo>
                                      <a:lnTo>
                                        <a:pt x="28" y="107"/>
                                      </a:lnTo>
                                      <a:lnTo>
                                        <a:pt x="25" y="109"/>
                                      </a:lnTo>
                                      <a:lnTo>
                                        <a:pt x="25" y="113"/>
                                      </a:lnTo>
                                      <a:lnTo>
                                        <a:pt x="22" y="116"/>
                                      </a:lnTo>
                                      <a:lnTo>
                                        <a:pt x="22" y="119"/>
                                      </a:lnTo>
                                      <a:lnTo>
                                        <a:pt x="18" y="119"/>
                                      </a:lnTo>
                                      <a:lnTo>
                                        <a:pt x="18" y="122"/>
                                      </a:lnTo>
                                      <a:lnTo>
                                        <a:pt x="16" y="126"/>
                                      </a:lnTo>
                                      <a:lnTo>
                                        <a:pt x="16" y="128"/>
                                      </a:lnTo>
                                      <a:lnTo>
                                        <a:pt x="16" y="131"/>
                                      </a:lnTo>
                                      <a:lnTo>
                                        <a:pt x="13" y="134"/>
                                      </a:lnTo>
                                      <a:lnTo>
                                        <a:pt x="13" y="141"/>
                                      </a:lnTo>
                                      <a:lnTo>
                                        <a:pt x="10" y="147"/>
                                      </a:lnTo>
                                      <a:lnTo>
                                        <a:pt x="10" y="150"/>
                                      </a:lnTo>
                                      <a:lnTo>
                                        <a:pt x="6" y="153"/>
                                      </a:lnTo>
                                      <a:lnTo>
                                        <a:pt x="6" y="156"/>
                                      </a:lnTo>
                                      <a:lnTo>
                                        <a:pt x="6" y="160"/>
                                      </a:lnTo>
                                      <a:lnTo>
                                        <a:pt x="6" y="162"/>
                                      </a:lnTo>
                                      <a:lnTo>
                                        <a:pt x="3" y="165"/>
                                      </a:lnTo>
                                      <a:lnTo>
                                        <a:pt x="3" y="168"/>
                                      </a:lnTo>
                                      <a:lnTo>
                                        <a:pt x="3" y="172"/>
                                      </a:lnTo>
                                      <a:lnTo>
                                        <a:pt x="3" y="175"/>
                                      </a:lnTo>
                                      <a:lnTo>
                                        <a:pt x="0" y="178"/>
                                      </a:lnTo>
                                      <a:lnTo>
                                        <a:pt x="0" y="181"/>
                                      </a:lnTo>
                                      <a:lnTo>
                                        <a:pt x="0" y="184"/>
                                      </a:lnTo>
                                      <a:lnTo>
                                        <a:pt x="0" y="187"/>
                                      </a:lnTo>
                                      <a:lnTo>
                                        <a:pt x="0" y="190"/>
                                      </a:lnTo>
                                      <a:lnTo>
                                        <a:pt x="0" y="199"/>
                                      </a:lnTo>
                                      <a:lnTo>
                                        <a:pt x="0" y="203"/>
                                      </a:lnTo>
                                      <a:lnTo>
                                        <a:pt x="0" y="228"/>
                                      </a:lnTo>
                                      <a:lnTo>
                                        <a:pt x="0" y="231"/>
                                      </a:lnTo>
                                      <a:lnTo>
                                        <a:pt x="0" y="237"/>
                                      </a:lnTo>
                                      <a:lnTo>
                                        <a:pt x="0" y="240"/>
                                      </a:lnTo>
                                      <a:lnTo>
                                        <a:pt x="0" y="243"/>
                                      </a:lnTo>
                                      <a:lnTo>
                                        <a:pt x="0" y="246"/>
                                      </a:lnTo>
                                      <a:lnTo>
                                        <a:pt x="0" y="250"/>
                                      </a:lnTo>
                                      <a:lnTo>
                                        <a:pt x="3" y="252"/>
                                      </a:lnTo>
                                      <a:lnTo>
                                        <a:pt x="3" y="255"/>
                                      </a:lnTo>
                                      <a:lnTo>
                                        <a:pt x="3" y="258"/>
                                      </a:lnTo>
                                      <a:lnTo>
                                        <a:pt x="3" y="262"/>
                                      </a:lnTo>
                                      <a:lnTo>
                                        <a:pt x="3" y="265"/>
                                      </a:lnTo>
                                      <a:lnTo>
                                        <a:pt x="6" y="267"/>
                                      </a:lnTo>
                                      <a:lnTo>
                                        <a:pt x="6" y="271"/>
                                      </a:lnTo>
                                      <a:lnTo>
                                        <a:pt x="6" y="274"/>
                                      </a:lnTo>
                                      <a:lnTo>
                                        <a:pt x="10" y="277"/>
                                      </a:lnTo>
                                      <a:lnTo>
                                        <a:pt x="10" y="280"/>
                                      </a:lnTo>
                                      <a:lnTo>
                                        <a:pt x="10" y="286"/>
                                      </a:lnTo>
                                      <a:lnTo>
                                        <a:pt x="13" y="289"/>
                                      </a:lnTo>
                                      <a:lnTo>
                                        <a:pt x="16" y="296"/>
                                      </a:lnTo>
                                      <a:lnTo>
                                        <a:pt x="16" y="299"/>
                                      </a:lnTo>
                                      <a:lnTo>
                                        <a:pt x="16" y="302"/>
                                      </a:lnTo>
                                      <a:lnTo>
                                        <a:pt x="18" y="305"/>
                                      </a:lnTo>
                                      <a:lnTo>
                                        <a:pt x="18" y="308"/>
                                      </a:lnTo>
                                      <a:lnTo>
                                        <a:pt x="22" y="311"/>
                                      </a:lnTo>
                                      <a:lnTo>
                                        <a:pt x="25" y="314"/>
                                      </a:lnTo>
                                      <a:lnTo>
                                        <a:pt x="25" y="320"/>
                                      </a:lnTo>
                                      <a:lnTo>
                                        <a:pt x="28" y="320"/>
                                      </a:lnTo>
                                      <a:lnTo>
                                        <a:pt x="28" y="327"/>
                                      </a:lnTo>
                                      <a:lnTo>
                                        <a:pt x="31" y="327"/>
                                      </a:lnTo>
                                      <a:lnTo>
                                        <a:pt x="31" y="330"/>
                                      </a:lnTo>
                                      <a:lnTo>
                                        <a:pt x="35" y="333"/>
                                      </a:lnTo>
                                      <a:lnTo>
                                        <a:pt x="35" y="336"/>
                                      </a:lnTo>
                                      <a:lnTo>
                                        <a:pt x="38" y="339"/>
                                      </a:lnTo>
                                      <a:lnTo>
                                        <a:pt x="40" y="342"/>
                                      </a:lnTo>
                                      <a:lnTo>
                                        <a:pt x="40" y="345"/>
                                      </a:lnTo>
                                      <a:lnTo>
                                        <a:pt x="43" y="348"/>
                                      </a:lnTo>
                                      <a:lnTo>
                                        <a:pt x="47" y="348"/>
                                      </a:lnTo>
                                      <a:lnTo>
                                        <a:pt x="50" y="352"/>
                                      </a:lnTo>
                                      <a:lnTo>
                                        <a:pt x="50" y="354"/>
                                      </a:lnTo>
                                      <a:lnTo>
                                        <a:pt x="53" y="357"/>
                                      </a:lnTo>
                                      <a:lnTo>
                                        <a:pt x="57" y="361"/>
                                      </a:lnTo>
                                      <a:lnTo>
                                        <a:pt x="60" y="364"/>
                                      </a:lnTo>
                                      <a:lnTo>
                                        <a:pt x="63" y="367"/>
                                      </a:lnTo>
                                      <a:lnTo>
                                        <a:pt x="65" y="370"/>
                                      </a:lnTo>
                                      <a:lnTo>
                                        <a:pt x="75" y="379"/>
                                      </a:lnTo>
                                      <a:lnTo>
                                        <a:pt x="78" y="379"/>
                                      </a:lnTo>
                                      <a:lnTo>
                                        <a:pt x="78" y="382"/>
                                      </a:lnTo>
                                      <a:lnTo>
                                        <a:pt x="82" y="386"/>
                                      </a:lnTo>
                                      <a:lnTo>
                                        <a:pt x="85" y="389"/>
                                      </a:lnTo>
                                      <a:lnTo>
                                        <a:pt x="87" y="389"/>
                                      </a:lnTo>
                                      <a:lnTo>
                                        <a:pt x="90" y="391"/>
                                      </a:lnTo>
                                      <a:lnTo>
                                        <a:pt x="94" y="391"/>
                                      </a:lnTo>
                                      <a:lnTo>
                                        <a:pt x="97" y="393"/>
                                      </a:lnTo>
                                      <a:lnTo>
                                        <a:pt x="100" y="397"/>
                                      </a:lnTo>
                                      <a:lnTo>
                                        <a:pt x="103" y="397"/>
                                      </a:lnTo>
                                      <a:lnTo>
                                        <a:pt x="103" y="400"/>
                                      </a:lnTo>
                                      <a:lnTo>
                                        <a:pt x="107" y="400"/>
                                      </a:lnTo>
                                      <a:lnTo>
                                        <a:pt x="110" y="403"/>
                                      </a:lnTo>
                                      <a:lnTo>
                                        <a:pt x="112" y="403"/>
                                      </a:lnTo>
                                      <a:lnTo>
                                        <a:pt x="115" y="406"/>
                                      </a:lnTo>
                                      <a:lnTo>
                                        <a:pt x="119" y="406"/>
                                      </a:lnTo>
                                      <a:lnTo>
                                        <a:pt x="122" y="409"/>
                                      </a:lnTo>
                                      <a:lnTo>
                                        <a:pt x="125" y="409"/>
                                      </a:lnTo>
                                      <a:lnTo>
                                        <a:pt x="129" y="409"/>
                                      </a:lnTo>
                                      <a:lnTo>
                                        <a:pt x="132" y="412"/>
                                      </a:lnTo>
                                      <a:lnTo>
                                        <a:pt x="134" y="412"/>
                                      </a:lnTo>
                                      <a:lnTo>
                                        <a:pt x="137" y="415"/>
                                      </a:lnTo>
                                      <a:lnTo>
                                        <a:pt x="141" y="415"/>
                                      </a:lnTo>
                                      <a:lnTo>
                                        <a:pt x="144" y="415"/>
                                      </a:lnTo>
                                      <a:lnTo>
                                        <a:pt x="147" y="419"/>
                                      </a:lnTo>
                                      <a:lnTo>
                                        <a:pt x="150" y="419"/>
                                      </a:lnTo>
                                      <a:lnTo>
                                        <a:pt x="154" y="419"/>
                                      </a:lnTo>
                                      <a:lnTo>
                                        <a:pt x="157" y="422"/>
                                      </a:lnTo>
                                      <a:lnTo>
                                        <a:pt x="159" y="422"/>
                                      </a:lnTo>
                                      <a:lnTo>
                                        <a:pt x="162" y="422"/>
                                      </a:lnTo>
                                      <a:lnTo>
                                        <a:pt x="166" y="424"/>
                                      </a:lnTo>
                                      <a:lnTo>
                                        <a:pt x="169" y="424"/>
                                      </a:lnTo>
                                      <a:lnTo>
                                        <a:pt x="171" y="424"/>
                                      </a:lnTo>
                                      <a:lnTo>
                                        <a:pt x="178" y="424"/>
                                      </a:lnTo>
                                      <a:lnTo>
                                        <a:pt x="180" y="424"/>
                                      </a:lnTo>
                                      <a:lnTo>
                                        <a:pt x="186" y="427"/>
                                      </a:lnTo>
                                      <a:lnTo>
                                        <a:pt x="193" y="427"/>
                                      </a:lnTo>
                                      <a:lnTo>
                                        <a:pt x="196" y="427"/>
                                      </a:lnTo>
                                      <a:lnTo>
                                        <a:pt x="205" y="427"/>
                                      </a:lnTo>
                                      <a:lnTo>
                                        <a:pt x="208" y="427"/>
                                      </a:lnTo>
                                      <a:lnTo>
                                        <a:pt x="215" y="427"/>
                                      </a:lnTo>
                                      <a:lnTo>
                                        <a:pt x="218" y="427"/>
                                      </a:lnTo>
                                      <a:lnTo>
                                        <a:pt x="227" y="427"/>
                                      </a:lnTo>
                                      <a:lnTo>
                                        <a:pt x="230" y="427"/>
                                      </a:lnTo>
                                      <a:lnTo>
                                        <a:pt x="237" y="427"/>
                                      </a:lnTo>
                                      <a:lnTo>
                                        <a:pt x="237" y="424"/>
                                      </a:lnTo>
                                      <a:lnTo>
                                        <a:pt x="243" y="424"/>
                                      </a:lnTo>
                                      <a:lnTo>
                                        <a:pt x="247" y="424"/>
                                      </a:lnTo>
                                      <a:lnTo>
                                        <a:pt x="250" y="424"/>
                                      </a:lnTo>
                                      <a:lnTo>
                                        <a:pt x="252" y="424"/>
                                      </a:lnTo>
                                      <a:lnTo>
                                        <a:pt x="255" y="424"/>
                                      </a:lnTo>
                                      <a:lnTo>
                                        <a:pt x="259" y="422"/>
                                      </a:lnTo>
                                      <a:lnTo>
                                        <a:pt x="262" y="422"/>
                                      </a:lnTo>
                                      <a:lnTo>
                                        <a:pt x="265" y="422"/>
                                      </a:lnTo>
                                      <a:lnTo>
                                        <a:pt x="268" y="419"/>
                                      </a:lnTo>
                                      <a:lnTo>
                                        <a:pt x="272" y="419"/>
                                      </a:lnTo>
                                      <a:lnTo>
                                        <a:pt x="274" y="419"/>
                                      </a:lnTo>
                                      <a:lnTo>
                                        <a:pt x="277" y="415"/>
                                      </a:lnTo>
                                      <a:lnTo>
                                        <a:pt x="280" y="415"/>
                                      </a:lnTo>
                                      <a:lnTo>
                                        <a:pt x="284" y="415"/>
                                      </a:lnTo>
                                      <a:lnTo>
                                        <a:pt x="287" y="412"/>
                                      </a:lnTo>
                                      <a:lnTo>
                                        <a:pt x="290" y="412"/>
                                      </a:lnTo>
                                      <a:lnTo>
                                        <a:pt x="293" y="409"/>
                                      </a:lnTo>
                                      <a:lnTo>
                                        <a:pt x="297" y="409"/>
                                      </a:lnTo>
                                      <a:lnTo>
                                        <a:pt x="299" y="409"/>
                                      </a:lnTo>
                                      <a:lnTo>
                                        <a:pt x="302" y="406"/>
                                      </a:lnTo>
                                      <a:lnTo>
                                        <a:pt x="305" y="406"/>
                                      </a:lnTo>
                                      <a:lnTo>
                                        <a:pt x="309" y="403"/>
                                      </a:lnTo>
                                      <a:lnTo>
                                        <a:pt x="312" y="403"/>
                                      </a:lnTo>
                                      <a:lnTo>
                                        <a:pt x="315" y="400"/>
                                      </a:lnTo>
                                      <a:lnTo>
                                        <a:pt x="319" y="400"/>
                                      </a:lnTo>
                                      <a:lnTo>
                                        <a:pt x="321" y="397"/>
                                      </a:lnTo>
                                      <a:lnTo>
                                        <a:pt x="324" y="397"/>
                                      </a:lnTo>
                                      <a:lnTo>
                                        <a:pt x="324" y="393"/>
                                      </a:lnTo>
                                      <a:lnTo>
                                        <a:pt x="327" y="391"/>
                                      </a:lnTo>
                                      <a:lnTo>
                                        <a:pt x="331" y="391"/>
                                      </a:lnTo>
                                      <a:lnTo>
                                        <a:pt x="334" y="389"/>
                                      </a:lnTo>
                                      <a:lnTo>
                                        <a:pt x="337" y="389"/>
                                      </a:lnTo>
                                      <a:lnTo>
                                        <a:pt x="340" y="386"/>
                                      </a:lnTo>
                                      <a:lnTo>
                                        <a:pt x="344" y="382"/>
                                      </a:lnTo>
                                      <a:lnTo>
                                        <a:pt x="346" y="379"/>
                                      </a:lnTo>
                                      <a:lnTo>
                                        <a:pt x="352" y="373"/>
                                      </a:lnTo>
                                      <a:lnTo>
                                        <a:pt x="356" y="373"/>
                                      </a:lnTo>
                                      <a:lnTo>
                                        <a:pt x="359" y="367"/>
                                      </a:lnTo>
                                      <a:lnTo>
                                        <a:pt x="362" y="364"/>
                                      </a:lnTo>
                                      <a:lnTo>
                                        <a:pt x="366" y="361"/>
                                      </a:lnTo>
                                      <a:lnTo>
                                        <a:pt x="368" y="357"/>
                                      </a:lnTo>
                                      <a:lnTo>
                                        <a:pt x="374" y="352"/>
                                      </a:lnTo>
                                      <a:lnTo>
                                        <a:pt x="374" y="348"/>
                                      </a:lnTo>
                                      <a:lnTo>
                                        <a:pt x="378" y="348"/>
                                      </a:lnTo>
                                      <a:lnTo>
                                        <a:pt x="381" y="345"/>
                                      </a:lnTo>
                                      <a:lnTo>
                                        <a:pt x="384" y="342"/>
                                      </a:lnTo>
                                      <a:lnTo>
                                        <a:pt x="384" y="339"/>
                                      </a:lnTo>
                                      <a:lnTo>
                                        <a:pt x="387" y="336"/>
                                      </a:lnTo>
                                      <a:lnTo>
                                        <a:pt x="387" y="333"/>
                                      </a:lnTo>
                                      <a:lnTo>
                                        <a:pt x="391" y="330"/>
                                      </a:lnTo>
                                      <a:lnTo>
                                        <a:pt x="393" y="327"/>
                                      </a:lnTo>
                                      <a:lnTo>
                                        <a:pt x="396" y="320"/>
                                      </a:lnTo>
                                      <a:lnTo>
                                        <a:pt x="399" y="314"/>
                                      </a:lnTo>
                                      <a:lnTo>
                                        <a:pt x="399" y="311"/>
                                      </a:lnTo>
                                      <a:lnTo>
                                        <a:pt x="403" y="311"/>
                                      </a:lnTo>
                                      <a:lnTo>
                                        <a:pt x="403" y="308"/>
                                      </a:lnTo>
                                      <a:lnTo>
                                        <a:pt x="403" y="305"/>
                                      </a:lnTo>
                                      <a:lnTo>
                                        <a:pt x="406" y="302"/>
                                      </a:lnTo>
                                      <a:lnTo>
                                        <a:pt x="406" y="299"/>
                                      </a:lnTo>
                                      <a:lnTo>
                                        <a:pt x="409" y="296"/>
                                      </a:lnTo>
                                      <a:lnTo>
                                        <a:pt x="409" y="292"/>
                                      </a:lnTo>
                                      <a:lnTo>
                                        <a:pt x="413" y="289"/>
                                      </a:lnTo>
                                      <a:lnTo>
                                        <a:pt x="413" y="286"/>
                                      </a:lnTo>
                                      <a:lnTo>
                                        <a:pt x="413" y="284"/>
                                      </a:lnTo>
                                      <a:lnTo>
                                        <a:pt x="415" y="280"/>
                                      </a:lnTo>
                                      <a:lnTo>
                                        <a:pt x="415" y="277"/>
                                      </a:lnTo>
                                      <a:lnTo>
                                        <a:pt x="415" y="271"/>
                                      </a:lnTo>
                                      <a:lnTo>
                                        <a:pt x="418" y="267"/>
                                      </a:lnTo>
                                      <a:lnTo>
                                        <a:pt x="418" y="265"/>
                                      </a:lnTo>
                                      <a:lnTo>
                                        <a:pt x="418" y="262"/>
                                      </a:lnTo>
                                      <a:lnTo>
                                        <a:pt x="418" y="258"/>
                                      </a:lnTo>
                                      <a:lnTo>
                                        <a:pt x="421" y="255"/>
                                      </a:lnTo>
                                      <a:lnTo>
                                        <a:pt x="421" y="252"/>
                                      </a:lnTo>
                                      <a:lnTo>
                                        <a:pt x="421" y="250"/>
                                      </a:lnTo>
                                      <a:lnTo>
                                        <a:pt x="421" y="246"/>
                                      </a:lnTo>
                                      <a:lnTo>
                                        <a:pt x="421" y="243"/>
                                      </a:lnTo>
                                      <a:lnTo>
                                        <a:pt x="421" y="237"/>
                                      </a:lnTo>
                                      <a:lnTo>
                                        <a:pt x="425" y="231"/>
                                      </a:lnTo>
                                      <a:lnTo>
                                        <a:pt x="425" y="221"/>
                                      </a:lnTo>
                                      <a:lnTo>
                                        <a:pt x="425" y="218"/>
                                      </a:lnTo>
                                      <a:lnTo>
                                        <a:pt x="425" y="206"/>
                                      </a:lnTo>
                                      <a:lnTo>
                                        <a:pt x="425" y="203"/>
                                      </a:lnTo>
                                      <a:lnTo>
                                        <a:pt x="425" y="197"/>
                                      </a:lnTo>
                                      <a:lnTo>
                                        <a:pt x="421" y="190"/>
                                      </a:lnTo>
                                      <a:lnTo>
                                        <a:pt x="421" y="187"/>
                                      </a:lnTo>
                                      <a:lnTo>
                                        <a:pt x="421" y="181"/>
                                      </a:lnTo>
                                      <a:lnTo>
                                        <a:pt x="421" y="178"/>
                                      </a:lnTo>
                                      <a:lnTo>
                                        <a:pt x="421" y="175"/>
                                      </a:lnTo>
                                      <a:lnTo>
                                        <a:pt x="421" y="172"/>
                                      </a:lnTo>
                                      <a:lnTo>
                                        <a:pt x="418" y="168"/>
                                      </a:lnTo>
                                      <a:lnTo>
                                        <a:pt x="418" y="165"/>
                                      </a:lnTo>
                                      <a:lnTo>
                                        <a:pt x="418" y="162"/>
                                      </a:lnTo>
                                      <a:lnTo>
                                        <a:pt x="418" y="160"/>
                                      </a:lnTo>
                                      <a:lnTo>
                                        <a:pt x="415" y="156"/>
                                      </a:lnTo>
                                      <a:lnTo>
                                        <a:pt x="415" y="153"/>
                                      </a:lnTo>
                                      <a:lnTo>
                                        <a:pt x="415" y="150"/>
                                      </a:lnTo>
                                      <a:lnTo>
                                        <a:pt x="413" y="147"/>
                                      </a:lnTo>
                                      <a:lnTo>
                                        <a:pt x="413" y="141"/>
                                      </a:lnTo>
                                      <a:lnTo>
                                        <a:pt x="409" y="134"/>
                                      </a:lnTo>
                                      <a:lnTo>
                                        <a:pt x="409" y="131"/>
                                      </a:lnTo>
                                      <a:lnTo>
                                        <a:pt x="409" y="128"/>
                                      </a:lnTo>
                                      <a:lnTo>
                                        <a:pt x="406" y="126"/>
                                      </a:lnTo>
                                      <a:lnTo>
                                        <a:pt x="403" y="122"/>
                                      </a:lnTo>
                                      <a:lnTo>
                                        <a:pt x="403" y="119"/>
                                      </a:lnTo>
                                      <a:lnTo>
                                        <a:pt x="399" y="116"/>
                                      </a:lnTo>
                                      <a:lnTo>
                                        <a:pt x="399" y="113"/>
                                      </a:lnTo>
                                      <a:lnTo>
                                        <a:pt x="396" y="109"/>
                                      </a:lnTo>
                                      <a:lnTo>
                                        <a:pt x="396" y="107"/>
                                      </a:lnTo>
                                      <a:lnTo>
                                        <a:pt x="393" y="104"/>
                                      </a:lnTo>
                                      <a:lnTo>
                                        <a:pt x="393" y="102"/>
                                      </a:lnTo>
                                      <a:lnTo>
                                        <a:pt x="391" y="98"/>
                                      </a:lnTo>
                                      <a:lnTo>
                                        <a:pt x="387" y="95"/>
                                      </a:lnTo>
                                      <a:lnTo>
                                        <a:pt x="387" y="93"/>
                                      </a:lnTo>
                                      <a:lnTo>
                                        <a:pt x="384" y="89"/>
                                      </a:lnTo>
                                      <a:lnTo>
                                        <a:pt x="384" y="86"/>
                                      </a:lnTo>
                                      <a:lnTo>
                                        <a:pt x="381" y="83"/>
                                      </a:lnTo>
                                      <a:lnTo>
                                        <a:pt x="378" y="83"/>
                                      </a:lnTo>
                                      <a:lnTo>
                                        <a:pt x="378" y="80"/>
                                      </a:lnTo>
                                      <a:lnTo>
                                        <a:pt x="374" y="76"/>
                                      </a:lnTo>
                                      <a:lnTo>
                                        <a:pt x="371" y="74"/>
                                      </a:lnTo>
                                      <a:lnTo>
                                        <a:pt x="371" y="71"/>
                                      </a:lnTo>
                                      <a:lnTo>
                                        <a:pt x="368" y="68"/>
                                      </a:lnTo>
                                      <a:lnTo>
                                        <a:pt x="366" y="68"/>
                                      </a:lnTo>
                                      <a:lnTo>
                                        <a:pt x="362" y="64"/>
                                      </a:lnTo>
                                      <a:lnTo>
                                        <a:pt x="362" y="61"/>
                                      </a:lnTo>
                                      <a:lnTo>
                                        <a:pt x="359" y="59"/>
                                      </a:lnTo>
                                      <a:lnTo>
                                        <a:pt x="352" y="55"/>
                                      </a:lnTo>
                                      <a:lnTo>
                                        <a:pt x="352" y="52"/>
                                      </a:lnTo>
                                      <a:lnTo>
                                        <a:pt x="346" y="46"/>
                                      </a:lnTo>
                                      <a:lnTo>
                                        <a:pt x="344" y="46"/>
                                      </a:lnTo>
                                      <a:lnTo>
                                        <a:pt x="340" y="42"/>
                                      </a:lnTo>
                                      <a:lnTo>
                                        <a:pt x="337" y="42"/>
                                      </a:lnTo>
                                      <a:lnTo>
                                        <a:pt x="334" y="40"/>
                                      </a:lnTo>
                                      <a:lnTo>
                                        <a:pt x="331" y="37"/>
                                      </a:lnTo>
                                      <a:lnTo>
                                        <a:pt x="327" y="34"/>
                                      </a:lnTo>
                                      <a:lnTo>
                                        <a:pt x="324" y="34"/>
                                      </a:lnTo>
                                      <a:lnTo>
                                        <a:pt x="321" y="34"/>
                                      </a:lnTo>
                                      <a:close/>
                                    </a:path>
                                  </a:pathLst>
                                </a:custGeom>
                                <a:solidFill>
                                  <a:srgbClr val="000000"/>
                                </a:solidFill>
                                <a:ln>
                                  <a:noFill/>
                                </a:ln>
                              </wps:spPr>
                              <wps:bodyPr rot="0" vert="horz" wrap="square" lIns="91440" tIns="45720" rIns="91440" bIns="45720" anchor="t" anchorCtr="0" upright="1">
                                <a:noAutofit/>
                              </wps:bodyPr>
                            </wps:wsp>
                            <wps:wsp>
                              <wps:cNvPr id="263" name="Freeform 14"/>
                              <wps:cNvSpPr/>
                              <wps:spPr bwMode="auto">
                                <a:xfrm>
                                  <a:off x="21" y="43"/>
                                  <a:ext cx="337" cy="421"/>
                                </a:xfrm>
                                <a:custGeom>
                                  <a:avLst/>
                                  <a:gdLst>
                                    <a:gd name="T0" fmla="*/ 297 w 337"/>
                                    <a:gd name="T1" fmla="*/ 18 h 421"/>
                                    <a:gd name="T2" fmla="*/ 277 w 337"/>
                                    <a:gd name="T3" fmla="*/ 9 h 421"/>
                                    <a:gd name="T4" fmla="*/ 247 w 337"/>
                                    <a:gd name="T5" fmla="*/ 3 h 421"/>
                                    <a:gd name="T6" fmla="*/ 186 w 337"/>
                                    <a:gd name="T7" fmla="*/ 0 h 421"/>
                                    <a:gd name="T8" fmla="*/ 159 w 337"/>
                                    <a:gd name="T9" fmla="*/ 5 h 421"/>
                                    <a:gd name="T10" fmla="*/ 122 w 337"/>
                                    <a:gd name="T11" fmla="*/ 18 h 421"/>
                                    <a:gd name="T12" fmla="*/ 90 w 337"/>
                                    <a:gd name="T13" fmla="*/ 37 h 421"/>
                                    <a:gd name="T14" fmla="*/ 72 w 337"/>
                                    <a:gd name="T15" fmla="*/ 49 h 421"/>
                                    <a:gd name="T16" fmla="*/ 53 w 337"/>
                                    <a:gd name="T17" fmla="*/ 71 h 421"/>
                                    <a:gd name="T18" fmla="*/ 40 w 337"/>
                                    <a:gd name="T19" fmla="*/ 83 h 421"/>
                                    <a:gd name="T20" fmla="*/ 22 w 337"/>
                                    <a:gd name="T21" fmla="*/ 116 h 421"/>
                                    <a:gd name="T22" fmla="*/ 10 w 337"/>
                                    <a:gd name="T23" fmla="*/ 150 h 421"/>
                                    <a:gd name="T24" fmla="*/ 3 w 337"/>
                                    <a:gd name="T25" fmla="*/ 172 h 421"/>
                                    <a:gd name="T26" fmla="*/ 0 w 337"/>
                                    <a:gd name="T27" fmla="*/ 225 h 421"/>
                                    <a:gd name="T28" fmla="*/ 10 w 337"/>
                                    <a:gd name="T29" fmla="*/ 271 h 421"/>
                                    <a:gd name="T30" fmla="*/ 18 w 337"/>
                                    <a:gd name="T31" fmla="*/ 293 h 421"/>
                                    <a:gd name="T32" fmla="*/ 25 w 337"/>
                                    <a:gd name="T33" fmla="*/ 311 h 421"/>
                                    <a:gd name="T34" fmla="*/ 47 w 337"/>
                                    <a:gd name="T35" fmla="*/ 345 h 421"/>
                                    <a:gd name="T36" fmla="*/ 69 w 337"/>
                                    <a:gd name="T37" fmla="*/ 367 h 421"/>
                                    <a:gd name="T38" fmla="*/ 90 w 337"/>
                                    <a:gd name="T39" fmla="*/ 383 h 421"/>
                                    <a:gd name="T40" fmla="*/ 110 w 337"/>
                                    <a:gd name="T41" fmla="*/ 394 h 421"/>
                                    <a:gd name="T42" fmla="*/ 132 w 337"/>
                                    <a:gd name="T43" fmla="*/ 406 h 421"/>
                                    <a:gd name="T44" fmla="*/ 174 w 337"/>
                                    <a:gd name="T45" fmla="*/ 419 h 421"/>
                                    <a:gd name="T46" fmla="*/ 193 w 337"/>
                                    <a:gd name="T47" fmla="*/ 421 h 421"/>
                                    <a:gd name="T48" fmla="*/ 265 w 337"/>
                                    <a:gd name="T49" fmla="*/ 416 h 421"/>
                                    <a:gd name="T50" fmla="*/ 297 w 337"/>
                                    <a:gd name="T51" fmla="*/ 403 h 421"/>
                                    <a:gd name="T52" fmla="*/ 315 w 337"/>
                                    <a:gd name="T53" fmla="*/ 394 h 421"/>
                                    <a:gd name="T54" fmla="*/ 334 w 337"/>
                                    <a:gd name="T55" fmla="*/ 383 h 421"/>
                                    <a:gd name="T56" fmla="*/ 315 w 337"/>
                                    <a:gd name="T57" fmla="*/ 394 h 421"/>
                                    <a:gd name="T58" fmla="*/ 293 w 337"/>
                                    <a:gd name="T59" fmla="*/ 403 h 421"/>
                                    <a:gd name="T60" fmla="*/ 250 w 337"/>
                                    <a:gd name="T61" fmla="*/ 419 h 421"/>
                                    <a:gd name="T62" fmla="*/ 227 w 337"/>
                                    <a:gd name="T63" fmla="*/ 421 h 421"/>
                                    <a:gd name="T64" fmla="*/ 147 w 337"/>
                                    <a:gd name="T65" fmla="*/ 412 h 421"/>
                                    <a:gd name="T66" fmla="*/ 129 w 337"/>
                                    <a:gd name="T67" fmla="*/ 403 h 421"/>
                                    <a:gd name="T68" fmla="*/ 107 w 337"/>
                                    <a:gd name="T69" fmla="*/ 390 h 421"/>
                                    <a:gd name="T70" fmla="*/ 78 w 337"/>
                                    <a:gd name="T71" fmla="*/ 373 h 421"/>
                                    <a:gd name="T72" fmla="*/ 63 w 337"/>
                                    <a:gd name="T73" fmla="*/ 358 h 421"/>
                                    <a:gd name="T74" fmla="*/ 43 w 337"/>
                                    <a:gd name="T75" fmla="*/ 339 h 421"/>
                                    <a:gd name="T76" fmla="*/ 28 w 337"/>
                                    <a:gd name="T77" fmla="*/ 315 h 421"/>
                                    <a:gd name="T78" fmla="*/ 22 w 337"/>
                                    <a:gd name="T79" fmla="*/ 296 h 421"/>
                                    <a:gd name="T80" fmla="*/ 13 w 337"/>
                                    <a:gd name="T81" fmla="*/ 274 h 421"/>
                                    <a:gd name="T82" fmla="*/ 3 w 337"/>
                                    <a:gd name="T83" fmla="*/ 243 h 421"/>
                                    <a:gd name="T84" fmla="*/ 3 w 337"/>
                                    <a:gd name="T85" fmla="*/ 196 h 421"/>
                                    <a:gd name="T86" fmla="*/ 10 w 337"/>
                                    <a:gd name="T87" fmla="*/ 159 h 421"/>
                                    <a:gd name="T88" fmla="*/ 16 w 337"/>
                                    <a:gd name="T89" fmla="*/ 138 h 421"/>
                                    <a:gd name="T90" fmla="*/ 22 w 337"/>
                                    <a:gd name="T91" fmla="*/ 119 h 421"/>
                                    <a:gd name="T92" fmla="*/ 40 w 337"/>
                                    <a:gd name="T93" fmla="*/ 92 h 421"/>
                                    <a:gd name="T94" fmla="*/ 60 w 337"/>
                                    <a:gd name="T95" fmla="*/ 68 h 421"/>
                                    <a:gd name="T96" fmla="*/ 82 w 337"/>
                                    <a:gd name="T97" fmla="*/ 46 h 421"/>
                                    <a:gd name="T98" fmla="*/ 112 w 337"/>
                                    <a:gd name="T99" fmla="*/ 24 h 421"/>
                                    <a:gd name="T100" fmla="*/ 132 w 337"/>
                                    <a:gd name="T101" fmla="*/ 15 h 421"/>
                                    <a:gd name="T102" fmla="*/ 159 w 337"/>
                                    <a:gd name="T103" fmla="*/ 5 h 421"/>
                                    <a:gd name="T104" fmla="*/ 221 w 337"/>
                                    <a:gd name="T105" fmla="*/ 0 h 421"/>
                                    <a:gd name="T106" fmla="*/ 250 w 337"/>
                                    <a:gd name="T107" fmla="*/ 5 h 421"/>
                                    <a:gd name="T108" fmla="*/ 280 w 337"/>
                                    <a:gd name="T109" fmla="*/ 12 h 421"/>
                                    <a:gd name="T110" fmla="*/ 305 w 337"/>
                                    <a:gd name="T111" fmla="*/ 24 h 421"/>
                                    <a:gd name="T112" fmla="*/ 321 w 337"/>
                                    <a:gd name="T113" fmla="*/ 31 h 4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37" h="421">
                                      <a:moveTo>
                                        <a:pt x="321" y="31"/>
                                      </a:moveTo>
                                      <a:lnTo>
                                        <a:pt x="321" y="31"/>
                                      </a:lnTo>
                                      <a:lnTo>
                                        <a:pt x="319" y="31"/>
                                      </a:lnTo>
                                      <a:lnTo>
                                        <a:pt x="319" y="27"/>
                                      </a:lnTo>
                                      <a:lnTo>
                                        <a:pt x="315" y="24"/>
                                      </a:lnTo>
                                      <a:lnTo>
                                        <a:pt x="309" y="21"/>
                                      </a:lnTo>
                                      <a:lnTo>
                                        <a:pt x="305" y="21"/>
                                      </a:lnTo>
                                      <a:lnTo>
                                        <a:pt x="297" y="18"/>
                                      </a:lnTo>
                                      <a:lnTo>
                                        <a:pt x="293" y="15"/>
                                      </a:lnTo>
                                      <a:lnTo>
                                        <a:pt x="290" y="15"/>
                                      </a:lnTo>
                                      <a:lnTo>
                                        <a:pt x="287" y="15"/>
                                      </a:lnTo>
                                      <a:lnTo>
                                        <a:pt x="284" y="12"/>
                                      </a:lnTo>
                                      <a:lnTo>
                                        <a:pt x="280" y="12"/>
                                      </a:lnTo>
                                      <a:lnTo>
                                        <a:pt x="277" y="9"/>
                                      </a:lnTo>
                                      <a:lnTo>
                                        <a:pt x="274" y="9"/>
                                      </a:lnTo>
                                      <a:lnTo>
                                        <a:pt x="272" y="9"/>
                                      </a:lnTo>
                                      <a:lnTo>
                                        <a:pt x="268" y="5"/>
                                      </a:lnTo>
                                      <a:lnTo>
                                        <a:pt x="255" y="3"/>
                                      </a:lnTo>
                                      <a:lnTo>
                                        <a:pt x="252" y="3"/>
                                      </a:lnTo>
                                      <a:lnTo>
                                        <a:pt x="250" y="3"/>
                                      </a:lnTo>
                                      <a:lnTo>
                                        <a:pt x="247" y="3"/>
                                      </a:lnTo>
                                      <a:lnTo>
                                        <a:pt x="243" y="3"/>
                                      </a:lnTo>
                                      <a:lnTo>
                                        <a:pt x="237" y="0"/>
                                      </a:lnTo>
                                      <a:lnTo>
                                        <a:pt x="227" y="0"/>
                                      </a:lnTo>
                                      <a:lnTo>
                                        <a:pt x="221" y="0"/>
                                      </a:lnTo>
                                      <a:lnTo>
                                        <a:pt x="200" y="0"/>
                                      </a:lnTo>
                                      <a:lnTo>
                                        <a:pt x="196" y="0"/>
                                      </a:lnTo>
                                      <a:lnTo>
                                        <a:pt x="186" y="0"/>
                                      </a:lnTo>
                                      <a:lnTo>
                                        <a:pt x="183" y="0"/>
                                      </a:lnTo>
                                      <a:lnTo>
                                        <a:pt x="178" y="3"/>
                                      </a:lnTo>
                                      <a:lnTo>
                                        <a:pt x="180" y="3"/>
                                      </a:lnTo>
                                      <a:lnTo>
                                        <a:pt x="178" y="3"/>
                                      </a:lnTo>
                                      <a:lnTo>
                                        <a:pt x="174" y="3"/>
                                      </a:lnTo>
                                      <a:lnTo>
                                        <a:pt x="171" y="3"/>
                                      </a:lnTo>
                                      <a:lnTo>
                                        <a:pt x="159" y="5"/>
                                      </a:lnTo>
                                      <a:lnTo>
                                        <a:pt x="147" y="9"/>
                                      </a:lnTo>
                                      <a:lnTo>
                                        <a:pt x="144" y="9"/>
                                      </a:lnTo>
                                      <a:lnTo>
                                        <a:pt x="144" y="12"/>
                                      </a:lnTo>
                                      <a:lnTo>
                                        <a:pt x="137" y="12"/>
                                      </a:lnTo>
                                      <a:lnTo>
                                        <a:pt x="134" y="15"/>
                                      </a:lnTo>
                                      <a:lnTo>
                                        <a:pt x="132" y="15"/>
                                      </a:lnTo>
                                      <a:lnTo>
                                        <a:pt x="129" y="15"/>
                                      </a:lnTo>
                                      <a:lnTo>
                                        <a:pt x="125" y="18"/>
                                      </a:lnTo>
                                      <a:lnTo>
                                        <a:pt x="122" y="18"/>
                                      </a:lnTo>
                                      <a:lnTo>
                                        <a:pt x="112" y="24"/>
                                      </a:lnTo>
                                      <a:lnTo>
                                        <a:pt x="110" y="24"/>
                                      </a:lnTo>
                                      <a:lnTo>
                                        <a:pt x="107" y="27"/>
                                      </a:lnTo>
                                      <a:lnTo>
                                        <a:pt x="103" y="31"/>
                                      </a:lnTo>
                                      <a:lnTo>
                                        <a:pt x="100" y="31"/>
                                      </a:lnTo>
                                      <a:lnTo>
                                        <a:pt x="97" y="34"/>
                                      </a:lnTo>
                                      <a:lnTo>
                                        <a:pt x="90" y="37"/>
                                      </a:lnTo>
                                      <a:lnTo>
                                        <a:pt x="87" y="39"/>
                                      </a:lnTo>
                                      <a:lnTo>
                                        <a:pt x="85" y="43"/>
                                      </a:lnTo>
                                      <a:lnTo>
                                        <a:pt x="82" y="43"/>
                                      </a:lnTo>
                                      <a:lnTo>
                                        <a:pt x="78" y="46"/>
                                      </a:lnTo>
                                      <a:lnTo>
                                        <a:pt x="75" y="49"/>
                                      </a:lnTo>
                                      <a:lnTo>
                                        <a:pt x="72" y="49"/>
                                      </a:lnTo>
                                      <a:lnTo>
                                        <a:pt x="69" y="56"/>
                                      </a:lnTo>
                                      <a:lnTo>
                                        <a:pt x="65" y="58"/>
                                      </a:lnTo>
                                      <a:lnTo>
                                        <a:pt x="63" y="58"/>
                                      </a:lnTo>
                                      <a:lnTo>
                                        <a:pt x="63" y="61"/>
                                      </a:lnTo>
                                      <a:lnTo>
                                        <a:pt x="60" y="65"/>
                                      </a:lnTo>
                                      <a:lnTo>
                                        <a:pt x="57" y="68"/>
                                      </a:lnTo>
                                      <a:lnTo>
                                        <a:pt x="53" y="71"/>
                                      </a:lnTo>
                                      <a:lnTo>
                                        <a:pt x="50" y="73"/>
                                      </a:lnTo>
                                      <a:lnTo>
                                        <a:pt x="50" y="77"/>
                                      </a:lnTo>
                                      <a:lnTo>
                                        <a:pt x="47" y="80"/>
                                      </a:lnTo>
                                      <a:lnTo>
                                        <a:pt x="43" y="83"/>
                                      </a:lnTo>
                                      <a:lnTo>
                                        <a:pt x="40" y="83"/>
                                      </a:lnTo>
                                      <a:lnTo>
                                        <a:pt x="40" y="90"/>
                                      </a:lnTo>
                                      <a:lnTo>
                                        <a:pt x="38" y="92"/>
                                      </a:lnTo>
                                      <a:lnTo>
                                        <a:pt x="38" y="90"/>
                                      </a:lnTo>
                                      <a:lnTo>
                                        <a:pt x="35" y="92"/>
                                      </a:lnTo>
                                      <a:lnTo>
                                        <a:pt x="35" y="95"/>
                                      </a:lnTo>
                                      <a:lnTo>
                                        <a:pt x="31" y="99"/>
                                      </a:lnTo>
                                      <a:lnTo>
                                        <a:pt x="28" y="106"/>
                                      </a:lnTo>
                                      <a:lnTo>
                                        <a:pt x="25" y="113"/>
                                      </a:lnTo>
                                      <a:lnTo>
                                        <a:pt x="22" y="116"/>
                                      </a:lnTo>
                                      <a:lnTo>
                                        <a:pt x="22" y="119"/>
                                      </a:lnTo>
                                      <a:lnTo>
                                        <a:pt x="18" y="123"/>
                                      </a:lnTo>
                                      <a:lnTo>
                                        <a:pt x="18" y="125"/>
                                      </a:lnTo>
                                      <a:lnTo>
                                        <a:pt x="18" y="128"/>
                                      </a:lnTo>
                                      <a:lnTo>
                                        <a:pt x="16" y="131"/>
                                      </a:lnTo>
                                      <a:lnTo>
                                        <a:pt x="13" y="138"/>
                                      </a:lnTo>
                                      <a:lnTo>
                                        <a:pt x="13" y="141"/>
                                      </a:lnTo>
                                      <a:lnTo>
                                        <a:pt x="13" y="147"/>
                                      </a:lnTo>
                                      <a:lnTo>
                                        <a:pt x="10" y="150"/>
                                      </a:lnTo>
                                      <a:lnTo>
                                        <a:pt x="10" y="153"/>
                                      </a:lnTo>
                                      <a:lnTo>
                                        <a:pt x="10" y="157"/>
                                      </a:lnTo>
                                      <a:lnTo>
                                        <a:pt x="6" y="159"/>
                                      </a:lnTo>
                                      <a:lnTo>
                                        <a:pt x="6" y="162"/>
                                      </a:lnTo>
                                      <a:lnTo>
                                        <a:pt x="6" y="165"/>
                                      </a:lnTo>
                                      <a:lnTo>
                                        <a:pt x="6" y="169"/>
                                      </a:lnTo>
                                      <a:lnTo>
                                        <a:pt x="3" y="172"/>
                                      </a:lnTo>
                                      <a:lnTo>
                                        <a:pt x="3" y="175"/>
                                      </a:lnTo>
                                      <a:lnTo>
                                        <a:pt x="3" y="178"/>
                                      </a:lnTo>
                                      <a:lnTo>
                                        <a:pt x="3" y="184"/>
                                      </a:lnTo>
                                      <a:lnTo>
                                        <a:pt x="3" y="187"/>
                                      </a:lnTo>
                                      <a:lnTo>
                                        <a:pt x="3" y="196"/>
                                      </a:lnTo>
                                      <a:lnTo>
                                        <a:pt x="3" y="194"/>
                                      </a:lnTo>
                                      <a:lnTo>
                                        <a:pt x="0" y="200"/>
                                      </a:lnTo>
                                      <a:lnTo>
                                        <a:pt x="0" y="225"/>
                                      </a:lnTo>
                                      <a:lnTo>
                                        <a:pt x="3" y="228"/>
                                      </a:lnTo>
                                      <a:lnTo>
                                        <a:pt x="3" y="230"/>
                                      </a:lnTo>
                                      <a:lnTo>
                                        <a:pt x="3" y="234"/>
                                      </a:lnTo>
                                      <a:lnTo>
                                        <a:pt x="3" y="243"/>
                                      </a:lnTo>
                                      <a:lnTo>
                                        <a:pt x="3" y="247"/>
                                      </a:lnTo>
                                      <a:lnTo>
                                        <a:pt x="6" y="255"/>
                                      </a:lnTo>
                                      <a:lnTo>
                                        <a:pt x="6" y="259"/>
                                      </a:lnTo>
                                      <a:lnTo>
                                        <a:pt x="6" y="262"/>
                                      </a:lnTo>
                                      <a:lnTo>
                                        <a:pt x="10" y="271"/>
                                      </a:lnTo>
                                      <a:lnTo>
                                        <a:pt x="13" y="274"/>
                                      </a:lnTo>
                                      <a:lnTo>
                                        <a:pt x="13" y="277"/>
                                      </a:lnTo>
                                      <a:lnTo>
                                        <a:pt x="13" y="281"/>
                                      </a:lnTo>
                                      <a:lnTo>
                                        <a:pt x="13" y="283"/>
                                      </a:lnTo>
                                      <a:lnTo>
                                        <a:pt x="16" y="286"/>
                                      </a:lnTo>
                                      <a:lnTo>
                                        <a:pt x="16" y="289"/>
                                      </a:lnTo>
                                      <a:lnTo>
                                        <a:pt x="18" y="293"/>
                                      </a:lnTo>
                                      <a:lnTo>
                                        <a:pt x="18" y="296"/>
                                      </a:lnTo>
                                      <a:lnTo>
                                        <a:pt x="18" y="299"/>
                                      </a:lnTo>
                                      <a:lnTo>
                                        <a:pt x="22" y="302"/>
                                      </a:lnTo>
                                      <a:lnTo>
                                        <a:pt x="22" y="305"/>
                                      </a:lnTo>
                                      <a:lnTo>
                                        <a:pt x="25" y="308"/>
                                      </a:lnTo>
                                      <a:lnTo>
                                        <a:pt x="25" y="311"/>
                                      </a:lnTo>
                                      <a:lnTo>
                                        <a:pt x="28" y="315"/>
                                      </a:lnTo>
                                      <a:lnTo>
                                        <a:pt x="28" y="317"/>
                                      </a:lnTo>
                                      <a:lnTo>
                                        <a:pt x="31" y="324"/>
                                      </a:lnTo>
                                      <a:lnTo>
                                        <a:pt x="35" y="327"/>
                                      </a:lnTo>
                                      <a:lnTo>
                                        <a:pt x="38" y="330"/>
                                      </a:lnTo>
                                      <a:lnTo>
                                        <a:pt x="40" y="333"/>
                                      </a:lnTo>
                                      <a:lnTo>
                                        <a:pt x="43" y="339"/>
                                      </a:lnTo>
                                      <a:lnTo>
                                        <a:pt x="47" y="342"/>
                                      </a:lnTo>
                                      <a:lnTo>
                                        <a:pt x="47" y="345"/>
                                      </a:lnTo>
                                      <a:lnTo>
                                        <a:pt x="50" y="349"/>
                                      </a:lnTo>
                                      <a:lnTo>
                                        <a:pt x="53" y="349"/>
                                      </a:lnTo>
                                      <a:lnTo>
                                        <a:pt x="57" y="354"/>
                                      </a:lnTo>
                                      <a:lnTo>
                                        <a:pt x="60" y="358"/>
                                      </a:lnTo>
                                      <a:lnTo>
                                        <a:pt x="63" y="361"/>
                                      </a:lnTo>
                                      <a:lnTo>
                                        <a:pt x="65" y="364"/>
                                      </a:lnTo>
                                      <a:lnTo>
                                        <a:pt x="69" y="367"/>
                                      </a:lnTo>
                                      <a:lnTo>
                                        <a:pt x="72" y="370"/>
                                      </a:lnTo>
                                      <a:lnTo>
                                        <a:pt x="75" y="373"/>
                                      </a:lnTo>
                                      <a:lnTo>
                                        <a:pt x="78" y="376"/>
                                      </a:lnTo>
                                      <a:lnTo>
                                        <a:pt x="85" y="379"/>
                                      </a:lnTo>
                                      <a:lnTo>
                                        <a:pt x="85" y="383"/>
                                      </a:lnTo>
                                      <a:lnTo>
                                        <a:pt x="90" y="383"/>
                                      </a:lnTo>
                                      <a:lnTo>
                                        <a:pt x="94" y="386"/>
                                      </a:lnTo>
                                      <a:lnTo>
                                        <a:pt x="90" y="386"/>
                                      </a:lnTo>
                                      <a:lnTo>
                                        <a:pt x="94" y="388"/>
                                      </a:lnTo>
                                      <a:lnTo>
                                        <a:pt x="97" y="388"/>
                                      </a:lnTo>
                                      <a:lnTo>
                                        <a:pt x="100" y="390"/>
                                      </a:lnTo>
                                      <a:lnTo>
                                        <a:pt x="103" y="390"/>
                                      </a:lnTo>
                                      <a:lnTo>
                                        <a:pt x="107" y="394"/>
                                      </a:lnTo>
                                      <a:lnTo>
                                        <a:pt x="110" y="394"/>
                                      </a:lnTo>
                                      <a:lnTo>
                                        <a:pt x="112" y="397"/>
                                      </a:lnTo>
                                      <a:lnTo>
                                        <a:pt x="115" y="397"/>
                                      </a:lnTo>
                                      <a:lnTo>
                                        <a:pt x="115" y="400"/>
                                      </a:lnTo>
                                      <a:lnTo>
                                        <a:pt x="122" y="403"/>
                                      </a:lnTo>
                                      <a:lnTo>
                                        <a:pt x="125" y="403"/>
                                      </a:lnTo>
                                      <a:lnTo>
                                        <a:pt x="129" y="406"/>
                                      </a:lnTo>
                                      <a:lnTo>
                                        <a:pt x="132" y="406"/>
                                      </a:lnTo>
                                      <a:lnTo>
                                        <a:pt x="134" y="409"/>
                                      </a:lnTo>
                                      <a:lnTo>
                                        <a:pt x="137" y="409"/>
                                      </a:lnTo>
                                      <a:lnTo>
                                        <a:pt x="141" y="409"/>
                                      </a:lnTo>
                                      <a:lnTo>
                                        <a:pt x="144" y="412"/>
                                      </a:lnTo>
                                      <a:lnTo>
                                        <a:pt x="144" y="409"/>
                                      </a:lnTo>
                                      <a:lnTo>
                                        <a:pt x="147" y="412"/>
                                      </a:lnTo>
                                      <a:lnTo>
                                        <a:pt x="150" y="412"/>
                                      </a:lnTo>
                                      <a:lnTo>
                                        <a:pt x="174" y="419"/>
                                      </a:lnTo>
                                      <a:lnTo>
                                        <a:pt x="178" y="419"/>
                                      </a:lnTo>
                                      <a:lnTo>
                                        <a:pt x="178" y="421"/>
                                      </a:lnTo>
                                      <a:lnTo>
                                        <a:pt x="183" y="421"/>
                                      </a:lnTo>
                                      <a:lnTo>
                                        <a:pt x="186" y="421"/>
                                      </a:lnTo>
                                      <a:lnTo>
                                        <a:pt x="190" y="421"/>
                                      </a:lnTo>
                                      <a:lnTo>
                                        <a:pt x="193" y="421"/>
                                      </a:lnTo>
                                      <a:lnTo>
                                        <a:pt x="227" y="421"/>
                                      </a:lnTo>
                                      <a:lnTo>
                                        <a:pt x="230" y="421"/>
                                      </a:lnTo>
                                      <a:lnTo>
                                        <a:pt x="237" y="421"/>
                                      </a:lnTo>
                                      <a:lnTo>
                                        <a:pt x="243" y="421"/>
                                      </a:lnTo>
                                      <a:lnTo>
                                        <a:pt x="247" y="419"/>
                                      </a:lnTo>
                                      <a:lnTo>
                                        <a:pt x="250" y="419"/>
                                      </a:lnTo>
                                      <a:lnTo>
                                        <a:pt x="262" y="416"/>
                                      </a:lnTo>
                                      <a:lnTo>
                                        <a:pt x="265" y="416"/>
                                      </a:lnTo>
                                      <a:lnTo>
                                        <a:pt x="274" y="412"/>
                                      </a:lnTo>
                                      <a:lnTo>
                                        <a:pt x="277" y="409"/>
                                      </a:lnTo>
                                      <a:lnTo>
                                        <a:pt x="277" y="412"/>
                                      </a:lnTo>
                                      <a:lnTo>
                                        <a:pt x="287" y="409"/>
                                      </a:lnTo>
                                      <a:lnTo>
                                        <a:pt x="290" y="406"/>
                                      </a:lnTo>
                                      <a:lnTo>
                                        <a:pt x="293" y="406"/>
                                      </a:lnTo>
                                      <a:lnTo>
                                        <a:pt x="297" y="403"/>
                                      </a:lnTo>
                                      <a:lnTo>
                                        <a:pt x="299" y="403"/>
                                      </a:lnTo>
                                      <a:lnTo>
                                        <a:pt x="302" y="400"/>
                                      </a:lnTo>
                                      <a:lnTo>
                                        <a:pt x="305" y="400"/>
                                      </a:lnTo>
                                      <a:lnTo>
                                        <a:pt x="309" y="397"/>
                                      </a:lnTo>
                                      <a:lnTo>
                                        <a:pt x="309" y="400"/>
                                      </a:lnTo>
                                      <a:lnTo>
                                        <a:pt x="312" y="397"/>
                                      </a:lnTo>
                                      <a:lnTo>
                                        <a:pt x="315" y="394"/>
                                      </a:lnTo>
                                      <a:lnTo>
                                        <a:pt x="319" y="394"/>
                                      </a:lnTo>
                                      <a:lnTo>
                                        <a:pt x="319" y="390"/>
                                      </a:lnTo>
                                      <a:lnTo>
                                        <a:pt x="321" y="390"/>
                                      </a:lnTo>
                                      <a:lnTo>
                                        <a:pt x="324" y="388"/>
                                      </a:lnTo>
                                      <a:lnTo>
                                        <a:pt x="327" y="388"/>
                                      </a:lnTo>
                                      <a:lnTo>
                                        <a:pt x="337" y="383"/>
                                      </a:lnTo>
                                      <a:lnTo>
                                        <a:pt x="334" y="383"/>
                                      </a:lnTo>
                                      <a:lnTo>
                                        <a:pt x="327" y="386"/>
                                      </a:lnTo>
                                      <a:lnTo>
                                        <a:pt x="324" y="388"/>
                                      </a:lnTo>
                                      <a:lnTo>
                                        <a:pt x="321" y="388"/>
                                      </a:lnTo>
                                      <a:lnTo>
                                        <a:pt x="319" y="390"/>
                                      </a:lnTo>
                                      <a:lnTo>
                                        <a:pt x="315" y="394"/>
                                      </a:lnTo>
                                      <a:lnTo>
                                        <a:pt x="312" y="394"/>
                                      </a:lnTo>
                                      <a:lnTo>
                                        <a:pt x="309" y="397"/>
                                      </a:lnTo>
                                      <a:lnTo>
                                        <a:pt x="312" y="397"/>
                                      </a:lnTo>
                                      <a:lnTo>
                                        <a:pt x="309" y="397"/>
                                      </a:lnTo>
                                      <a:lnTo>
                                        <a:pt x="305" y="400"/>
                                      </a:lnTo>
                                      <a:lnTo>
                                        <a:pt x="302" y="400"/>
                                      </a:lnTo>
                                      <a:lnTo>
                                        <a:pt x="299" y="400"/>
                                      </a:lnTo>
                                      <a:lnTo>
                                        <a:pt x="297" y="403"/>
                                      </a:lnTo>
                                      <a:lnTo>
                                        <a:pt x="293" y="403"/>
                                      </a:lnTo>
                                      <a:lnTo>
                                        <a:pt x="290" y="406"/>
                                      </a:lnTo>
                                      <a:lnTo>
                                        <a:pt x="287" y="406"/>
                                      </a:lnTo>
                                      <a:lnTo>
                                        <a:pt x="277" y="409"/>
                                      </a:lnTo>
                                      <a:lnTo>
                                        <a:pt x="274" y="412"/>
                                      </a:lnTo>
                                      <a:lnTo>
                                        <a:pt x="265" y="412"/>
                                      </a:lnTo>
                                      <a:lnTo>
                                        <a:pt x="262" y="416"/>
                                      </a:lnTo>
                                      <a:lnTo>
                                        <a:pt x="250" y="419"/>
                                      </a:lnTo>
                                      <a:lnTo>
                                        <a:pt x="243" y="419"/>
                                      </a:lnTo>
                                      <a:lnTo>
                                        <a:pt x="240" y="419"/>
                                      </a:lnTo>
                                      <a:lnTo>
                                        <a:pt x="243" y="419"/>
                                      </a:lnTo>
                                      <a:lnTo>
                                        <a:pt x="237" y="419"/>
                                      </a:lnTo>
                                      <a:lnTo>
                                        <a:pt x="230" y="419"/>
                                      </a:lnTo>
                                      <a:lnTo>
                                        <a:pt x="227" y="421"/>
                                      </a:lnTo>
                                      <a:lnTo>
                                        <a:pt x="193" y="421"/>
                                      </a:lnTo>
                                      <a:lnTo>
                                        <a:pt x="190" y="419"/>
                                      </a:lnTo>
                                      <a:lnTo>
                                        <a:pt x="186" y="419"/>
                                      </a:lnTo>
                                      <a:lnTo>
                                        <a:pt x="183" y="419"/>
                                      </a:lnTo>
                                      <a:lnTo>
                                        <a:pt x="180" y="419"/>
                                      </a:lnTo>
                                      <a:lnTo>
                                        <a:pt x="178" y="419"/>
                                      </a:lnTo>
                                      <a:lnTo>
                                        <a:pt x="174" y="419"/>
                                      </a:lnTo>
                                      <a:lnTo>
                                        <a:pt x="150" y="412"/>
                                      </a:lnTo>
                                      <a:lnTo>
                                        <a:pt x="147" y="412"/>
                                      </a:lnTo>
                                      <a:lnTo>
                                        <a:pt x="150" y="412"/>
                                      </a:lnTo>
                                      <a:lnTo>
                                        <a:pt x="144" y="409"/>
                                      </a:lnTo>
                                      <a:lnTo>
                                        <a:pt x="141" y="409"/>
                                      </a:lnTo>
                                      <a:lnTo>
                                        <a:pt x="141" y="406"/>
                                      </a:lnTo>
                                      <a:lnTo>
                                        <a:pt x="137" y="406"/>
                                      </a:lnTo>
                                      <a:lnTo>
                                        <a:pt x="132" y="406"/>
                                      </a:lnTo>
                                      <a:lnTo>
                                        <a:pt x="129" y="403"/>
                                      </a:lnTo>
                                      <a:lnTo>
                                        <a:pt x="122" y="400"/>
                                      </a:lnTo>
                                      <a:lnTo>
                                        <a:pt x="119" y="400"/>
                                      </a:lnTo>
                                      <a:lnTo>
                                        <a:pt x="115" y="397"/>
                                      </a:lnTo>
                                      <a:lnTo>
                                        <a:pt x="112" y="394"/>
                                      </a:lnTo>
                                      <a:lnTo>
                                        <a:pt x="110" y="394"/>
                                      </a:lnTo>
                                      <a:lnTo>
                                        <a:pt x="107" y="390"/>
                                      </a:lnTo>
                                      <a:lnTo>
                                        <a:pt x="103" y="390"/>
                                      </a:lnTo>
                                      <a:lnTo>
                                        <a:pt x="100" y="388"/>
                                      </a:lnTo>
                                      <a:lnTo>
                                        <a:pt x="97" y="388"/>
                                      </a:lnTo>
                                      <a:lnTo>
                                        <a:pt x="97" y="386"/>
                                      </a:lnTo>
                                      <a:lnTo>
                                        <a:pt x="94" y="383"/>
                                      </a:lnTo>
                                      <a:lnTo>
                                        <a:pt x="90" y="383"/>
                                      </a:lnTo>
                                      <a:lnTo>
                                        <a:pt x="87" y="379"/>
                                      </a:lnTo>
                                      <a:lnTo>
                                        <a:pt x="85" y="376"/>
                                      </a:lnTo>
                                      <a:lnTo>
                                        <a:pt x="78" y="373"/>
                                      </a:lnTo>
                                      <a:lnTo>
                                        <a:pt x="75" y="370"/>
                                      </a:lnTo>
                                      <a:lnTo>
                                        <a:pt x="72" y="367"/>
                                      </a:lnTo>
                                      <a:lnTo>
                                        <a:pt x="69" y="364"/>
                                      </a:lnTo>
                                      <a:lnTo>
                                        <a:pt x="65" y="364"/>
                                      </a:lnTo>
                                      <a:lnTo>
                                        <a:pt x="65" y="361"/>
                                      </a:lnTo>
                                      <a:lnTo>
                                        <a:pt x="63" y="358"/>
                                      </a:lnTo>
                                      <a:lnTo>
                                        <a:pt x="60" y="354"/>
                                      </a:lnTo>
                                      <a:lnTo>
                                        <a:pt x="53" y="349"/>
                                      </a:lnTo>
                                      <a:lnTo>
                                        <a:pt x="50" y="345"/>
                                      </a:lnTo>
                                      <a:lnTo>
                                        <a:pt x="50" y="342"/>
                                      </a:lnTo>
                                      <a:lnTo>
                                        <a:pt x="47" y="342"/>
                                      </a:lnTo>
                                      <a:lnTo>
                                        <a:pt x="43" y="339"/>
                                      </a:lnTo>
                                      <a:lnTo>
                                        <a:pt x="40" y="333"/>
                                      </a:lnTo>
                                      <a:lnTo>
                                        <a:pt x="38" y="330"/>
                                      </a:lnTo>
                                      <a:lnTo>
                                        <a:pt x="35" y="324"/>
                                      </a:lnTo>
                                      <a:lnTo>
                                        <a:pt x="35" y="320"/>
                                      </a:lnTo>
                                      <a:lnTo>
                                        <a:pt x="31" y="317"/>
                                      </a:lnTo>
                                      <a:lnTo>
                                        <a:pt x="28" y="315"/>
                                      </a:lnTo>
                                      <a:lnTo>
                                        <a:pt x="28" y="311"/>
                                      </a:lnTo>
                                      <a:lnTo>
                                        <a:pt x="25" y="308"/>
                                      </a:lnTo>
                                      <a:lnTo>
                                        <a:pt x="25" y="305"/>
                                      </a:lnTo>
                                      <a:lnTo>
                                        <a:pt x="22" y="302"/>
                                      </a:lnTo>
                                      <a:lnTo>
                                        <a:pt x="22" y="299"/>
                                      </a:lnTo>
                                      <a:lnTo>
                                        <a:pt x="22" y="296"/>
                                      </a:lnTo>
                                      <a:lnTo>
                                        <a:pt x="18" y="293"/>
                                      </a:lnTo>
                                      <a:lnTo>
                                        <a:pt x="18" y="289"/>
                                      </a:lnTo>
                                      <a:lnTo>
                                        <a:pt x="16" y="286"/>
                                      </a:lnTo>
                                      <a:lnTo>
                                        <a:pt x="16" y="283"/>
                                      </a:lnTo>
                                      <a:lnTo>
                                        <a:pt x="16" y="281"/>
                                      </a:lnTo>
                                      <a:lnTo>
                                        <a:pt x="13" y="277"/>
                                      </a:lnTo>
                                      <a:lnTo>
                                        <a:pt x="13" y="274"/>
                                      </a:lnTo>
                                      <a:lnTo>
                                        <a:pt x="10" y="271"/>
                                      </a:lnTo>
                                      <a:lnTo>
                                        <a:pt x="13" y="271"/>
                                      </a:lnTo>
                                      <a:lnTo>
                                        <a:pt x="10" y="262"/>
                                      </a:lnTo>
                                      <a:lnTo>
                                        <a:pt x="6" y="259"/>
                                      </a:lnTo>
                                      <a:lnTo>
                                        <a:pt x="6" y="255"/>
                                      </a:lnTo>
                                      <a:lnTo>
                                        <a:pt x="6" y="243"/>
                                      </a:lnTo>
                                      <a:lnTo>
                                        <a:pt x="3" y="243"/>
                                      </a:lnTo>
                                      <a:lnTo>
                                        <a:pt x="3" y="234"/>
                                      </a:lnTo>
                                      <a:lnTo>
                                        <a:pt x="3" y="230"/>
                                      </a:lnTo>
                                      <a:lnTo>
                                        <a:pt x="3" y="228"/>
                                      </a:lnTo>
                                      <a:lnTo>
                                        <a:pt x="3" y="225"/>
                                      </a:lnTo>
                                      <a:lnTo>
                                        <a:pt x="3" y="200"/>
                                      </a:lnTo>
                                      <a:lnTo>
                                        <a:pt x="3" y="196"/>
                                      </a:lnTo>
                                      <a:lnTo>
                                        <a:pt x="3" y="187"/>
                                      </a:lnTo>
                                      <a:lnTo>
                                        <a:pt x="3" y="184"/>
                                      </a:lnTo>
                                      <a:lnTo>
                                        <a:pt x="3" y="178"/>
                                      </a:lnTo>
                                      <a:lnTo>
                                        <a:pt x="6" y="175"/>
                                      </a:lnTo>
                                      <a:lnTo>
                                        <a:pt x="6" y="172"/>
                                      </a:lnTo>
                                      <a:lnTo>
                                        <a:pt x="6" y="169"/>
                                      </a:lnTo>
                                      <a:lnTo>
                                        <a:pt x="6" y="165"/>
                                      </a:lnTo>
                                      <a:lnTo>
                                        <a:pt x="6" y="162"/>
                                      </a:lnTo>
                                      <a:lnTo>
                                        <a:pt x="10" y="159"/>
                                      </a:lnTo>
                                      <a:lnTo>
                                        <a:pt x="10" y="157"/>
                                      </a:lnTo>
                                      <a:lnTo>
                                        <a:pt x="10" y="153"/>
                                      </a:lnTo>
                                      <a:lnTo>
                                        <a:pt x="13" y="150"/>
                                      </a:lnTo>
                                      <a:lnTo>
                                        <a:pt x="10" y="150"/>
                                      </a:lnTo>
                                      <a:lnTo>
                                        <a:pt x="13" y="147"/>
                                      </a:lnTo>
                                      <a:lnTo>
                                        <a:pt x="16" y="141"/>
                                      </a:lnTo>
                                      <a:lnTo>
                                        <a:pt x="16" y="138"/>
                                      </a:lnTo>
                                      <a:lnTo>
                                        <a:pt x="18" y="131"/>
                                      </a:lnTo>
                                      <a:lnTo>
                                        <a:pt x="18" y="128"/>
                                      </a:lnTo>
                                      <a:lnTo>
                                        <a:pt x="22" y="125"/>
                                      </a:lnTo>
                                      <a:lnTo>
                                        <a:pt x="22" y="123"/>
                                      </a:lnTo>
                                      <a:lnTo>
                                        <a:pt x="22" y="119"/>
                                      </a:lnTo>
                                      <a:lnTo>
                                        <a:pt x="25" y="116"/>
                                      </a:lnTo>
                                      <a:lnTo>
                                        <a:pt x="25" y="113"/>
                                      </a:lnTo>
                                      <a:lnTo>
                                        <a:pt x="28" y="106"/>
                                      </a:lnTo>
                                      <a:lnTo>
                                        <a:pt x="35" y="101"/>
                                      </a:lnTo>
                                      <a:lnTo>
                                        <a:pt x="35" y="95"/>
                                      </a:lnTo>
                                      <a:lnTo>
                                        <a:pt x="38" y="95"/>
                                      </a:lnTo>
                                      <a:lnTo>
                                        <a:pt x="40" y="92"/>
                                      </a:lnTo>
                                      <a:lnTo>
                                        <a:pt x="40" y="90"/>
                                      </a:lnTo>
                                      <a:lnTo>
                                        <a:pt x="43" y="86"/>
                                      </a:lnTo>
                                      <a:lnTo>
                                        <a:pt x="47" y="83"/>
                                      </a:lnTo>
                                      <a:lnTo>
                                        <a:pt x="47" y="80"/>
                                      </a:lnTo>
                                      <a:lnTo>
                                        <a:pt x="50" y="77"/>
                                      </a:lnTo>
                                      <a:lnTo>
                                        <a:pt x="53" y="73"/>
                                      </a:lnTo>
                                      <a:lnTo>
                                        <a:pt x="57" y="71"/>
                                      </a:lnTo>
                                      <a:lnTo>
                                        <a:pt x="60" y="68"/>
                                      </a:lnTo>
                                      <a:lnTo>
                                        <a:pt x="60" y="65"/>
                                      </a:lnTo>
                                      <a:lnTo>
                                        <a:pt x="63" y="65"/>
                                      </a:lnTo>
                                      <a:lnTo>
                                        <a:pt x="65" y="61"/>
                                      </a:lnTo>
                                      <a:lnTo>
                                        <a:pt x="65" y="58"/>
                                      </a:lnTo>
                                      <a:lnTo>
                                        <a:pt x="69" y="56"/>
                                      </a:lnTo>
                                      <a:lnTo>
                                        <a:pt x="75" y="52"/>
                                      </a:lnTo>
                                      <a:lnTo>
                                        <a:pt x="78" y="49"/>
                                      </a:lnTo>
                                      <a:lnTo>
                                        <a:pt x="78" y="46"/>
                                      </a:lnTo>
                                      <a:lnTo>
                                        <a:pt x="82" y="46"/>
                                      </a:lnTo>
                                      <a:lnTo>
                                        <a:pt x="85" y="43"/>
                                      </a:lnTo>
                                      <a:lnTo>
                                        <a:pt x="87" y="43"/>
                                      </a:lnTo>
                                      <a:lnTo>
                                        <a:pt x="90" y="39"/>
                                      </a:lnTo>
                                      <a:lnTo>
                                        <a:pt x="97" y="34"/>
                                      </a:lnTo>
                                      <a:lnTo>
                                        <a:pt x="100" y="34"/>
                                      </a:lnTo>
                                      <a:lnTo>
                                        <a:pt x="103" y="31"/>
                                      </a:lnTo>
                                      <a:lnTo>
                                        <a:pt x="107" y="27"/>
                                      </a:lnTo>
                                      <a:lnTo>
                                        <a:pt x="110" y="27"/>
                                      </a:lnTo>
                                      <a:lnTo>
                                        <a:pt x="112" y="24"/>
                                      </a:lnTo>
                                      <a:lnTo>
                                        <a:pt x="122" y="21"/>
                                      </a:lnTo>
                                      <a:lnTo>
                                        <a:pt x="125" y="21"/>
                                      </a:lnTo>
                                      <a:lnTo>
                                        <a:pt x="129" y="18"/>
                                      </a:lnTo>
                                      <a:lnTo>
                                        <a:pt x="132" y="18"/>
                                      </a:lnTo>
                                      <a:lnTo>
                                        <a:pt x="134" y="15"/>
                                      </a:lnTo>
                                      <a:lnTo>
                                        <a:pt x="132" y="15"/>
                                      </a:lnTo>
                                      <a:lnTo>
                                        <a:pt x="137" y="15"/>
                                      </a:lnTo>
                                      <a:lnTo>
                                        <a:pt x="141" y="12"/>
                                      </a:lnTo>
                                      <a:lnTo>
                                        <a:pt x="141" y="15"/>
                                      </a:lnTo>
                                      <a:lnTo>
                                        <a:pt x="144" y="12"/>
                                      </a:lnTo>
                                      <a:lnTo>
                                        <a:pt x="150" y="9"/>
                                      </a:lnTo>
                                      <a:lnTo>
                                        <a:pt x="147" y="9"/>
                                      </a:lnTo>
                                      <a:lnTo>
                                        <a:pt x="159" y="9"/>
                                      </a:lnTo>
                                      <a:lnTo>
                                        <a:pt x="159" y="5"/>
                                      </a:lnTo>
                                      <a:lnTo>
                                        <a:pt x="171" y="5"/>
                                      </a:lnTo>
                                      <a:lnTo>
                                        <a:pt x="174" y="5"/>
                                      </a:lnTo>
                                      <a:lnTo>
                                        <a:pt x="178" y="3"/>
                                      </a:lnTo>
                                      <a:lnTo>
                                        <a:pt x="180" y="3"/>
                                      </a:lnTo>
                                      <a:lnTo>
                                        <a:pt x="183" y="3"/>
                                      </a:lnTo>
                                      <a:lnTo>
                                        <a:pt x="186" y="3"/>
                                      </a:lnTo>
                                      <a:lnTo>
                                        <a:pt x="196" y="3"/>
                                      </a:lnTo>
                                      <a:lnTo>
                                        <a:pt x="200" y="0"/>
                                      </a:lnTo>
                                      <a:lnTo>
                                        <a:pt x="221" y="0"/>
                                      </a:lnTo>
                                      <a:lnTo>
                                        <a:pt x="225" y="3"/>
                                      </a:lnTo>
                                      <a:lnTo>
                                        <a:pt x="237" y="3"/>
                                      </a:lnTo>
                                      <a:lnTo>
                                        <a:pt x="243" y="3"/>
                                      </a:lnTo>
                                      <a:lnTo>
                                        <a:pt x="247" y="3"/>
                                      </a:lnTo>
                                      <a:lnTo>
                                        <a:pt x="243" y="3"/>
                                      </a:lnTo>
                                      <a:lnTo>
                                        <a:pt x="250" y="5"/>
                                      </a:lnTo>
                                      <a:lnTo>
                                        <a:pt x="252" y="5"/>
                                      </a:lnTo>
                                      <a:lnTo>
                                        <a:pt x="255" y="5"/>
                                      </a:lnTo>
                                      <a:lnTo>
                                        <a:pt x="268" y="9"/>
                                      </a:lnTo>
                                      <a:lnTo>
                                        <a:pt x="272" y="9"/>
                                      </a:lnTo>
                                      <a:lnTo>
                                        <a:pt x="274" y="12"/>
                                      </a:lnTo>
                                      <a:lnTo>
                                        <a:pt x="277" y="12"/>
                                      </a:lnTo>
                                      <a:lnTo>
                                        <a:pt x="280" y="12"/>
                                      </a:lnTo>
                                      <a:lnTo>
                                        <a:pt x="284" y="15"/>
                                      </a:lnTo>
                                      <a:lnTo>
                                        <a:pt x="284" y="12"/>
                                      </a:lnTo>
                                      <a:lnTo>
                                        <a:pt x="287" y="15"/>
                                      </a:lnTo>
                                      <a:lnTo>
                                        <a:pt x="290" y="15"/>
                                      </a:lnTo>
                                      <a:lnTo>
                                        <a:pt x="293" y="18"/>
                                      </a:lnTo>
                                      <a:lnTo>
                                        <a:pt x="297" y="18"/>
                                      </a:lnTo>
                                      <a:lnTo>
                                        <a:pt x="305" y="24"/>
                                      </a:lnTo>
                                      <a:lnTo>
                                        <a:pt x="309" y="24"/>
                                      </a:lnTo>
                                      <a:lnTo>
                                        <a:pt x="312" y="27"/>
                                      </a:lnTo>
                                      <a:lnTo>
                                        <a:pt x="315" y="27"/>
                                      </a:lnTo>
                                      <a:lnTo>
                                        <a:pt x="319" y="31"/>
                                      </a:lnTo>
                                      <a:lnTo>
                                        <a:pt x="321" y="34"/>
                                      </a:lnTo>
                                      <a:lnTo>
                                        <a:pt x="321" y="31"/>
                                      </a:lnTo>
                                      <a:close/>
                                    </a:path>
                                  </a:pathLst>
                                </a:custGeom>
                                <a:solidFill>
                                  <a:srgbClr val="000000"/>
                                </a:solidFill>
                                <a:ln>
                                  <a:noFill/>
                                </a:ln>
                              </wps:spPr>
                              <wps:bodyPr rot="0" vert="horz" wrap="square" lIns="91440" tIns="45720" rIns="91440" bIns="45720" anchor="t" anchorCtr="0" upright="1">
                                <a:noAutofit/>
                              </wps:bodyPr>
                            </wps:wsp>
                            <wps:wsp>
                              <wps:cNvPr id="264" name="Freeform 15"/>
                              <wps:cNvSpPr/>
                              <wps:spPr bwMode="auto">
                                <a:xfrm>
                                  <a:off x="17" y="40"/>
                                  <a:ext cx="425" cy="386"/>
                                </a:xfrm>
                                <a:custGeom>
                                  <a:avLst/>
                                  <a:gdLst>
                                    <a:gd name="T0" fmla="*/ 370 w 425"/>
                                    <a:gd name="T1" fmla="*/ 357 h 386"/>
                                    <a:gd name="T2" fmla="*/ 395 w 425"/>
                                    <a:gd name="T3" fmla="*/ 323 h 386"/>
                                    <a:gd name="T4" fmla="*/ 407 w 425"/>
                                    <a:gd name="T5" fmla="*/ 302 h 386"/>
                                    <a:gd name="T6" fmla="*/ 413 w 425"/>
                                    <a:gd name="T7" fmla="*/ 286 h 386"/>
                                    <a:gd name="T8" fmla="*/ 422 w 425"/>
                                    <a:gd name="T9" fmla="*/ 258 h 386"/>
                                    <a:gd name="T10" fmla="*/ 425 w 425"/>
                                    <a:gd name="T11" fmla="*/ 203 h 386"/>
                                    <a:gd name="T12" fmla="*/ 422 w 425"/>
                                    <a:gd name="T13" fmla="*/ 168 h 386"/>
                                    <a:gd name="T14" fmla="*/ 413 w 425"/>
                                    <a:gd name="T15" fmla="*/ 144 h 386"/>
                                    <a:gd name="T16" fmla="*/ 407 w 425"/>
                                    <a:gd name="T17" fmla="*/ 128 h 386"/>
                                    <a:gd name="T18" fmla="*/ 395 w 425"/>
                                    <a:gd name="T19" fmla="*/ 104 h 386"/>
                                    <a:gd name="T20" fmla="*/ 378 w 425"/>
                                    <a:gd name="T21" fmla="*/ 80 h 386"/>
                                    <a:gd name="T22" fmla="*/ 363 w 425"/>
                                    <a:gd name="T23" fmla="*/ 61 h 386"/>
                                    <a:gd name="T24" fmla="*/ 331 w 425"/>
                                    <a:gd name="T25" fmla="*/ 37 h 386"/>
                                    <a:gd name="T26" fmla="*/ 316 w 425"/>
                                    <a:gd name="T27" fmla="*/ 24 h 386"/>
                                    <a:gd name="T28" fmla="*/ 288 w 425"/>
                                    <a:gd name="T29" fmla="*/ 12 h 386"/>
                                    <a:gd name="T30" fmla="*/ 266 w 425"/>
                                    <a:gd name="T31" fmla="*/ 6 h 386"/>
                                    <a:gd name="T32" fmla="*/ 200 w 425"/>
                                    <a:gd name="T33" fmla="*/ 0 h 386"/>
                                    <a:gd name="T34" fmla="*/ 173 w 425"/>
                                    <a:gd name="T35" fmla="*/ 3 h 386"/>
                                    <a:gd name="T36" fmla="*/ 151 w 425"/>
                                    <a:gd name="T37" fmla="*/ 8 h 386"/>
                                    <a:gd name="T38" fmla="*/ 116 w 425"/>
                                    <a:gd name="T39" fmla="*/ 24 h 386"/>
                                    <a:gd name="T40" fmla="*/ 94 w 425"/>
                                    <a:gd name="T41" fmla="*/ 37 h 386"/>
                                    <a:gd name="T42" fmla="*/ 73 w 425"/>
                                    <a:gd name="T43" fmla="*/ 52 h 386"/>
                                    <a:gd name="T44" fmla="*/ 51 w 425"/>
                                    <a:gd name="T45" fmla="*/ 74 h 386"/>
                                    <a:gd name="T46" fmla="*/ 39 w 425"/>
                                    <a:gd name="T47" fmla="*/ 93 h 386"/>
                                    <a:gd name="T48" fmla="*/ 22 w 425"/>
                                    <a:gd name="T49" fmla="*/ 116 h 386"/>
                                    <a:gd name="T50" fmla="*/ 14 w 425"/>
                                    <a:gd name="T51" fmla="*/ 144 h 386"/>
                                    <a:gd name="T52" fmla="*/ 4 w 425"/>
                                    <a:gd name="T53" fmla="*/ 181 h 386"/>
                                    <a:gd name="T54" fmla="*/ 4 w 425"/>
                                    <a:gd name="T55" fmla="*/ 231 h 386"/>
                                    <a:gd name="T56" fmla="*/ 4 w 425"/>
                                    <a:gd name="T57" fmla="*/ 199 h 386"/>
                                    <a:gd name="T58" fmla="*/ 10 w 425"/>
                                    <a:gd name="T59" fmla="*/ 162 h 386"/>
                                    <a:gd name="T60" fmla="*/ 17 w 425"/>
                                    <a:gd name="T61" fmla="*/ 138 h 386"/>
                                    <a:gd name="T62" fmla="*/ 26 w 425"/>
                                    <a:gd name="T63" fmla="*/ 119 h 386"/>
                                    <a:gd name="T64" fmla="*/ 42 w 425"/>
                                    <a:gd name="T65" fmla="*/ 93 h 386"/>
                                    <a:gd name="T66" fmla="*/ 61 w 425"/>
                                    <a:gd name="T67" fmla="*/ 68 h 386"/>
                                    <a:gd name="T68" fmla="*/ 91 w 425"/>
                                    <a:gd name="T69" fmla="*/ 40 h 386"/>
                                    <a:gd name="T70" fmla="*/ 116 w 425"/>
                                    <a:gd name="T71" fmla="*/ 27 h 386"/>
                                    <a:gd name="T72" fmla="*/ 136 w 425"/>
                                    <a:gd name="T73" fmla="*/ 15 h 386"/>
                                    <a:gd name="T74" fmla="*/ 163 w 425"/>
                                    <a:gd name="T75" fmla="*/ 6 h 386"/>
                                    <a:gd name="T76" fmla="*/ 187 w 425"/>
                                    <a:gd name="T77" fmla="*/ 3 h 386"/>
                                    <a:gd name="T78" fmla="*/ 234 w 425"/>
                                    <a:gd name="T79" fmla="*/ 3 h 386"/>
                                    <a:gd name="T80" fmla="*/ 269 w 425"/>
                                    <a:gd name="T81" fmla="*/ 6 h 386"/>
                                    <a:gd name="T82" fmla="*/ 291 w 425"/>
                                    <a:gd name="T83" fmla="*/ 15 h 386"/>
                                    <a:gd name="T84" fmla="*/ 319 w 425"/>
                                    <a:gd name="T85" fmla="*/ 27 h 386"/>
                                    <a:gd name="T86" fmla="*/ 331 w 425"/>
                                    <a:gd name="T87" fmla="*/ 40 h 386"/>
                                    <a:gd name="T88" fmla="*/ 353 w 425"/>
                                    <a:gd name="T89" fmla="*/ 59 h 386"/>
                                    <a:gd name="T90" fmla="*/ 372 w 425"/>
                                    <a:gd name="T91" fmla="*/ 76 h 386"/>
                                    <a:gd name="T92" fmla="*/ 397 w 425"/>
                                    <a:gd name="T93" fmla="*/ 107 h 386"/>
                                    <a:gd name="T94" fmla="*/ 407 w 425"/>
                                    <a:gd name="T95" fmla="*/ 128 h 386"/>
                                    <a:gd name="T96" fmla="*/ 413 w 425"/>
                                    <a:gd name="T97" fmla="*/ 150 h 386"/>
                                    <a:gd name="T98" fmla="*/ 422 w 425"/>
                                    <a:gd name="T99" fmla="*/ 178 h 386"/>
                                    <a:gd name="T100" fmla="*/ 422 w 425"/>
                                    <a:gd name="T101" fmla="*/ 237 h 386"/>
                                    <a:gd name="T102" fmla="*/ 419 w 425"/>
                                    <a:gd name="T103" fmla="*/ 262 h 386"/>
                                    <a:gd name="T104" fmla="*/ 410 w 425"/>
                                    <a:gd name="T105" fmla="*/ 289 h 386"/>
                                    <a:gd name="T106" fmla="*/ 397 w 425"/>
                                    <a:gd name="T107" fmla="*/ 318 h 386"/>
                                    <a:gd name="T108" fmla="*/ 382 w 425"/>
                                    <a:gd name="T109" fmla="*/ 342 h 386"/>
                                    <a:gd name="T110" fmla="*/ 363 w 425"/>
                                    <a:gd name="T111" fmla="*/ 361 h 386"/>
                                    <a:gd name="T112" fmla="*/ 341 w 425"/>
                                    <a:gd name="T113" fmla="*/ 386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25" h="386">
                                      <a:moveTo>
                                        <a:pt x="341" y="386"/>
                                      </a:moveTo>
                                      <a:lnTo>
                                        <a:pt x="344" y="382"/>
                                      </a:lnTo>
                                      <a:lnTo>
                                        <a:pt x="344" y="379"/>
                                      </a:lnTo>
                                      <a:lnTo>
                                        <a:pt x="350" y="376"/>
                                      </a:lnTo>
                                      <a:lnTo>
                                        <a:pt x="356" y="373"/>
                                      </a:lnTo>
                                      <a:lnTo>
                                        <a:pt x="356" y="370"/>
                                      </a:lnTo>
                                      <a:lnTo>
                                        <a:pt x="366" y="364"/>
                                      </a:lnTo>
                                      <a:lnTo>
                                        <a:pt x="366" y="361"/>
                                      </a:lnTo>
                                      <a:lnTo>
                                        <a:pt x="370" y="357"/>
                                      </a:lnTo>
                                      <a:lnTo>
                                        <a:pt x="372" y="354"/>
                                      </a:lnTo>
                                      <a:lnTo>
                                        <a:pt x="375" y="352"/>
                                      </a:lnTo>
                                      <a:lnTo>
                                        <a:pt x="378" y="348"/>
                                      </a:lnTo>
                                      <a:lnTo>
                                        <a:pt x="382" y="345"/>
                                      </a:lnTo>
                                      <a:lnTo>
                                        <a:pt x="382" y="342"/>
                                      </a:lnTo>
                                      <a:lnTo>
                                        <a:pt x="385" y="339"/>
                                      </a:lnTo>
                                      <a:lnTo>
                                        <a:pt x="391" y="333"/>
                                      </a:lnTo>
                                      <a:lnTo>
                                        <a:pt x="391" y="330"/>
                                      </a:lnTo>
                                      <a:lnTo>
                                        <a:pt x="395" y="323"/>
                                      </a:lnTo>
                                      <a:lnTo>
                                        <a:pt x="397" y="320"/>
                                      </a:lnTo>
                                      <a:lnTo>
                                        <a:pt x="400" y="318"/>
                                      </a:lnTo>
                                      <a:lnTo>
                                        <a:pt x="400" y="314"/>
                                      </a:lnTo>
                                      <a:lnTo>
                                        <a:pt x="400" y="311"/>
                                      </a:lnTo>
                                      <a:lnTo>
                                        <a:pt x="403" y="308"/>
                                      </a:lnTo>
                                      <a:lnTo>
                                        <a:pt x="403" y="305"/>
                                      </a:lnTo>
                                      <a:lnTo>
                                        <a:pt x="407" y="302"/>
                                      </a:lnTo>
                                      <a:lnTo>
                                        <a:pt x="407" y="299"/>
                                      </a:lnTo>
                                      <a:lnTo>
                                        <a:pt x="410" y="296"/>
                                      </a:lnTo>
                                      <a:lnTo>
                                        <a:pt x="410" y="292"/>
                                      </a:lnTo>
                                      <a:lnTo>
                                        <a:pt x="410" y="289"/>
                                      </a:lnTo>
                                      <a:lnTo>
                                        <a:pt x="413" y="289"/>
                                      </a:lnTo>
                                      <a:lnTo>
                                        <a:pt x="413" y="286"/>
                                      </a:lnTo>
                                      <a:lnTo>
                                        <a:pt x="413" y="284"/>
                                      </a:lnTo>
                                      <a:lnTo>
                                        <a:pt x="417" y="277"/>
                                      </a:lnTo>
                                      <a:lnTo>
                                        <a:pt x="417" y="274"/>
                                      </a:lnTo>
                                      <a:lnTo>
                                        <a:pt x="417" y="271"/>
                                      </a:lnTo>
                                      <a:lnTo>
                                        <a:pt x="419" y="267"/>
                                      </a:lnTo>
                                      <a:lnTo>
                                        <a:pt x="419" y="265"/>
                                      </a:lnTo>
                                      <a:lnTo>
                                        <a:pt x="419" y="262"/>
                                      </a:lnTo>
                                      <a:lnTo>
                                        <a:pt x="422" y="258"/>
                                      </a:lnTo>
                                      <a:lnTo>
                                        <a:pt x="422" y="252"/>
                                      </a:lnTo>
                                      <a:lnTo>
                                        <a:pt x="422" y="250"/>
                                      </a:lnTo>
                                      <a:lnTo>
                                        <a:pt x="425" y="243"/>
                                      </a:lnTo>
                                      <a:lnTo>
                                        <a:pt x="425" y="240"/>
                                      </a:lnTo>
                                      <a:lnTo>
                                        <a:pt x="425" y="237"/>
                                      </a:lnTo>
                                      <a:lnTo>
                                        <a:pt x="425" y="224"/>
                                      </a:lnTo>
                                      <a:lnTo>
                                        <a:pt x="425" y="221"/>
                                      </a:lnTo>
                                      <a:lnTo>
                                        <a:pt x="425" y="206"/>
                                      </a:lnTo>
                                      <a:lnTo>
                                        <a:pt x="425" y="203"/>
                                      </a:lnTo>
                                      <a:lnTo>
                                        <a:pt x="425" y="194"/>
                                      </a:lnTo>
                                      <a:lnTo>
                                        <a:pt x="425" y="187"/>
                                      </a:lnTo>
                                      <a:lnTo>
                                        <a:pt x="425" y="190"/>
                                      </a:lnTo>
                                      <a:lnTo>
                                        <a:pt x="425" y="184"/>
                                      </a:lnTo>
                                      <a:lnTo>
                                        <a:pt x="422" y="178"/>
                                      </a:lnTo>
                                      <a:lnTo>
                                        <a:pt x="422" y="175"/>
                                      </a:lnTo>
                                      <a:lnTo>
                                        <a:pt x="422" y="168"/>
                                      </a:lnTo>
                                      <a:lnTo>
                                        <a:pt x="419" y="165"/>
                                      </a:lnTo>
                                      <a:lnTo>
                                        <a:pt x="419" y="162"/>
                                      </a:lnTo>
                                      <a:lnTo>
                                        <a:pt x="419" y="160"/>
                                      </a:lnTo>
                                      <a:lnTo>
                                        <a:pt x="417" y="156"/>
                                      </a:lnTo>
                                      <a:lnTo>
                                        <a:pt x="417" y="153"/>
                                      </a:lnTo>
                                      <a:lnTo>
                                        <a:pt x="417" y="150"/>
                                      </a:lnTo>
                                      <a:lnTo>
                                        <a:pt x="413" y="144"/>
                                      </a:lnTo>
                                      <a:lnTo>
                                        <a:pt x="413" y="141"/>
                                      </a:lnTo>
                                      <a:lnTo>
                                        <a:pt x="413" y="138"/>
                                      </a:lnTo>
                                      <a:lnTo>
                                        <a:pt x="410" y="134"/>
                                      </a:lnTo>
                                      <a:lnTo>
                                        <a:pt x="410" y="131"/>
                                      </a:lnTo>
                                      <a:lnTo>
                                        <a:pt x="407" y="128"/>
                                      </a:lnTo>
                                      <a:lnTo>
                                        <a:pt x="407" y="126"/>
                                      </a:lnTo>
                                      <a:lnTo>
                                        <a:pt x="403" y="122"/>
                                      </a:lnTo>
                                      <a:lnTo>
                                        <a:pt x="403" y="119"/>
                                      </a:lnTo>
                                      <a:lnTo>
                                        <a:pt x="403" y="116"/>
                                      </a:lnTo>
                                      <a:lnTo>
                                        <a:pt x="400" y="113"/>
                                      </a:lnTo>
                                      <a:lnTo>
                                        <a:pt x="400" y="109"/>
                                      </a:lnTo>
                                      <a:lnTo>
                                        <a:pt x="397" y="107"/>
                                      </a:lnTo>
                                      <a:lnTo>
                                        <a:pt x="395" y="104"/>
                                      </a:lnTo>
                                      <a:lnTo>
                                        <a:pt x="395" y="102"/>
                                      </a:lnTo>
                                      <a:lnTo>
                                        <a:pt x="391" y="98"/>
                                      </a:lnTo>
                                      <a:lnTo>
                                        <a:pt x="391" y="95"/>
                                      </a:lnTo>
                                      <a:lnTo>
                                        <a:pt x="385" y="93"/>
                                      </a:lnTo>
                                      <a:lnTo>
                                        <a:pt x="385" y="86"/>
                                      </a:lnTo>
                                      <a:lnTo>
                                        <a:pt x="382" y="86"/>
                                      </a:lnTo>
                                      <a:lnTo>
                                        <a:pt x="378" y="80"/>
                                      </a:lnTo>
                                      <a:lnTo>
                                        <a:pt x="372" y="74"/>
                                      </a:lnTo>
                                      <a:lnTo>
                                        <a:pt x="372" y="76"/>
                                      </a:lnTo>
                                      <a:lnTo>
                                        <a:pt x="372" y="74"/>
                                      </a:lnTo>
                                      <a:lnTo>
                                        <a:pt x="370" y="71"/>
                                      </a:lnTo>
                                      <a:lnTo>
                                        <a:pt x="366" y="68"/>
                                      </a:lnTo>
                                      <a:lnTo>
                                        <a:pt x="366" y="64"/>
                                      </a:lnTo>
                                      <a:lnTo>
                                        <a:pt x="363" y="61"/>
                                      </a:lnTo>
                                      <a:lnTo>
                                        <a:pt x="360" y="61"/>
                                      </a:lnTo>
                                      <a:lnTo>
                                        <a:pt x="356" y="55"/>
                                      </a:lnTo>
                                      <a:lnTo>
                                        <a:pt x="353" y="55"/>
                                      </a:lnTo>
                                      <a:lnTo>
                                        <a:pt x="348" y="49"/>
                                      </a:lnTo>
                                      <a:lnTo>
                                        <a:pt x="344" y="46"/>
                                      </a:lnTo>
                                      <a:lnTo>
                                        <a:pt x="341" y="42"/>
                                      </a:lnTo>
                                      <a:lnTo>
                                        <a:pt x="338" y="42"/>
                                      </a:lnTo>
                                      <a:lnTo>
                                        <a:pt x="335" y="40"/>
                                      </a:lnTo>
                                      <a:lnTo>
                                        <a:pt x="331" y="37"/>
                                      </a:lnTo>
                                      <a:lnTo>
                                        <a:pt x="328" y="37"/>
                                      </a:lnTo>
                                      <a:lnTo>
                                        <a:pt x="325" y="34"/>
                                      </a:lnTo>
                                      <a:lnTo>
                                        <a:pt x="325" y="37"/>
                                      </a:lnTo>
                                      <a:lnTo>
                                        <a:pt x="328" y="30"/>
                                      </a:lnTo>
                                      <a:lnTo>
                                        <a:pt x="325" y="30"/>
                                      </a:lnTo>
                                      <a:lnTo>
                                        <a:pt x="323" y="27"/>
                                      </a:lnTo>
                                      <a:lnTo>
                                        <a:pt x="319" y="27"/>
                                      </a:lnTo>
                                      <a:lnTo>
                                        <a:pt x="316" y="24"/>
                                      </a:lnTo>
                                      <a:lnTo>
                                        <a:pt x="306" y="21"/>
                                      </a:lnTo>
                                      <a:lnTo>
                                        <a:pt x="303" y="18"/>
                                      </a:lnTo>
                                      <a:lnTo>
                                        <a:pt x="297" y="15"/>
                                      </a:lnTo>
                                      <a:lnTo>
                                        <a:pt x="294" y="15"/>
                                      </a:lnTo>
                                      <a:lnTo>
                                        <a:pt x="291" y="12"/>
                                      </a:lnTo>
                                      <a:lnTo>
                                        <a:pt x="288" y="12"/>
                                      </a:lnTo>
                                      <a:lnTo>
                                        <a:pt x="291" y="12"/>
                                      </a:lnTo>
                                      <a:lnTo>
                                        <a:pt x="284" y="12"/>
                                      </a:lnTo>
                                      <a:lnTo>
                                        <a:pt x="281" y="8"/>
                                      </a:lnTo>
                                      <a:lnTo>
                                        <a:pt x="278" y="8"/>
                                      </a:lnTo>
                                      <a:lnTo>
                                        <a:pt x="276" y="8"/>
                                      </a:lnTo>
                                      <a:lnTo>
                                        <a:pt x="272" y="8"/>
                                      </a:lnTo>
                                      <a:lnTo>
                                        <a:pt x="276" y="8"/>
                                      </a:lnTo>
                                      <a:lnTo>
                                        <a:pt x="269" y="6"/>
                                      </a:lnTo>
                                      <a:lnTo>
                                        <a:pt x="266" y="6"/>
                                      </a:lnTo>
                                      <a:lnTo>
                                        <a:pt x="251" y="3"/>
                                      </a:lnTo>
                                      <a:lnTo>
                                        <a:pt x="247" y="3"/>
                                      </a:lnTo>
                                      <a:lnTo>
                                        <a:pt x="244" y="0"/>
                                      </a:lnTo>
                                      <a:lnTo>
                                        <a:pt x="241" y="0"/>
                                      </a:lnTo>
                                      <a:lnTo>
                                        <a:pt x="237" y="0"/>
                                      </a:lnTo>
                                      <a:lnTo>
                                        <a:pt x="231" y="0"/>
                                      </a:lnTo>
                                      <a:lnTo>
                                        <a:pt x="225" y="0"/>
                                      </a:lnTo>
                                      <a:lnTo>
                                        <a:pt x="204" y="0"/>
                                      </a:lnTo>
                                      <a:lnTo>
                                        <a:pt x="200" y="0"/>
                                      </a:lnTo>
                                      <a:lnTo>
                                        <a:pt x="194" y="0"/>
                                      </a:lnTo>
                                      <a:lnTo>
                                        <a:pt x="190" y="0"/>
                                      </a:lnTo>
                                      <a:lnTo>
                                        <a:pt x="187" y="0"/>
                                      </a:lnTo>
                                      <a:lnTo>
                                        <a:pt x="182" y="3"/>
                                      </a:lnTo>
                                      <a:lnTo>
                                        <a:pt x="184" y="3"/>
                                      </a:lnTo>
                                      <a:lnTo>
                                        <a:pt x="178" y="3"/>
                                      </a:lnTo>
                                      <a:lnTo>
                                        <a:pt x="173" y="3"/>
                                      </a:lnTo>
                                      <a:lnTo>
                                        <a:pt x="170" y="3"/>
                                      </a:lnTo>
                                      <a:lnTo>
                                        <a:pt x="166" y="6"/>
                                      </a:lnTo>
                                      <a:lnTo>
                                        <a:pt x="163" y="6"/>
                                      </a:lnTo>
                                      <a:lnTo>
                                        <a:pt x="161" y="6"/>
                                      </a:lnTo>
                                      <a:lnTo>
                                        <a:pt x="158" y="8"/>
                                      </a:lnTo>
                                      <a:lnTo>
                                        <a:pt x="154" y="8"/>
                                      </a:lnTo>
                                      <a:lnTo>
                                        <a:pt x="151" y="8"/>
                                      </a:lnTo>
                                      <a:lnTo>
                                        <a:pt x="145" y="12"/>
                                      </a:lnTo>
                                      <a:lnTo>
                                        <a:pt x="141" y="12"/>
                                      </a:lnTo>
                                      <a:lnTo>
                                        <a:pt x="138" y="12"/>
                                      </a:lnTo>
                                      <a:lnTo>
                                        <a:pt x="136" y="15"/>
                                      </a:lnTo>
                                      <a:lnTo>
                                        <a:pt x="133" y="15"/>
                                      </a:lnTo>
                                      <a:lnTo>
                                        <a:pt x="126" y="18"/>
                                      </a:lnTo>
                                      <a:lnTo>
                                        <a:pt x="123" y="21"/>
                                      </a:lnTo>
                                      <a:lnTo>
                                        <a:pt x="119" y="21"/>
                                      </a:lnTo>
                                      <a:lnTo>
                                        <a:pt x="116" y="24"/>
                                      </a:lnTo>
                                      <a:lnTo>
                                        <a:pt x="114" y="24"/>
                                      </a:lnTo>
                                      <a:lnTo>
                                        <a:pt x="111" y="27"/>
                                      </a:lnTo>
                                      <a:lnTo>
                                        <a:pt x="104" y="30"/>
                                      </a:lnTo>
                                      <a:lnTo>
                                        <a:pt x="101" y="34"/>
                                      </a:lnTo>
                                      <a:lnTo>
                                        <a:pt x="94" y="37"/>
                                      </a:lnTo>
                                      <a:lnTo>
                                        <a:pt x="91" y="40"/>
                                      </a:lnTo>
                                      <a:lnTo>
                                        <a:pt x="86" y="42"/>
                                      </a:lnTo>
                                      <a:lnTo>
                                        <a:pt x="82" y="46"/>
                                      </a:lnTo>
                                      <a:lnTo>
                                        <a:pt x="76" y="52"/>
                                      </a:lnTo>
                                      <a:lnTo>
                                        <a:pt x="73" y="52"/>
                                      </a:lnTo>
                                      <a:lnTo>
                                        <a:pt x="69" y="59"/>
                                      </a:lnTo>
                                      <a:lnTo>
                                        <a:pt x="67" y="61"/>
                                      </a:lnTo>
                                      <a:lnTo>
                                        <a:pt x="64" y="61"/>
                                      </a:lnTo>
                                      <a:lnTo>
                                        <a:pt x="57" y="68"/>
                                      </a:lnTo>
                                      <a:lnTo>
                                        <a:pt x="57" y="71"/>
                                      </a:lnTo>
                                      <a:lnTo>
                                        <a:pt x="54" y="74"/>
                                      </a:lnTo>
                                      <a:lnTo>
                                        <a:pt x="51" y="74"/>
                                      </a:lnTo>
                                      <a:lnTo>
                                        <a:pt x="51" y="76"/>
                                      </a:lnTo>
                                      <a:lnTo>
                                        <a:pt x="47" y="80"/>
                                      </a:lnTo>
                                      <a:lnTo>
                                        <a:pt x="44" y="83"/>
                                      </a:lnTo>
                                      <a:lnTo>
                                        <a:pt x="44" y="86"/>
                                      </a:lnTo>
                                      <a:lnTo>
                                        <a:pt x="42" y="89"/>
                                      </a:lnTo>
                                      <a:lnTo>
                                        <a:pt x="39" y="93"/>
                                      </a:lnTo>
                                      <a:lnTo>
                                        <a:pt x="39" y="95"/>
                                      </a:lnTo>
                                      <a:lnTo>
                                        <a:pt x="35" y="98"/>
                                      </a:lnTo>
                                      <a:lnTo>
                                        <a:pt x="35" y="102"/>
                                      </a:lnTo>
                                      <a:lnTo>
                                        <a:pt x="32" y="104"/>
                                      </a:lnTo>
                                      <a:lnTo>
                                        <a:pt x="32" y="107"/>
                                      </a:lnTo>
                                      <a:lnTo>
                                        <a:pt x="29" y="107"/>
                                      </a:lnTo>
                                      <a:lnTo>
                                        <a:pt x="26" y="113"/>
                                      </a:lnTo>
                                      <a:lnTo>
                                        <a:pt x="22" y="116"/>
                                      </a:lnTo>
                                      <a:lnTo>
                                        <a:pt x="22" y="119"/>
                                      </a:lnTo>
                                      <a:lnTo>
                                        <a:pt x="22" y="122"/>
                                      </a:lnTo>
                                      <a:lnTo>
                                        <a:pt x="20" y="126"/>
                                      </a:lnTo>
                                      <a:lnTo>
                                        <a:pt x="20" y="128"/>
                                      </a:lnTo>
                                      <a:lnTo>
                                        <a:pt x="17" y="131"/>
                                      </a:lnTo>
                                      <a:lnTo>
                                        <a:pt x="17" y="134"/>
                                      </a:lnTo>
                                      <a:lnTo>
                                        <a:pt x="17" y="138"/>
                                      </a:lnTo>
                                      <a:lnTo>
                                        <a:pt x="14" y="141"/>
                                      </a:lnTo>
                                      <a:lnTo>
                                        <a:pt x="14" y="144"/>
                                      </a:lnTo>
                                      <a:lnTo>
                                        <a:pt x="10" y="156"/>
                                      </a:lnTo>
                                      <a:lnTo>
                                        <a:pt x="7" y="162"/>
                                      </a:lnTo>
                                      <a:lnTo>
                                        <a:pt x="7" y="165"/>
                                      </a:lnTo>
                                      <a:lnTo>
                                        <a:pt x="7" y="168"/>
                                      </a:lnTo>
                                      <a:lnTo>
                                        <a:pt x="4" y="178"/>
                                      </a:lnTo>
                                      <a:lnTo>
                                        <a:pt x="4" y="181"/>
                                      </a:lnTo>
                                      <a:lnTo>
                                        <a:pt x="4" y="184"/>
                                      </a:lnTo>
                                      <a:lnTo>
                                        <a:pt x="4" y="187"/>
                                      </a:lnTo>
                                      <a:lnTo>
                                        <a:pt x="4" y="190"/>
                                      </a:lnTo>
                                      <a:lnTo>
                                        <a:pt x="4" y="199"/>
                                      </a:lnTo>
                                      <a:lnTo>
                                        <a:pt x="4" y="197"/>
                                      </a:lnTo>
                                      <a:lnTo>
                                        <a:pt x="0" y="203"/>
                                      </a:lnTo>
                                      <a:lnTo>
                                        <a:pt x="0" y="228"/>
                                      </a:lnTo>
                                      <a:lnTo>
                                        <a:pt x="4" y="231"/>
                                      </a:lnTo>
                                      <a:lnTo>
                                        <a:pt x="4" y="237"/>
                                      </a:lnTo>
                                      <a:lnTo>
                                        <a:pt x="4" y="240"/>
                                      </a:lnTo>
                                      <a:lnTo>
                                        <a:pt x="4" y="233"/>
                                      </a:lnTo>
                                      <a:lnTo>
                                        <a:pt x="4" y="237"/>
                                      </a:lnTo>
                                      <a:lnTo>
                                        <a:pt x="4" y="231"/>
                                      </a:lnTo>
                                      <a:lnTo>
                                        <a:pt x="4" y="228"/>
                                      </a:lnTo>
                                      <a:lnTo>
                                        <a:pt x="4" y="203"/>
                                      </a:lnTo>
                                      <a:lnTo>
                                        <a:pt x="4" y="199"/>
                                      </a:lnTo>
                                      <a:lnTo>
                                        <a:pt x="4" y="190"/>
                                      </a:lnTo>
                                      <a:lnTo>
                                        <a:pt x="4" y="187"/>
                                      </a:lnTo>
                                      <a:lnTo>
                                        <a:pt x="4" y="184"/>
                                      </a:lnTo>
                                      <a:lnTo>
                                        <a:pt x="7" y="181"/>
                                      </a:lnTo>
                                      <a:lnTo>
                                        <a:pt x="7" y="178"/>
                                      </a:lnTo>
                                      <a:lnTo>
                                        <a:pt x="7" y="168"/>
                                      </a:lnTo>
                                      <a:lnTo>
                                        <a:pt x="7" y="165"/>
                                      </a:lnTo>
                                      <a:lnTo>
                                        <a:pt x="10" y="162"/>
                                      </a:lnTo>
                                      <a:lnTo>
                                        <a:pt x="10" y="160"/>
                                      </a:lnTo>
                                      <a:lnTo>
                                        <a:pt x="10" y="156"/>
                                      </a:lnTo>
                                      <a:lnTo>
                                        <a:pt x="14" y="147"/>
                                      </a:lnTo>
                                      <a:lnTo>
                                        <a:pt x="17" y="144"/>
                                      </a:lnTo>
                                      <a:lnTo>
                                        <a:pt x="17" y="141"/>
                                      </a:lnTo>
                                      <a:lnTo>
                                        <a:pt x="17" y="134"/>
                                      </a:lnTo>
                                      <a:lnTo>
                                        <a:pt x="17" y="138"/>
                                      </a:lnTo>
                                      <a:lnTo>
                                        <a:pt x="20" y="131"/>
                                      </a:lnTo>
                                      <a:lnTo>
                                        <a:pt x="20" y="128"/>
                                      </a:lnTo>
                                      <a:lnTo>
                                        <a:pt x="22" y="128"/>
                                      </a:lnTo>
                                      <a:lnTo>
                                        <a:pt x="22" y="126"/>
                                      </a:lnTo>
                                      <a:lnTo>
                                        <a:pt x="22" y="122"/>
                                      </a:lnTo>
                                      <a:lnTo>
                                        <a:pt x="26" y="119"/>
                                      </a:lnTo>
                                      <a:lnTo>
                                        <a:pt x="26" y="116"/>
                                      </a:lnTo>
                                      <a:lnTo>
                                        <a:pt x="29" y="113"/>
                                      </a:lnTo>
                                      <a:lnTo>
                                        <a:pt x="29" y="109"/>
                                      </a:lnTo>
                                      <a:lnTo>
                                        <a:pt x="32" y="107"/>
                                      </a:lnTo>
                                      <a:lnTo>
                                        <a:pt x="32" y="104"/>
                                      </a:lnTo>
                                      <a:lnTo>
                                        <a:pt x="35" y="102"/>
                                      </a:lnTo>
                                      <a:lnTo>
                                        <a:pt x="39" y="98"/>
                                      </a:lnTo>
                                      <a:lnTo>
                                        <a:pt x="39" y="95"/>
                                      </a:lnTo>
                                      <a:lnTo>
                                        <a:pt x="42" y="93"/>
                                      </a:lnTo>
                                      <a:lnTo>
                                        <a:pt x="42" y="89"/>
                                      </a:lnTo>
                                      <a:lnTo>
                                        <a:pt x="44" y="86"/>
                                      </a:lnTo>
                                      <a:lnTo>
                                        <a:pt x="47" y="86"/>
                                      </a:lnTo>
                                      <a:lnTo>
                                        <a:pt x="47" y="80"/>
                                      </a:lnTo>
                                      <a:lnTo>
                                        <a:pt x="51" y="80"/>
                                      </a:lnTo>
                                      <a:lnTo>
                                        <a:pt x="54" y="76"/>
                                      </a:lnTo>
                                      <a:lnTo>
                                        <a:pt x="54" y="74"/>
                                      </a:lnTo>
                                      <a:lnTo>
                                        <a:pt x="57" y="71"/>
                                      </a:lnTo>
                                      <a:lnTo>
                                        <a:pt x="61" y="68"/>
                                      </a:lnTo>
                                      <a:lnTo>
                                        <a:pt x="64" y="64"/>
                                      </a:lnTo>
                                      <a:lnTo>
                                        <a:pt x="67" y="61"/>
                                      </a:lnTo>
                                      <a:lnTo>
                                        <a:pt x="69" y="59"/>
                                      </a:lnTo>
                                      <a:lnTo>
                                        <a:pt x="76" y="55"/>
                                      </a:lnTo>
                                      <a:lnTo>
                                        <a:pt x="76" y="52"/>
                                      </a:lnTo>
                                      <a:lnTo>
                                        <a:pt x="82" y="49"/>
                                      </a:lnTo>
                                      <a:lnTo>
                                        <a:pt x="86" y="46"/>
                                      </a:lnTo>
                                      <a:lnTo>
                                        <a:pt x="89" y="42"/>
                                      </a:lnTo>
                                      <a:lnTo>
                                        <a:pt x="91" y="40"/>
                                      </a:lnTo>
                                      <a:lnTo>
                                        <a:pt x="94" y="37"/>
                                      </a:lnTo>
                                      <a:lnTo>
                                        <a:pt x="101" y="34"/>
                                      </a:lnTo>
                                      <a:lnTo>
                                        <a:pt x="104" y="34"/>
                                      </a:lnTo>
                                      <a:lnTo>
                                        <a:pt x="107" y="30"/>
                                      </a:lnTo>
                                      <a:lnTo>
                                        <a:pt x="111" y="27"/>
                                      </a:lnTo>
                                      <a:lnTo>
                                        <a:pt x="116" y="27"/>
                                      </a:lnTo>
                                      <a:lnTo>
                                        <a:pt x="116" y="24"/>
                                      </a:lnTo>
                                      <a:lnTo>
                                        <a:pt x="119" y="24"/>
                                      </a:lnTo>
                                      <a:lnTo>
                                        <a:pt x="123" y="21"/>
                                      </a:lnTo>
                                      <a:lnTo>
                                        <a:pt x="126" y="21"/>
                                      </a:lnTo>
                                      <a:lnTo>
                                        <a:pt x="133" y="18"/>
                                      </a:lnTo>
                                      <a:lnTo>
                                        <a:pt x="136" y="15"/>
                                      </a:lnTo>
                                      <a:lnTo>
                                        <a:pt x="138" y="15"/>
                                      </a:lnTo>
                                      <a:lnTo>
                                        <a:pt x="141" y="15"/>
                                      </a:lnTo>
                                      <a:lnTo>
                                        <a:pt x="145" y="12"/>
                                      </a:lnTo>
                                      <a:lnTo>
                                        <a:pt x="151" y="12"/>
                                      </a:lnTo>
                                      <a:lnTo>
                                        <a:pt x="154" y="8"/>
                                      </a:lnTo>
                                      <a:lnTo>
                                        <a:pt x="158" y="8"/>
                                      </a:lnTo>
                                      <a:lnTo>
                                        <a:pt x="163" y="6"/>
                                      </a:lnTo>
                                      <a:lnTo>
                                        <a:pt x="161" y="8"/>
                                      </a:lnTo>
                                      <a:lnTo>
                                        <a:pt x="163" y="8"/>
                                      </a:lnTo>
                                      <a:lnTo>
                                        <a:pt x="170" y="6"/>
                                      </a:lnTo>
                                      <a:lnTo>
                                        <a:pt x="173" y="6"/>
                                      </a:lnTo>
                                      <a:lnTo>
                                        <a:pt x="182" y="3"/>
                                      </a:lnTo>
                                      <a:lnTo>
                                        <a:pt x="184" y="3"/>
                                      </a:lnTo>
                                      <a:lnTo>
                                        <a:pt x="187" y="3"/>
                                      </a:lnTo>
                                      <a:lnTo>
                                        <a:pt x="190" y="3"/>
                                      </a:lnTo>
                                      <a:lnTo>
                                        <a:pt x="194" y="3"/>
                                      </a:lnTo>
                                      <a:lnTo>
                                        <a:pt x="200" y="3"/>
                                      </a:lnTo>
                                      <a:lnTo>
                                        <a:pt x="204" y="0"/>
                                      </a:lnTo>
                                      <a:lnTo>
                                        <a:pt x="225" y="0"/>
                                      </a:lnTo>
                                      <a:lnTo>
                                        <a:pt x="229" y="3"/>
                                      </a:lnTo>
                                      <a:lnTo>
                                        <a:pt x="237" y="3"/>
                                      </a:lnTo>
                                      <a:lnTo>
                                        <a:pt x="234" y="3"/>
                                      </a:lnTo>
                                      <a:lnTo>
                                        <a:pt x="241" y="3"/>
                                      </a:lnTo>
                                      <a:lnTo>
                                        <a:pt x="244" y="3"/>
                                      </a:lnTo>
                                      <a:lnTo>
                                        <a:pt x="247" y="3"/>
                                      </a:lnTo>
                                      <a:lnTo>
                                        <a:pt x="251" y="3"/>
                                      </a:lnTo>
                                      <a:lnTo>
                                        <a:pt x="266" y="8"/>
                                      </a:lnTo>
                                      <a:lnTo>
                                        <a:pt x="269" y="8"/>
                                      </a:lnTo>
                                      <a:lnTo>
                                        <a:pt x="269" y="6"/>
                                      </a:lnTo>
                                      <a:lnTo>
                                        <a:pt x="272" y="8"/>
                                      </a:lnTo>
                                      <a:lnTo>
                                        <a:pt x="276" y="8"/>
                                      </a:lnTo>
                                      <a:lnTo>
                                        <a:pt x="278" y="12"/>
                                      </a:lnTo>
                                      <a:lnTo>
                                        <a:pt x="281" y="12"/>
                                      </a:lnTo>
                                      <a:lnTo>
                                        <a:pt x="284" y="12"/>
                                      </a:lnTo>
                                      <a:lnTo>
                                        <a:pt x="288" y="15"/>
                                      </a:lnTo>
                                      <a:lnTo>
                                        <a:pt x="291" y="15"/>
                                      </a:lnTo>
                                      <a:lnTo>
                                        <a:pt x="294" y="15"/>
                                      </a:lnTo>
                                      <a:lnTo>
                                        <a:pt x="297" y="18"/>
                                      </a:lnTo>
                                      <a:lnTo>
                                        <a:pt x="301" y="18"/>
                                      </a:lnTo>
                                      <a:lnTo>
                                        <a:pt x="303" y="21"/>
                                      </a:lnTo>
                                      <a:lnTo>
                                        <a:pt x="306" y="21"/>
                                      </a:lnTo>
                                      <a:lnTo>
                                        <a:pt x="316" y="27"/>
                                      </a:lnTo>
                                      <a:lnTo>
                                        <a:pt x="319" y="27"/>
                                      </a:lnTo>
                                      <a:lnTo>
                                        <a:pt x="323" y="27"/>
                                      </a:lnTo>
                                      <a:lnTo>
                                        <a:pt x="325" y="30"/>
                                      </a:lnTo>
                                      <a:lnTo>
                                        <a:pt x="328" y="34"/>
                                      </a:lnTo>
                                      <a:lnTo>
                                        <a:pt x="325" y="30"/>
                                      </a:lnTo>
                                      <a:lnTo>
                                        <a:pt x="325" y="34"/>
                                      </a:lnTo>
                                      <a:lnTo>
                                        <a:pt x="328" y="37"/>
                                      </a:lnTo>
                                      <a:lnTo>
                                        <a:pt x="331" y="40"/>
                                      </a:lnTo>
                                      <a:lnTo>
                                        <a:pt x="335" y="40"/>
                                      </a:lnTo>
                                      <a:lnTo>
                                        <a:pt x="338" y="42"/>
                                      </a:lnTo>
                                      <a:lnTo>
                                        <a:pt x="341" y="46"/>
                                      </a:lnTo>
                                      <a:lnTo>
                                        <a:pt x="338" y="46"/>
                                      </a:lnTo>
                                      <a:lnTo>
                                        <a:pt x="341" y="46"/>
                                      </a:lnTo>
                                      <a:lnTo>
                                        <a:pt x="348" y="49"/>
                                      </a:lnTo>
                                      <a:lnTo>
                                        <a:pt x="350" y="55"/>
                                      </a:lnTo>
                                      <a:lnTo>
                                        <a:pt x="353" y="59"/>
                                      </a:lnTo>
                                      <a:lnTo>
                                        <a:pt x="360" y="61"/>
                                      </a:lnTo>
                                      <a:lnTo>
                                        <a:pt x="363" y="64"/>
                                      </a:lnTo>
                                      <a:lnTo>
                                        <a:pt x="363" y="68"/>
                                      </a:lnTo>
                                      <a:lnTo>
                                        <a:pt x="366" y="68"/>
                                      </a:lnTo>
                                      <a:lnTo>
                                        <a:pt x="370" y="71"/>
                                      </a:lnTo>
                                      <a:lnTo>
                                        <a:pt x="370" y="74"/>
                                      </a:lnTo>
                                      <a:lnTo>
                                        <a:pt x="372" y="76"/>
                                      </a:lnTo>
                                      <a:lnTo>
                                        <a:pt x="378" y="80"/>
                                      </a:lnTo>
                                      <a:lnTo>
                                        <a:pt x="382" y="86"/>
                                      </a:lnTo>
                                      <a:lnTo>
                                        <a:pt x="385" y="89"/>
                                      </a:lnTo>
                                      <a:lnTo>
                                        <a:pt x="385" y="93"/>
                                      </a:lnTo>
                                      <a:lnTo>
                                        <a:pt x="388" y="98"/>
                                      </a:lnTo>
                                      <a:lnTo>
                                        <a:pt x="391" y="98"/>
                                      </a:lnTo>
                                      <a:lnTo>
                                        <a:pt x="391" y="104"/>
                                      </a:lnTo>
                                      <a:lnTo>
                                        <a:pt x="395" y="104"/>
                                      </a:lnTo>
                                      <a:lnTo>
                                        <a:pt x="397" y="107"/>
                                      </a:lnTo>
                                      <a:lnTo>
                                        <a:pt x="397" y="109"/>
                                      </a:lnTo>
                                      <a:lnTo>
                                        <a:pt x="400" y="113"/>
                                      </a:lnTo>
                                      <a:lnTo>
                                        <a:pt x="400" y="116"/>
                                      </a:lnTo>
                                      <a:lnTo>
                                        <a:pt x="400" y="119"/>
                                      </a:lnTo>
                                      <a:lnTo>
                                        <a:pt x="403" y="122"/>
                                      </a:lnTo>
                                      <a:lnTo>
                                        <a:pt x="407" y="126"/>
                                      </a:lnTo>
                                      <a:lnTo>
                                        <a:pt x="407" y="128"/>
                                      </a:lnTo>
                                      <a:lnTo>
                                        <a:pt x="407" y="131"/>
                                      </a:lnTo>
                                      <a:lnTo>
                                        <a:pt x="410" y="134"/>
                                      </a:lnTo>
                                      <a:lnTo>
                                        <a:pt x="410" y="138"/>
                                      </a:lnTo>
                                      <a:lnTo>
                                        <a:pt x="410" y="141"/>
                                      </a:lnTo>
                                      <a:lnTo>
                                        <a:pt x="413" y="144"/>
                                      </a:lnTo>
                                      <a:lnTo>
                                        <a:pt x="413" y="150"/>
                                      </a:lnTo>
                                      <a:lnTo>
                                        <a:pt x="417" y="153"/>
                                      </a:lnTo>
                                      <a:lnTo>
                                        <a:pt x="417" y="156"/>
                                      </a:lnTo>
                                      <a:lnTo>
                                        <a:pt x="417" y="160"/>
                                      </a:lnTo>
                                      <a:lnTo>
                                        <a:pt x="419" y="162"/>
                                      </a:lnTo>
                                      <a:lnTo>
                                        <a:pt x="419" y="165"/>
                                      </a:lnTo>
                                      <a:lnTo>
                                        <a:pt x="419" y="168"/>
                                      </a:lnTo>
                                      <a:lnTo>
                                        <a:pt x="422" y="175"/>
                                      </a:lnTo>
                                      <a:lnTo>
                                        <a:pt x="422" y="178"/>
                                      </a:lnTo>
                                      <a:lnTo>
                                        <a:pt x="422" y="187"/>
                                      </a:lnTo>
                                      <a:lnTo>
                                        <a:pt x="422" y="190"/>
                                      </a:lnTo>
                                      <a:lnTo>
                                        <a:pt x="422" y="194"/>
                                      </a:lnTo>
                                      <a:lnTo>
                                        <a:pt x="422" y="203"/>
                                      </a:lnTo>
                                      <a:lnTo>
                                        <a:pt x="425" y="206"/>
                                      </a:lnTo>
                                      <a:lnTo>
                                        <a:pt x="425" y="221"/>
                                      </a:lnTo>
                                      <a:lnTo>
                                        <a:pt x="422" y="224"/>
                                      </a:lnTo>
                                      <a:lnTo>
                                        <a:pt x="422" y="237"/>
                                      </a:lnTo>
                                      <a:lnTo>
                                        <a:pt x="422" y="233"/>
                                      </a:lnTo>
                                      <a:lnTo>
                                        <a:pt x="422" y="237"/>
                                      </a:lnTo>
                                      <a:lnTo>
                                        <a:pt x="422" y="243"/>
                                      </a:lnTo>
                                      <a:lnTo>
                                        <a:pt x="422" y="250"/>
                                      </a:lnTo>
                                      <a:lnTo>
                                        <a:pt x="422" y="252"/>
                                      </a:lnTo>
                                      <a:lnTo>
                                        <a:pt x="419" y="258"/>
                                      </a:lnTo>
                                      <a:lnTo>
                                        <a:pt x="419" y="262"/>
                                      </a:lnTo>
                                      <a:lnTo>
                                        <a:pt x="419" y="265"/>
                                      </a:lnTo>
                                      <a:lnTo>
                                        <a:pt x="417" y="267"/>
                                      </a:lnTo>
                                      <a:lnTo>
                                        <a:pt x="417" y="271"/>
                                      </a:lnTo>
                                      <a:lnTo>
                                        <a:pt x="417" y="274"/>
                                      </a:lnTo>
                                      <a:lnTo>
                                        <a:pt x="413" y="277"/>
                                      </a:lnTo>
                                      <a:lnTo>
                                        <a:pt x="413" y="284"/>
                                      </a:lnTo>
                                      <a:lnTo>
                                        <a:pt x="410" y="286"/>
                                      </a:lnTo>
                                      <a:lnTo>
                                        <a:pt x="410" y="289"/>
                                      </a:lnTo>
                                      <a:lnTo>
                                        <a:pt x="407" y="292"/>
                                      </a:lnTo>
                                      <a:lnTo>
                                        <a:pt x="407" y="296"/>
                                      </a:lnTo>
                                      <a:lnTo>
                                        <a:pt x="407" y="299"/>
                                      </a:lnTo>
                                      <a:lnTo>
                                        <a:pt x="407" y="302"/>
                                      </a:lnTo>
                                      <a:lnTo>
                                        <a:pt x="403" y="305"/>
                                      </a:lnTo>
                                      <a:lnTo>
                                        <a:pt x="400" y="308"/>
                                      </a:lnTo>
                                      <a:lnTo>
                                        <a:pt x="400" y="311"/>
                                      </a:lnTo>
                                      <a:lnTo>
                                        <a:pt x="400" y="314"/>
                                      </a:lnTo>
                                      <a:lnTo>
                                        <a:pt x="397" y="318"/>
                                      </a:lnTo>
                                      <a:lnTo>
                                        <a:pt x="397" y="320"/>
                                      </a:lnTo>
                                      <a:lnTo>
                                        <a:pt x="395" y="323"/>
                                      </a:lnTo>
                                      <a:lnTo>
                                        <a:pt x="391" y="327"/>
                                      </a:lnTo>
                                      <a:lnTo>
                                        <a:pt x="388" y="330"/>
                                      </a:lnTo>
                                      <a:lnTo>
                                        <a:pt x="388" y="333"/>
                                      </a:lnTo>
                                      <a:lnTo>
                                        <a:pt x="385" y="339"/>
                                      </a:lnTo>
                                      <a:lnTo>
                                        <a:pt x="382" y="342"/>
                                      </a:lnTo>
                                      <a:lnTo>
                                        <a:pt x="378" y="345"/>
                                      </a:lnTo>
                                      <a:lnTo>
                                        <a:pt x="375" y="348"/>
                                      </a:lnTo>
                                      <a:lnTo>
                                        <a:pt x="375" y="352"/>
                                      </a:lnTo>
                                      <a:lnTo>
                                        <a:pt x="375" y="348"/>
                                      </a:lnTo>
                                      <a:lnTo>
                                        <a:pt x="370" y="354"/>
                                      </a:lnTo>
                                      <a:lnTo>
                                        <a:pt x="370" y="357"/>
                                      </a:lnTo>
                                      <a:lnTo>
                                        <a:pt x="366" y="361"/>
                                      </a:lnTo>
                                      <a:lnTo>
                                        <a:pt x="363" y="361"/>
                                      </a:lnTo>
                                      <a:lnTo>
                                        <a:pt x="356" y="370"/>
                                      </a:lnTo>
                                      <a:lnTo>
                                        <a:pt x="353" y="370"/>
                                      </a:lnTo>
                                      <a:lnTo>
                                        <a:pt x="350" y="376"/>
                                      </a:lnTo>
                                      <a:lnTo>
                                        <a:pt x="344" y="379"/>
                                      </a:lnTo>
                                      <a:lnTo>
                                        <a:pt x="341" y="382"/>
                                      </a:lnTo>
                                      <a:lnTo>
                                        <a:pt x="338" y="386"/>
                                      </a:lnTo>
                                      <a:lnTo>
                                        <a:pt x="341" y="386"/>
                                      </a:lnTo>
                                      <a:close/>
                                    </a:path>
                                  </a:pathLst>
                                </a:custGeom>
                                <a:solidFill>
                                  <a:srgbClr val="000000"/>
                                </a:solidFill>
                                <a:ln>
                                  <a:noFill/>
                                </a:ln>
                              </wps:spPr>
                              <wps:bodyPr rot="0" vert="horz" wrap="square" lIns="91440" tIns="45720" rIns="91440" bIns="45720" anchor="t" anchorCtr="0" upright="1">
                                <a:noAutofit/>
                              </wps:bodyPr>
                            </wps:wsp>
                            <wps:wsp>
                              <wps:cNvPr id="265" name="Freeform 16"/>
                              <wps:cNvSpPr/>
                              <wps:spPr bwMode="auto">
                                <a:xfrm>
                                  <a:off x="21" y="70"/>
                                  <a:ext cx="425" cy="397"/>
                                </a:xfrm>
                                <a:custGeom>
                                  <a:avLst/>
                                  <a:gdLst>
                                    <a:gd name="T0" fmla="*/ 6 w 425"/>
                                    <a:gd name="T1" fmla="*/ 237 h 397"/>
                                    <a:gd name="T2" fmla="*/ 13 w 425"/>
                                    <a:gd name="T3" fmla="*/ 262 h 397"/>
                                    <a:gd name="T4" fmla="*/ 18 w 425"/>
                                    <a:gd name="T5" fmla="*/ 278 h 397"/>
                                    <a:gd name="T6" fmla="*/ 28 w 425"/>
                                    <a:gd name="T7" fmla="*/ 297 h 397"/>
                                    <a:gd name="T8" fmla="*/ 47 w 425"/>
                                    <a:gd name="T9" fmla="*/ 322 h 397"/>
                                    <a:gd name="T10" fmla="*/ 65 w 425"/>
                                    <a:gd name="T11" fmla="*/ 343 h 397"/>
                                    <a:gd name="T12" fmla="*/ 90 w 425"/>
                                    <a:gd name="T13" fmla="*/ 361 h 397"/>
                                    <a:gd name="T14" fmla="*/ 115 w 425"/>
                                    <a:gd name="T15" fmla="*/ 376 h 397"/>
                                    <a:gd name="T16" fmla="*/ 132 w 425"/>
                                    <a:gd name="T17" fmla="*/ 382 h 397"/>
                                    <a:gd name="T18" fmla="*/ 150 w 425"/>
                                    <a:gd name="T19" fmla="*/ 389 h 397"/>
                                    <a:gd name="T20" fmla="*/ 180 w 425"/>
                                    <a:gd name="T21" fmla="*/ 397 h 397"/>
                                    <a:gd name="T22" fmla="*/ 215 w 425"/>
                                    <a:gd name="T23" fmla="*/ 397 h 397"/>
                                    <a:gd name="T24" fmla="*/ 252 w 425"/>
                                    <a:gd name="T25" fmla="*/ 394 h 397"/>
                                    <a:gd name="T26" fmla="*/ 287 w 425"/>
                                    <a:gd name="T27" fmla="*/ 382 h 397"/>
                                    <a:gd name="T28" fmla="*/ 302 w 425"/>
                                    <a:gd name="T29" fmla="*/ 376 h 397"/>
                                    <a:gd name="T30" fmla="*/ 331 w 425"/>
                                    <a:gd name="T31" fmla="*/ 361 h 397"/>
                                    <a:gd name="T32" fmla="*/ 362 w 425"/>
                                    <a:gd name="T33" fmla="*/ 337 h 397"/>
                                    <a:gd name="T34" fmla="*/ 384 w 425"/>
                                    <a:gd name="T35" fmla="*/ 312 h 397"/>
                                    <a:gd name="T36" fmla="*/ 403 w 425"/>
                                    <a:gd name="T37" fmla="*/ 281 h 397"/>
                                    <a:gd name="T38" fmla="*/ 406 w 425"/>
                                    <a:gd name="T39" fmla="*/ 269 h 397"/>
                                    <a:gd name="T40" fmla="*/ 413 w 425"/>
                                    <a:gd name="T41" fmla="*/ 254 h 397"/>
                                    <a:gd name="T42" fmla="*/ 425 w 425"/>
                                    <a:gd name="T43" fmla="*/ 201 h 397"/>
                                    <a:gd name="T44" fmla="*/ 425 w 425"/>
                                    <a:gd name="T45" fmla="*/ 160 h 397"/>
                                    <a:gd name="T46" fmla="*/ 418 w 425"/>
                                    <a:gd name="T47" fmla="*/ 135 h 397"/>
                                    <a:gd name="T48" fmla="*/ 409 w 425"/>
                                    <a:gd name="T49" fmla="*/ 98 h 397"/>
                                    <a:gd name="T50" fmla="*/ 396 w 425"/>
                                    <a:gd name="T51" fmla="*/ 77 h 397"/>
                                    <a:gd name="T52" fmla="*/ 384 w 425"/>
                                    <a:gd name="T53" fmla="*/ 56 h 397"/>
                                    <a:gd name="T54" fmla="*/ 366 w 425"/>
                                    <a:gd name="T55" fmla="*/ 34 h 397"/>
                                    <a:gd name="T56" fmla="*/ 344 w 425"/>
                                    <a:gd name="T57" fmla="*/ 16 h 397"/>
                                    <a:gd name="T58" fmla="*/ 321 w 425"/>
                                    <a:gd name="T59" fmla="*/ 7 h 397"/>
                                    <a:gd name="T60" fmla="*/ 337 w 425"/>
                                    <a:gd name="T61" fmla="*/ 12 h 397"/>
                                    <a:gd name="T62" fmla="*/ 352 w 425"/>
                                    <a:gd name="T63" fmla="*/ 25 h 397"/>
                                    <a:gd name="T64" fmla="*/ 371 w 425"/>
                                    <a:gd name="T65" fmla="*/ 44 h 397"/>
                                    <a:gd name="T66" fmla="*/ 391 w 425"/>
                                    <a:gd name="T67" fmla="*/ 68 h 397"/>
                                    <a:gd name="T68" fmla="*/ 403 w 425"/>
                                    <a:gd name="T69" fmla="*/ 89 h 397"/>
                                    <a:gd name="T70" fmla="*/ 409 w 425"/>
                                    <a:gd name="T71" fmla="*/ 111 h 397"/>
                                    <a:gd name="T72" fmla="*/ 421 w 425"/>
                                    <a:gd name="T73" fmla="*/ 145 h 397"/>
                                    <a:gd name="T74" fmla="*/ 425 w 425"/>
                                    <a:gd name="T75" fmla="*/ 188 h 397"/>
                                    <a:gd name="T76" fmla="*/ 418 w 425"/>
                                    <a:gd name="T77" fmla="*/ 222 h 397"/>
                                    <a:gd name="T78" fmla="*/ 409 w 425"/>
                                    <a:gd name="T79" fmla="*/ 256 h 397"/>
                                    <a:gd name="T80" fmla="*/ 399 w 425"/>
                                    <a:gd name="T81" fmla="*/ 278 h 397"/>
                                    <a:gd name="T82" fmla="*/ 387 w 425"/>
                                    <a:gd name="T83" fmla="*/ 303 h 397"/>
                                    <a:gd name="T84" fmla="*/ 374 w 425"/>
                                    <a:gd name="T85" fmla="*/ 322 h 397"/>
                                    <a:gd name="T86" fmla="*/ 352 w 425"/>
                                    <a:gd name="T87" fmla="*/ 343 h 397"/>
                                    <a:gd name="T88" fmla="*/ 337 w 425"/>
                                    <a:gd name="T89" fmla="*/ 356 h 397"/>
                                    <a:gd name="T90" fmla="*/ 315 w 425"/>
                                    <a:gd name="T91" fmla="*/ 370 h 397"/>
                                    <a:gd name="T92" fmla="*/ 284 w 425"/>
                                    <a:gd name="T93" fmla="*/ 385 h 397"/>
                                    <a:gd name="T94" fmla="*/ 243 w 425"/>
                                    <a:gd name="T95" fmla="*/ 394 h 397"/>
                                    <a:gd name="T96" fmla="*/ 218 w 425"/>
                                    <a:gd name="T97" fmla="*/ 397 h 397"/>
                                    <a:gd name="T98" fmla="*/ 180 w 425"/>
                                    <a:gd name="T99" fmla="*/ 394 h 397"/>
                                    <a:gd name="T100" fmla="*/ 144 w 425"/>
                                    <a:gd name="T101" fmla="*/ 385 h 397"/>
                                    <a:gd name="T102" fmla="*/ 125 w 425"/>
                                    <a:gd name="T103" fmla="*/ 379 h 397"/>
                                    <a:gd name="T104" fmla="*/ 107 w 425"/>
                                    <a:gd name="T105" fmla="*/ 367 h 397"/>
                                    <a:gd name="T106" fmla="*/ 75 w 425"/>
                                    <a:gd name="T107" fmla="*/ 349 h 397"/>
                                    <a:gd name="T108" fmla="*/ 50 w 425"/>
                                    <a:gd name="T109" fmla="*/ 324 h 397"/>
                                    <a:gd name="T110" fmla="*/ 40 w 425"/>
                                    <a:gd name="T111" fmla="*/ 312 h 397"/>
                                    <a:gd name="T112" fmla="*/ 25 w 425"/>
                                    <a:gd name="T113" fmla="*/ 288 h 397"/>
                                    <a:gd name="T114" fmla="*/ 18 w 425"/>
                                    <a:gd name="T115" fmla="*/ 272 h 397"/>
                                    <a:gd name="T116" fmla="*/ 10 w 425"/>
                                    <a:gd name="T117" fmla="*/ 254 h 397"/>
                                    <a:gd name="T118" fmla="*/ 3 w 425"/>
                                    <a:gd name="T119" fmla="*/ 232 h 397"/>
                                    <a:gd name="T120" fmla="*/ 0 w 425"/>
                                    <a:gd name="T121" fmla="*/ 203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25" h="397">
                                      <a:moveTo>
                                        <a:pt x="0" y="210"/>
                                      </a:moveTo>
                                      <a:lnTo>
                                        <a:pt x="0" y="213"/>
                                      </a:lnTo>
                                      <a:lnTo>
                                        <a:pt x="0" y="216"/>
                                      </a:lnTo>
                                      <a:lnTo>
                                        <a:pt x="0" y="220"/>
                                      </a:lnTo>
                                      <a:lnTo>
                                        <a:pt x="3" y="228"/>
                                      </a:lnTo>
                                      <a:lnTo>
                                        <a:pt x="3" y="232"/>
                                      </a:lnTo>
                                      <a:lnTo>
                                        <a:pt x="3" y="235"/>
                                      </a:lnTo>
                                      <a:lnTo>
                                        <a:pt x="6" y="237"/>
                                      </a:lnTo>
                                      <a:lnTo>
                                        <a:pt x="6" y="241"/>
                                      </a:lnTo>
                                      <a:lnTo>
                                        <a:pt x="6" y="244"/>
                                      </a:lnTo>
                                      <a:lnTo>
                                        <a:pt x="10" y="256"/>
                                      </a:lnTo>
                                      <a:lnTo>
                                        <a:pt x="13" y="259"/>
                                      </a:lnTo>
                                      <a:lnTo>
                                        <a:pt x="13" y="262"/>
                                      </a:lnTo>
                                      <a:lnTo>
                                        <a:pt x="13" y="266"/>
                                      </a:lnTo>
                                      <a:lnTo>
                                        <a:pt x="16" y="269"/>
                                      </a:lnTo>
                                      <a:lnTo>
                                        <a:pt x="16" y="272"/>
                                      </a:lnTo>
                                      <a:lnTo>
                                        <a:pt x="16" y="275"/>
                                      </a:lnTo>
                                      <a:lnTo>
                                        <a:pt x="18" y="278"/>
                                      </a:lnTo>
                                      <a:lnTo>
                                        <a:pt x="18" y="281"/>
                                      </a:lnTo>
                                      <a:lnTo>
                                        <a:pt x="22" y="284"/>
                                      </a:lnTo>
                                      <a:lnTo>
                                        <a:pt x="22" y="288"/>
                                      </a:lnTo>
                                      <a:lnTo>
                                        <a:pt x="22" y="284"/>
                                      </a:lnTo>
                                      <a:lnTo>
                                        <a:pt x="25" y="290"/>
                                      </a:lnTo>
                                      <a:lnTo>
                                        <a:pt x="28" y="293"/>
                                      </a:lnTo>
                                      <a:lnTo>
                                        <a:pt x="28" y="297"/>
                                      </a:lnTo>
                                      <a:lnTo>
                                        <a:pt x="35" y="303"/>
                                      </a:lnTo>
                                      <a:lnTo>
                                        <a:pt x="35" y="306"/>
                                      </a:lnTo>
                                      <a:lnTo>
                                        <a:pt x="38" y="309"/>
                                      </a:lnTo>
                                      <a:lnTo>
                                        <a:pt x="40" y="312"/>
                                      </a:lnTo>
                                      <a:lnTo>
                                        <a:pt x="40" y="315"/>
                                      </a:lnTo>
                                      <a:lnTo>
                                        <a:pt x="43" y="318"/>
                                      </a:lnTo>
                                      <a:lnTo>
                                        <a:pt x="43" y="322"/>
                                      </a:lnTo>
                                      <a:lnTo>
                                        <a:pt x="47" y="322"/>
                                      </a:lnTo>
                                      <a:lnTo>
                                        <a:pt x="50" y="324"/>
                                      </a:lnTo>
                                      <a:lnTo>
                                        <a:pt x="53" y="327"/>
                                      </a:lnTo>
                                      <a:lnTo>
                                        <a:pt x="53" y="331"/>
                                      </a:lnTo>
                                      <a:lnTo>
                                        <a:pt x="60" y="334"/>
                                      </a:lnTo>
                                      <a:lnTo>
                                        <a:pt x="63" y="337"/>
                                      </a:lnTo>
                                      <a:lnTo>
                                        <a:pt x="63" y="340"/>
                                      </a:lnTo>
                                      <a:lnTo>
                                        <a:pt x="65" y="343"/>
                                      </a:lnTo>
                                      <a:lnTo>
                                        <a:pt x="72" y="349"/>
                                      </a:lnTo>
                                      <a:lnTo>
                                        <a:pt x="78" y="352"/>
                                      </a:lnTo>
                                      <a:lnTo>
                                        <a:pt x="82" y="356"/>
                                      </a:lnTo>
                                      <a:lnTo>
                                        <a:pt x="85" y="359"/>
                                      </a:lnTo>
                                      <a:lnTo>
                                        <a:pt x="94" y="361"/>
                                      </a:lnTo>
                                      <a:lnTo>
                                        <a:pt x="90" y="361"/>
                                      </a:lnTo>
                                      <a:lnTo>
                                        <a:pt x="94" y="363"/>
                                      </a:lnTo>
                                      <a:lnTo>
                                        <a:pt x="97" y="363"/>
                                      </a:lnTo>
                                      <a:lnTo>
                                        <a:pt x="97" y="367"/>
                                      </a:lnTo>
                                      <a:lnTo>
                                        <a:pt x="100" y="367"/>
                                      </a:lnTo>
                                      <a:lnTo>
                                        <a:pt x="103" y="370"/>
                                      </a:lnTo>
                                      <a:lnTo>
                                        <a:pt x="107" y="370"/>
                                      </a:lnTo>
                                      <a:lnTo>
                                        <a:pt x="112" y="373"/>
                                      </a:lnTo>
                                      <a:lnTo>
                                        <a:pt x="115" y="376"/>
                                      </a:lnTo>
                                      <a:lnTo>
                                        <a:pt x="119" y="376"/>
                                      </a:lnTo>
                                      <a:lnTo>
                                        <a:pt x="122" y="379"/>
                                      </a:lnTo>
                                      <a:lnTo>
                                        <a:pt x="125" y="379"/>
                                      </a:lnTo>
                                      <a:lnTo>
                                        <a:pt x="129" y="382"/>
                                      </a:lnTo>
                                      <a:lnTo>
                                        <a:pt x="132" y="382"/>
                                      </a:lnTo>
                                      <a:lnTo>
                                        <a:pt x="134" y="385"/>
                                      </a:lnTo>
                                      <a:lnTo>
                                        <a:pt x="134" y="382"/>
                                      </a:lnTo>
                                      <a:lnTo>
                                        <a:pt x="137" y="385"/>
                                      </a:lnTo>
                                      <a:lnTo>
                                        <a:pt x="144" y="389"/>
                                      </a:lnTo>
                                      <a:lnTo>
                                        <a:pt x="144" y="385"/>
                                      </a:lnTo>
                                      <a:lnTo>
                                        <a:pt x="147" y="389"/>
                                      </a:lnTo>
                                      <a:lnTo>
                                        <a:pt x="150" y="389"/>
                                      </a:lnTo>
                                      <a:lnTo>
                                        <a:pt x="166" y="394"/>
                                      </a:lnTo>
                                      <a:lnTo>
                                        <a:pt x="169" y="394"/>
                                      </a:lnTo>
                                      <a:lnTo>
                                        <a:pt x="171" y="394"/>
                                      </a:lnTo>
                                      <a:lnTo>
                                        <a:pt x="178" y="397"/>
                                      </a:lnTo>
                                      <a:lnTo>
                                        <a:pt x="180" y="397"/>
                                      </a:lnTo>
                                      <a:lnTo>
                                        <a:pt x="183" y="397"/>
                                      </a:lnTo>
                                      <a:lnTo>
                                        <a:pt x="193" y="397"/>
                                      </a:lnTo>
                                      <a:lnTo>
                                        <a:pt x="205" y="397"/>
                                      </a:lnTo>
                                      <a:lnTo>
                                        <a:pt x="208" y="397"/>
                                      </a:lnTo>
                                      <a:lnTo>
                                        <a:pt x="215" y="397"/>
                                      </a:lnTo>
                                      <a:lnTo>
                                        <a:pt x="218" y="397"/>
                                      </a:lnTo>
                                      <a:lnTo>
                                        <a:pt x="227" y="397"/>
                                      </a:lnTo>
                                      <a:lnTo>
                                        <a:pt x="230" y="397"/>
                                      </a:lnTo>
                                      <a:lnTo>
                                        <a:pt x="237" y="397"/>
                                      </a:lnTo>
                                      <a:lnTo>
                                        <a:pt x="243" y="397"/>
                                      </a:lnTo>
                                      <a:lnTo>
                                        <a:pt x="250" y="394"/>
                                      </a:lnTo>
                                      <a:lnTo>
                                        <a:pt x="252" y="394"/>
                                      </a:lnTo>
                                      <a:lnTo>
                                        <a:pt x="272" y="389"/>
                                      </a:lnTo>
                                      <a:lnTo>
                                        <a:pt x="274" y="389"/>
                                      </a:lnTo>
                                      <a:lnTo>
                                        <a:pt x="277" y="385"/>
                                      </a:lnTo>
                                      <a:lnTo>
                                        <a:pt x="277" y="389"/>
                                      </a:lnTo>
                                      <a:lnTo>
                                        <a:pt x="280" y="385"/>
                                      </a:lnTo>
                                      <a:lnTo>
                                        <a:pt x="284" y="385"/>
                                      </a:lnTo>
                                      <a:lnTo>
                                        <a:pt x="287" y="382"/>
                                      </a:lnTo>
                                      <a:lnTo>
                                        <a:pt x="287" y="385"/>
                                      </a:lnTo>
                                      <a:lnTo>
                                        <a:pt x="290" y="382"/>
                                      </a:lnTo>
                                      <a:lnTo>
                                        <a:pt x="293" y="382"/>
                                      </a:lnTo>
                                      <a:lnTo>
                                        <a:pt x="297" y="379"/>
                                      </a:lnTo>
                                      <a:lnTo>
                                        <a:pt x="299" y="379"/>
                                      </a:lnTo>
                                      <a:lnTo>
                                        <a:pt x="302" y="376"/>
                                      </a:lnTo>
                                      <a:lnTo>
                                        <a:pt x="305" y="376"/>
                                      </a:lnTo>
                                      <a:lnTo>
                                        <a:pt x="315" y="370"/>
                                      </a:lnTo>
                                      <a:lnTo>
                                        <a:pt x="319" y="370"/>
                                      </a:lnTo>
                                      <a:lnTo>
                                        <a:pt x="321" y="367"/>
                                      </a:lnTo>
                                      <a:lnTo>
                                        <a:pt x="327" y="363"/>
                                      </a:lnTo>
                                      <a:lnTo>
                                        <a:pt x="327" y="361"/>
                                      </a:lnTo>
                                      <a:lnTo>
                                        <a:pt x="331" y="361"/>
                                      </a:lnTo>
                                      <a:lnTo>
                                        <a:pt x="337" y="359"/>
                                      </a:lnTo>
                                      <a:lnTo>
                                        <a:pt x="340" y="356"/>
                                      </a:lnTo>
                                      <a:lnTo>
                                        <a:pt x="344" y="352"/>
                                      </a:lnTo>
                                      <a:lnTo>
                                        <a:pt x="346" y="352"/>
                                      </a:lnTo>
                                      <a:lnTo>
                                        <a:pt x="349" y="349"/>
                                      </a:lnTo>
                                      <a:lnTo>
                                        <a:pt x="352" y="343"/>
                                      </a:lnTo>
                                      <a:lnTo>
                                        <a:pt x="356" y="343"/>
                                      </a:lnTo>
                                      <a:lnTo>
                                        <a:pt x="362" y="337"/>
                                      </a:lnTo>
                                      <a:lnTo>
                                        <a:pt x="362" y="334"/>
                                      </a:lnTo>
                                      <a:lnTo>
                                        <a:pt x="368" y="331"/>
                                      </a:lnTo>
                                      <a:lnTo>
                                        <a:pt x="368" y="327"/>
                                      </a:lnTo>
                                      <a:lnTo>
                                        <a:pt x="374" y="322"/>
                                      </a:lnTo>
                                      <a:lnTo>
                                        <a:pt x="378" y="322"/>
                                      </a:lnTo>
                                      <a:lnTo>
                                        <a:pt x="378" y="318"/>
                                      </a:lnTo>
                                      <a:lnTo>
                                        <a:pt x="381" y="315"/>
                                      </a:lnTo>
                                      <a:lnTo>
                                        <a:pt x="384" y="312"/>
                                      </a:lnTo>
                                      <a:lnTo>
                                        <a:pt x="384" y="309"/>
                                      </a:lnTo>
                                      <a:lnTo>
                                        <a:pt x="387" y="303"/>
                                      </a:lnTo>
                                      <a:lnTo>
                                        <a:pt x="391" y="300"/>
                                      </a:lnTo>
                                      <a:lnTo>
                                        <a:pt x="393" y="297"/>
                                      </a:lnTo>
                                      <a:lnTo>
                                        <a:pt x="396" y="293"/>
                                      </a:lnTo>
                                      <a:lnTo>
                                        <a:pt x="396" y="290"/>
                                      </a:lnTo>
                                      <a:lnTo>
                                        <a:pt x="399" y="284"/>
                                      </a:lnTo>
                                      <a:lnTo>
                                        <a:pt x="403" y="281"/>
                                      </a:lnTo>
                                      <a:lnTo>
                                        <a:pt x="403" y="278"/>
                                      </a:lnTo>
                                      <a:lnTo>
                                        <a:pt x="406" y="275"/>
                                      </a:lnTo>
                                      <a:lnTo>
                                        <a:pt x="406" y="272"/>
                                      </a:lnTo>
                                      <a:lnTo>
                                        <a:pt x="409" y="269"/>
                                      </a:lnTo>
                                      <a:lnTo>
                                        <a:pt x="406" y="269"/>
                                      </a:lnTo>
                                      <a:lnTo>
                                        <a:pt x="409" y="266"/>
                                      </a:lnTo>
                                      <a:lnTo>
                                        <a:pt x="409" y="262"/>
                                      </a:lnTo>
                                      <a:lnTo>
                                        <a:pt x="413" y="259"/>
                                      </a:lnTo>
                                      <a:lnTo>
                                        <a:pt x="413" y="256"/>
                                      </a:lnTo>
                                      <a:lnTo>
                                        <a:pt x="413" y="254"/>
                                      </a:lnTo>
                                      <a:lnTo>
                                        <a:pt x="415" y="250"/>
                                      </a:lnTo>
                                      <a:lnTo>
                                        <a:pt x="418" y="232"/>
                                      </a:lnTo>
                                      <a:lnTo>
                                        <a:pt x="421" y="228"/>
                                      </a:lnTo>
                                      <a:lnTo>
                                        <a:pt x="421" y="225"/>
                                      </a:lnTo>
                                      <a:lnTo>
                                        <a:pt x="421" y="222"/>
                                      </a:lnTo>
                                      <a:lnTo>
                                        <a:pt x="425" y="213"/>
                                      </a:lnTo>
                                      <a:lnTo>
                                        <a:pt x="425" y="207"/>
                                      </a:lnTo>
                                      <a:lnTo>
                                        <a:pt x="425" y="201"/>
                                      </a:lnTo>
                                      <a:lnTo>
                                        <a:pt x="425" y="191"/>
                                      </a:lnTo>
                                      <a:lnTo>
                                        <a:pt x="425" y="188"/>
                                      </a:lnTo>
                                      <a:lnTo>
                                        <a:pt x="425" y="176"/>
                                      </a:lnTo>
                                      <a:lnTo>
                                        <a:pt x="425" y="173"/>
                                      </a:lnTo>
                                      <a:lnTo>
                                        <a:pt x="425" y="164"/>
                                      </a:lnTo>
                                      <a:lnTo>
                                        <a:pt x="425" y="160"/>
                                      </a:lnTo>
                                      <a:lnTo>
                                        <a:pt x="425" y="154"/>
                                      </a:lnTo>
                                      <a:lnTo>
                                        <a:pt x="421" y="151"/>
                                      </a:lnTo>
                                      <a:lnTo>
                                        <a:pt x="421" y="148"/>
                                      </a:lnTo>
                                      <a:lnTo>
                                        <a:pt x="421" y="145"/>
                                      </a:lnTo>
                                      <a:lnTo>
                                        <a:pt x="421" y="142"/>
                                      </a:lnTo>
                                      <a:lnTo>
                                        <a:pt x="421" y="138"/>
                                      </a:lnTo>
                                      <a:lnTo>
                                        <a:pt x="418" y="135"/>
                                      </a:lnTo>
                                      <a:lnTo>
                                        <a:pt x="415" y="114"/>
                                      </a:lnTo>
                                      <a:lnTo>
                                        <a:pt x="413" y="111"/>
                                      </a:lnTo>
                                      <a:lnTo>
                                        <a:pt x="413" y="108"/>
                                      </a:lnTo>
                                      <a:lnTo>
                                        <a:pt x="413" y="104"/>
                                      </a:lnTo>
                                      <a:lnTo>
                                        <a:pt x="409" y="101"/>
                                      </a:lnTo>
                                      <a:lnTo>
                                        <a:pt x="409" y="98"/>
                                      </a:lnTo>
                                      <a:lnTo>
                                        <a:pt x="406" y="96"/>
                                      </a:lnTo>
                                      <a:lnTo>
                                        <a:pt x="406" y="92"/>
                                      </a:lnTo>
                                      <a:lnTo>
                                        <a:pt x="403" y="89"/>
                                      </a:lnTo>
                                      <a:lnTo>
                                        <a:pt x="403" y="86"/>
                                      </a:lnTo>
                                      <a:lnTo>
                                        <a:pt x="399" y="86"/>
                                      </a:lnTo>
                                      <a:lnTo>
                                        <a:pt x="396" y="77"/>
                                      </a:lnTo>
                                      <a:lnTo>
                                        <a:pt x="393" y="74"/>
                                      </a:lnTo>
                                      <a:lnTo>
                                        <a:pt x="393" y="72"/>
                                      </a:lnTo>
                                      <a:lnTo>
                                        <a:pt x="391" y="68"/>
                                      </a:lnTo>
                                      <a:lnTo>
                                        <a:pt x="391" y="65"/>
                                      </a:lnTo>
                                      <a:lnTo>
                                        <a:pt x="387" y="63"/>
                                      </a:lnTo>
                                      <a:lnTo>
                                        <a:pt x="384" y="59"/>
                                      </a:lnTo>
                                      <a:lnTo>
                                        <a:pt x="384" y="56"/>
                                      </a:lnTo>
                                      <a:lnTo>
                                        <a:pt x="381" y="53"/>
                                      </a:lnTo>
                                      <a:lnTo>
                                        <a:pt x="378" y="46"/>
                                      </a:lnTo>
                                      <a:lnTo>
                                        <a:pt x="374" y="46"/>
                                      </a:lnTo>
                                      <a:lnTo>
                                        <a:pt x="371" y="44"/>
                                      </a:lnTo>
                                      <a:lnTo>
                                        <a:pt x="371" y="41"/>
                                      </a:lnTo>
                                      <a:lnTo>
                                        <a:pt x="368" y="38"/>
                                      </a:lnTo>
                                      <a:lnTo>
                                        <a:pt x="366" y="34"/>
                                      </a:lnTo>
                                      <a:lnTo>
                                        <a:pt x="366" y="31"/>
                                      </a:lnTo>
                                      <a:lnTo>
                                        <a:pt x="362" y="31"/>
                                      </a:lnTo>
                                      <a:lnTo>
                                        <a:pt x="359" y="29"/>
                                      </a:lnTo>
                                      <a:lnTo>
                                        <a:pt x="352" y="22"/>
                                      </a:lnTo>
                                      <a:lnTo>
                                        <a:pt x="346" y="16"/>
                                      </a:lnTo>
                                      <a:lnTo>
                                        <a:pt x="344" y="16"/>
                                      </a:lnTo>
                                      <a:lnTo>
                                        <a:pt x="340" y="12"/>
                                      </a:lnTo>
                                      <a:lnTo>
                                        <a:pt x="337" y="10"/>
                                      </a:lnTo>
                                      <a:lnTo>
                                        <a:pt x="331" y="7"/>
                                      </a:lnTo>
                                      <a:lnTo>
                                        <a:pt x="327" y="4"/>
                                      </a:lnTo>
                                      <a:lnTo>
                                        <a:pt x="324" y="0"/>
                                      </a:lnTo>
                                      <a:lnTo>
                                        <a:pt x="321" y="4"/>
                                      </a:lnTo>
                                      <a:lnTo>
                                        <a:pt x="321" y="7"/>
                                      </a:lnTo>
                                      <a:lnTo>
                                        <a:pt x="324" y="4"/>
                                      </a:lnTo>
                                      <a:lnTo>
                                        <a:pt x="327" y="4"/>
                                      </a:lnTo>
                                      <a:lnTo>
                                        <a:pt x="331" y="7"/>
                                      </a:lnTo>
                                      <a:lnTo>
                                        <a:pt x="334" y="10"/>
                                      </a:lnTo>
                                      <a:lnTo>
                                        <a:pt x="337" y="12"/>
                                      </a:lnTo>
                                      <a:lnTo>
                                        <a:pt x="340" y="16"/>
                                      </a:lnTo>
                                      <a:lnTo>
                                        <a:pt x="344" y="16"/>
                                      </a:lnTo>
                                      <a:lnTo>
                                        <a:pt x="346" y="19"/>
                                      </a:lnTo>
                                      <a:lnTo>
                                        <a:pt x="349" y="22"/>
                                      </a:lnTo>
                                      <a:lnTo>
                                        <a:pt x="352" y="25"/>
                                      </a:lnTo>
                                      <a:lnTo>
                                        <a:pt x="359" y="29"/>
                                      </a:lnTo>
                                      <a:lnTo>
                                        <a:pt x="359" y="31"/>
                                      </a:lnTo>
                                      <a:lnTo>
                                        <a:pt x="362" y="34"/>
                                      </a:lnTo>
                                      <a:lnTo>
                                        <a:pt x="366" y="38"/>
                                      </a:lnTo>
                                      <a:lnTo>
                                        <a:pt x="368" y="41"/>
                                      </a:lnTo>
                                      <a:lnTo>
                                        <a:pt x="371" y="44"/>
                                      </a:lnTo>
                                      <a:lnTo>
                                        <a:pt x="374" y="46"/>
                                      </a:lnTo>
                                      <a:lnTo>
                                        <a:pt x="374" y="50"/>
                                      </a:lnTo>
                                      <a:lnTo>
                                        <a:pt x="381" y="56"/>
                                      </a:lnTo>
                                      <a:lnTo>
                                        <a:pt x="384" y="59"/>
                                      </a:lnTo>
                                      <a:lnTo>
                                        <a:pt x="384" y="63"/>
                                      </a:lnTo>
                                      <a:lnTo>
                                        <a:pt x="387" y="65"/>
                                      </a:lnTo>
                                      <a:lnTo>
                                        <a:pt x="391" y="68"/>
                                      </a:lnTo>
                                      <a:lnTo>
                                        <a:pt x="391" y="72"/>
                                      </a:lnTo>
                                      <a:lnTo>
                                        <a:pt x="393" y="74"/>
                                      </a:lnTo>
                                      <a:lnTo>
                                        <a:pt x="393" y="77"/>
                                      </a:lnTo>
                                      <a:lnTo>
                                        <a:pt x="396" y="79"/>
                                      </a:lnTo>
                                      <a:lnTo>
                                        <a:pt x="399" y="86"/>
                                      </a:lnTo>
                                      <a:lnTo>
                                        <a:pt x="403" y="89"/>
                                      </a:lnTo>
                                      <a:lnTo>
                                        <a:pt x="403" y="92"/>
                                      </a:lnTo>
                                      <a:lnTo>
                                        <a:pt x="406" y="98"/>
                                      </a:lnTo>
                                      <a:lnTo>
                                        <a:pt x="409" y="101"/>
                                      </a:lnTo>
                                      <a:lnTo>
                                        <a:pt x="409" y="108"/>
                                      </a:lnTo>
                                      <a:lnTo>
                                        <a:pt x="409" y="104"/>
                                      </a:lnTo>
                                      <a:lnTo>
                                        <a:pt x="409" y="111"/>
                                      </a:lnTo>
                                      <a:lnTo>
                                        <a:pt x="413" y="111"/>
                                      </a:lnTo>
                                      <a:lnTo>
                                        <a:pt x="413" y="114"/>
                                      </a:lnTo>
                                      <a:lnTo>
                                        <a:pt x="413" y="117"/>
                                      </a:lnTo>
                                      <a:lnTo>
                                        <a:pt x="418" y="135"/>
                                      </a:lnTo>
                                      <a:lnTo>
                                        <a:pt x="418" y="138"/>
                                      </a:lnTo>
                                      <a:lnTo>
                                        <a:pt x="418" y="142"/>
                                      </a:lnTo>
                                      <a:lnTo>
                                        <a:pt x="421" y="145"/>
                                      </a:lnTo>
                                      <a:lnTo>
                                        <a:pt x="421" y="148"/>
                                      </a:lnTo>
                                      <a:lnTo>
                                        <a:pt x="421" y="151"/>
                                      </a:lnTo>
                                      <a:lnTo>
                                        <a:pt x="421" y="157"/>
                                      </a:lnTo>
                                      <a:lnTo>
                                        <a:pt x="421" y="160"/>
                                      </a:lnTo>
                                      <a:lnTo>
                                        <a:pt x="421" y="167"/>
                                      </a:lnTo>
                                      <a:lnTo>
                                        <a:pt x="421" y="173"/>
                                      </a:lnTo>
                                      <a:lnTo>
                                        <a:pt x="425" y="176"/>
                                      </a:lnTo>
                                      <a:lnTo>
                                        <a:pt x="425" y="188"/>
                                      </a:lnTo>
                                      <a:lnTo>
                                        <a:pt x="421" y="191"/>
                                      </a:lnTo>
                                      <a:lnTo>
                                        <a:pt x="421" y="201"/>
                                      </a:lnTo>
                                      <a:lnTo>
                                        <a:pt x="421" y="207"/>
                                      </a:lnTo>
                                      <a:lnTo>
                                        <a:pt x="421" y="213"/>
                                      </a:lnTo>
                                      <a:lnTo>
                                        <a:pt x="418" y="222"/>
                                      </a:lnTo>
                                      <a:lnTo>
                                        <a:pt x="418" y="225"/>
                                      </a:lnTo>
                                      <a:lnTo>
                                        <a:pt x="418" y="228"/>
                                      </a:lnTo>
                                      <a:lnTo>
                                        <a:pt x="418" y="232"/>
                                      </a:lnTo>
                                      <a:lnTo>
                                        <a:pt x="413" y="247"/>
                                      </a:lnTo>
                                      <a:lnTo>
                                        <a:pt x="413" y="254"/>
                                      </a:lnTo>
                                      <a:lnTo>
                                        <a:pt x="409" y="256"/>
                                      </a:lnTo>
                                      <a:lnTo>
                                        <a:pt x="409" y="262"/>
                                      </a:lnTo>
                                      <a:lnTo>
                                        <a:pt x="406" y="266"/>
                                      </a:lnTo>
                                      <a:lnTo>
                                        <a:pt x="406" y="272"/>
                                      </a:lnTo>
                                      <a:lnTo>
                                        <a:pt x="403" y="275"/>
                                      </a:lnTo>
                                      <a:lnTo>
                                        <a:pt x="399" y="278"/>
                                      </a:lnTo>
                                      <a:lnTo>
                                        <a:pt x="399" y="281"/>
                                      </a:lnTo>
                                      <a:lnTo>
                                        <a:pt x="396" y="288"/>
                                      </a:lnTo>
                                      <a:lnTo>
                                        <a:pt x="393" y="290"/>
                                      </a:lnTo>
                                      <a:lnTo>
                                        <a:pt x="393" y="293"/>
                                      </a:lnTo>
                                      <a:lnTo>
                                        <a:pt x="391" y="300"/>
                                      </a:lnTo>
                                      <a:lnTo>
                                        <a:pt x="387" y="303"/>
                                      </a:lnTo>
                                      <a:lnTo>
                                        <a:pt x="384" y="309"/>
                                      </a:lnTo>
                                      <a:lnTo>
                                        <a:pt x="381" y="312"/>
                                      </a:lnTo>
                                      <a:lnTo>
                                        <a:pt x="381" y="315"/>
                                      </a:lnTo>
                                      <a:lnTo>
                                        <a:pt x="378" y="315"/>
                                      </a:lnTo>
                                      <a:lnTo>
                                        <a:pt x="374" y="318"/>
                                      </a:lnTo>
                                      <a:lnTo>
                                        <a:pt x="374" y="322"/>
                                      </a:lnTo>
                                      <a:lnTo>
                                        <a:pt x="368" y="327"/>
                                      </a:lnTo>
                                      <a:lnTo>
                                        <a:pt x="366" y="331"/>
                                      </a:lnTo>
                                      <a:lnTo>
                                        <a:pt x="362" y="334"/>
                                      </a:lnTo>
                                      <a:lnTo>
                                        <a:pt x="359" y="337"/>
                                      </a:lnTo>
                                      <a:lnTo>
                                        <a:pt x="356" y="340"/>
                                      </a:lnTo>
                                      <a:lnTo>
                                        <a:pt x="352" y="343"/>
                                      </a:lnTo>
                                      <a:lnTo>
                                        <a:pt x="346" y="349"/>
                                      </a:lnTo>
                                      <a:lnTo>
                                        <a:pt x="344" y="349"/>
                                      </a:lnTo>
                                      <a:lnTo>
                                        <a:pt x="344" y="352"/>
                                      </a:lnTo>
                                      <a:lnTo>
                                        <a:pt x="340" y="356"/>
                                      </a:lnTo>
                                      <a:lnTo>
                                        <a:pt x="337" y="356"/>
                                      </a:lnTo>
                                      <a:lnTo>
                                        <a:pt x="331" y="359"/>
                                      </a:lnTo>
                                      <a:lnTo>
                                        <a:pt x="327" y="361"/>
                                      </a:lnTo>
                                      <a:lnTo>
                                        <a:pt x="324" y="363"/>
                                      </a:lnTo>
                                      <a:lnTo>
                                        <a:pt x="321" y="367"/>
                                      </a:lnTo>
                                      <a:lnTo>
                                        <a:pt x="319" y="367"/>
                                      </a:lnTo>
                                      <a:lnTo>
                                        <a:pt x="315" y="370"/>
                                      </a:lnTo>
                                      <a:lnTo>
                                        <a:pt x="305" y="373"/>
                                      </a:lnTo>
                                      <a:lnTo>
                                        <a:pt x="302" y="376"/>
                                      </a:lnTo>
                                      <a:lnTo>
                                        <a:pt x="299" y="376"/>
                                      </a:lnTo>
                                      <a:lnTo>
                                        <a:pt x="297" y="379"/>
                                      </a:lnTo>
                                      <a:lnTo>
                                        <a:pt x="293" y="379"/>
                                      </a:lnTo>
                                      <a:lnTo>
                                        <a:pt x="290" y="382"/>
                                      </a:lnTo>
                                      <a:lnTo>
                                        <a:pt x="287" y="382"/>
                                      </a:lnTo>
                                      <a:lnTo>
                                        <a:pt x="284" y="385"/>
                                      </a:lnTo>
                                      <a:lnTo>
                                        <a:pt x="280" y="385"/>
                                      </a:lnTo>
                                      <a:lnTo>
                                        <a:pt x="277" y="385"/>
                                      </a:lnTo>
                                      <a:lnTo>
                                        <a:pt x="274" y="389"/>
                                      </a:lnTo>
                                      <a:lnTo>
                                        <a:pt x="272" y="389"/>
                                      </a:lnTo>
                                      <a:lnTo>
                                        <a:pt x="252" y="394"/>
                                      </a:lnTo>
                                      <a:lnTo>
                                        <a:pt x="250" y="394"/>
                                      </a:lnTo>
                                      <a:lnTo>
                                        <a:pt x="243" y="394"/>
                                      </a:lnTo>
                                      <a:lnTo>
                                        <a:pt x="237" y="394"/>
                                      </a:lnTo>
                                      <a:lnTo>
                                        <a:pt x="230" y="394"/>
                                      </a:lnTo>
                                      <a:lnTo>
                                        <a:pt x="225" y="397"/>
                                      </a:lnTo>
                                      <a:lnTo>
                                        <a:pt x="227" y="397"/>
                                      </a:lnTo>
                                      <a:lnTo>
                                        <a:pt x="218" y="397"/>
                                      </a:lnTo>
                                      <a:lnTo>
                                        <a:pt x="215" y="397"/>
                                      </a:lnTo>
                                      <a:lnTo>
                                        <a:pt x="208" y="397"/>
                                      </a:lnTo>
                                      <a:lnTo>
                                        <a:pt x="205" y="397"/>
                                      </a:lnTo>
                                      <a:lnTo>
                                        <a:pt x="196" y="397"/>
                                      </a:lnTo>
                                      <a:lnTo>
                                        <a:pt x="193" y="394"/>
                                      </a:lnTo>
                                      <a:lnTo>
                                        <a:pt x="186" y="394"/>
                                      </a:lnTo>
                                      <a:lnTo>
                                        <a:pt x="180" y="394"/>
                                      </a:lnTo>
                                      <a:lnTo>
                                        <a:pt x="171" y="394"/>
                                      </a:lnTo>
                                      <a:lnTo>
                                        <a:pt x="169" y="394"/>
                                      </a:lnTo>
                                      <a:lnTo>
                                        <a:pt x="166" y="392"/>
                                      </a:lnTo>
                                      <a:lnTo>
                                        <a:pt x="150" y="389"/>
                                      </a:lnTo>
                                      <a:lnTo>
                                        <a:pt x="147" y="389"/>
                                      </a:lnTo>
                                      <a:lnTo>
                                        <a:pt x="144" y="385"/>
                                      </a:lnTo>
                                      <a:lnTo>
                                        <a:pt x="137" y="385"/>
                                      </a:lnTo>
                                      <a:lnTo>
                                        <a:pt x="134" y="382"/>
                                      </a:lnTo>
                                      <a:lnTo>
                                        <a:pt x="132" y="382"/>
                                      </a:lnTo>
                                      <a:lnTo>
                                        <a:pt x="129" y="379"/>
                                      </a:lnTo>
                                      <a:lnTo>
                                        <a:pt x="125" y="379"/>
                                      </a:lnTo>
                                      <a:lnTo>
                                        <a:pt x="122" y="376"/>
                                      </a:lnTo>
                                      <a:lnTo>
                                        <a:pt x="119" y="376"/>
                                      </a:lnTo>
                                      <a:lnTo>
                                        <a:pt x="115" y="373"/>
                                      </a:lnTo>
                                      <a:lnTo>
                                        <a:pt x="112" y="373"/>
                                      </a:lnTo>
                                      <a:lnTo>
                                        <a:pt x="107" y="370"/>
                                      </a:lnTo>
                                      <a:lnTo>
                                        <a:pt x="107" y="367"/>
                                      </a:lnTo>
                                      <a:lnTo>
                                        <a:pt x="103" y="367"/>
                                      </a:lnTo>
                                      <a:lnTo>
                                        <a:pt x="100" y="363"/>
                                      </a:lnTo>
                                      <a:lnTo>
                                        <a:pt x="97" y="363"/>
                                      </a:lnTo>
                                      <a:lnTo>
                                        <a:pt x="94" y="361"/>
                                      </a:lnTo>
                                      <a:lnTo>
                                        <a:pt x="85" y="356"/>
                                      </a:lnTo>
                                      <a:lnTo>
                                        <a:pt x="82" y="356"/>
                                      </a:lnTo>
                                      <a:lnTo>
                                        <a:pt x="78" y="352"/>
                                      </a:lnTo>
                                      <a:lnTo>
                                        <a:pt x="75" y="349"/>
                                      </a:lnTo>
                                      <a:lnTo>
                                        <a:pt x="65" y="340"/>
                                      </a:lnTo>
                                      <a:lnTo>
                                        <a:pt x="63" y="337"/>
                                      </a:lnTo>
                                      <a:lnTo>
                                        <a:pt x="60" y="334"/>
                                      </a:lnTo>
                                      <a:lnTo>
                                        <a:pt x="57" y="327"/>
                                      </a:lnTo>
                                      <a:lnTo>
                                        <a:pt x="53" y="327"/>
                                      </a:lnTo>
                                      <a:lnTo>
                                        <a:pt x="50" y="324"/>
                                      </a:lnTo>
                                      <a:lnTo>
                                        <a:pt x="50" y="322"/>
                                      </a:lnTo>
                                      <a:lnTo>
                                        <a:pt x="47" y="318"/>
                                      </a:lnTo>
                                      <a:lnTo>
                                        <a:pt x="43" y="315"/>
                                      </a:lnTo>
                                      <a:lnTo>
                                        <a:pt x="40" y="312"/>
                                      </a:lnTo>
                                      <a:lnTo>
                                        <a:pt x="38" y="309"/>
                                      </a:lnTo>
                                      <a:lnTo>
                                        <a:pt x="38" y="306"/>
                                      </a:lnTo>
                                      <a:lnTo>
                                        <a:pt x="35" y="303"/>
                                      </a:lnTo>
                                      <a:lnTo>
                                        <a:pt x="28" y="293"/>
                                      </a:lnTo>
                                      <a:lnTo>
                                        <a:pt x="28" y="290"/>
                                      </a:lnTo>
                                      <a:lnTo>
                                        <a:pt x="25" y="288"/>
                                      </a:lnTo>
                                      <a:lnTo>
                                        <a:pt x="25" y="284"/>
                                      </a:lnTo>
                                      <a:lnTo>
                                        <a:pt x="22" y="281"/>
                                      </a:lnTo>
                                      <a:lnTo>
                                        <a:pt x="22" y="278"/>
                                      </a:lnTo>
                                      <a:lnTo>
                                        <a:pt x="18" y="275"/>
                                      </a:lnTo>
                                      <a:lnTo>
                                        <a:pt x="18" y="272"/>
                                      </a:lnTo>
                                      <a:lnTo>
                                        <a:pt x="16" y="266"/>
                                      </a:lnTo>
                                      <a:lnTo>
                                        <a:pt x="16" y="262"/>
                                      </a:lnTo>
                                      <a:lnTo>
                                        <a:pt x="13" y="259"/>
                                      </a:lnTo>
                                      <a:lnTo>
                                        <a:pt x="13" y="256"/>
                                      </a:lnTo>
                                      <a:lnTo>
                                        <a:pt x="10" y="254"/>
                                      </a:lnTo>
                                      <a:lnTo>
                                        <a:pt x="13" y="254"/>
                                      </a:lnTo>
                                      <a:lnTo>
                                        <a:pt x="10" y="244"/>
                                      </a:lnTo>
                                      <a:lnTo>
                                        <a:pt x="6" y="241"/>
                                      </a:lnTo>
                                      <a:lnTo>
                                        <a:pt x="6" y="237"/>
                                      </a:lnTo>
                                      <a:lnTo>
                                        <a:pt x="6" y="235"/>
                                      </a:lnTo>
                                      <a:lnTo>
                                        <a:pt x="3" y="232"/>
                                      </a:lnTo>
                                      <a:lnTo>
                                        <a:pt x="3" y="228"/>
                                      </a:lnTo>
                                      <a:lnTo>
                                        <a:pt x="3" y="220"/>
                                      </a:lnTo>
                                      <a:lnTo>
                                        <a:pt x="3" y="216"/>
                                      </a:lnTo>
                                      <a:lnTo>
                                        <a:pt x="0" y="213"/>
                                      </a:lnTo>
                                      <a:lnTo>
                                        <a:pt x="0" y="207"/>
                                      </a:lnTo>
                                      <a:lnTo>
                                        <a:pt x="0" y="203"/>
                                      </a:lnTo>
                                      <a:lnTo>
                                        <a:pt x="0" y="210"/>
                                      </a:lnTo>
                                      <a:close/>
                                    </a:path>
                                  </a:pathLst>
                                </a:custGeom>
                                <a:solidFill>
                                  <a:srgbClr val="000000"/>
                                </a:solidFill>
                                <a:ln>
                                  <a:noFill/>
                                </a:ln>
                              </wps:spPr>
                              <wps:bodyPr rot="0" vert="horz" wrap="square" lIns="91440" tIns="45720" rIns="91440" bIns="45720" anchor="t" anchorCtr="0" upright="1">
                                <a:noAutofit/>
                              </wps:bodyPr>
                            </wps:wsp>
                            <wps:wsp>
                              <wps:cNvPr id="266" name="Freeform 17"/>
                              <wps:cNvSpPr/>
                              <wps:spPr bwMode="auto">
                                <a:xfrm>
                                  <a:off x="68" y="99"/>
                                  <a:ext cx="366" cy="274"/>
                                </a:xfrm>
                                <a:custGeom>
                                  <a:avLst/>
                                  <a:gdLst>
                                    <a:gd name="T0" fmla="*/ 356 w 366"/>
                                    <a:gd name="T1" fmla="*/ 233 h 274"/>
                                    <a:gd name="T2" fmla="*/ 344 w 366"/>
                                    <a:gd name="T3" fmla="*/ 246 h 274"/>
                                    <a:gd name="T4" fmla="*/ 331 w 366"/>
                                    <a:gd name="T5" fmla="*/ 252 h 274"/>
                                    <a:gd name="T6" fmla="*/ 319 w 366"/>
                                    <a:gd name="T7" fmla="*/ 259 h 274"/>
                                    <a:gd name="T8" fmla="*/ 302 w 366"/>
                                    <a:gd name="T9" fmla="*/ 264 h 274"/>
                                    <a:gd name="T10" fmla="*/ 290 w 366"/>
                                    <a:gd name="T11" fmla="*/ 268 h 274"/>
                                    <a:gd name="T12" fmla="*/ 268 w 366"/>
                                    <a:gd name="T13" fmla="*/ 271 h 274"/>
                                    <a:gd name="T14" fmla="*/ 233 w 366"/>
                                    <a:gd name="T15" fmla="*/ 271 h 274"/>
                                    <a:gd name="T16" fmla="*/ 218 w 366"/>
                                    <a:gd name="T17" fmla="*/ 268 h 274"/>
                                    <a:gd name="T18" fmla="*/ 200 w 366"/>
                                    <a:gd name="T19" fmla="*/ 264 h 274"/>
                                    <a:gd name="T20" fmla="*/ 180 w 366"/>
                                    <a:gd name="T21" fmla="*/ 259 h 274"/>
                                    <a:gd name="T22" fmla="*/ 161 w 366"/>
                                    <a:gd name="T23" fmla="*/ 252 h 274"/>
                                    <a:gd name="T24" fmla="*/ 146 w 366"/>
                                    <a:gd name="T25" fmla="*/ 243 h 274"/>
                                    <a:gd name="T26" fmla="*/ 127 w 366"/>
                                    <a:gd name="T27" fmla="*/ 233 h 274"/>
                                    <a:gd name="T28" fmla="*/ 110 w 366"/>
                                    <a:gd name="T29" fmla="*/ 221 h 274"/>
                                    <a:gd name="T30" fmla="*/ 94 w 366"/>
                                    <a:gd name="T31" fmla="*/ 208 h 274"/>
                                    <a:gd name="T32" fmla="*/ 78 w 366"/>
                                    <a:gd name="T33" fmla="*/ 196 h 274"/>
                                    <a:gd name="T34" fmla="*/ 60 w 366"/>
                                    <a:gd name="T35" fmla="*/ 178 h 274"/>
                                    <a:gd name="T36" fmla="*/ 47 w 366"/>
                                    <a:gd name="T37" fmla="*/ 165 h 274"/>
                                    <a:gd name="T38" fmla="*/ 38 w 366"/>
                                    <a:gd name="T39" fmla="*/ 150 h 274"/>
                                    <a:gd name="T40" fmla="*/ 28 w 366"/>
                                    <a:gd name="T41" fmla="*/ 135 h 274"/>
                                    <a:gd name="T42" fmla="*/ 18 w 366"/>
                                    <a:gd name="T43" fmla="*/ 119 h 274"/>
                                    <a:gd name="T44" fmla="*/ 13 w 366"/>
                                    <a:gd name="T45" fmla="*/ 103 h 274"/>
                                    <a:gd name="T46" fmla="*/ 10 w 366"/>
                                    <a:gd name="T47" fmla="*/ 88 h 274"/>
                                    <a:gd name="T48" fmla="*/ 6 w 366"/>
                                    <a:gd name="T49" fmla="*/ 75 h 274"/>
                                    <a:gd name="T50" fmla="*/ 3 w 366"/>
                                    <a:gd name="T51" fmla="*/ 48 h 274"/>
                                    <a:gd name="T52" fmla="*/ 6 w 366"/>
                                    <a:gd name="T53" fmla="*/ 36 h 274"/>
                                    <a:gd name="T54" fmla="*/ 10 w 366"/>
                                    <a:gd name="T55" fmla="*/ 24 h 274"/>
                                    <a:gd name="T56" fmla="*/ 16 w 366"/>
                                    <a:gd name="T57" fmla="*/ 9 h 274"/>
                                    <a:gd name="T58" fmla="*/ 18 w 366"/>
                                    <a:gd name="T59" fmla="*/ 0 h 274"/>
                                    <a:gd name="T60" fmla="*/ 10 w 366"/>
                                    <a:gd name="T61" fmla="*/ 12 h 274"/>
                                    <a:gd name="T62" fmla="*/ 6 w 366"/>
                                    <a:gd name="T63" fmla="*/ 24 h 274"/>
                                    <a:gd name="T64" fmla="*/ 3 w 366"/>
                                    <a:gd name="T65" fmla="*/ 39 h 274"/>
                                    <a:gd name="T66" fmla="*/ 0 w 366"/>
                                    <a:gd name="T67" fmla="*/ 63 h 274"/>
                                    <a:gd name="T68" fmla="*/ 3 w 366"/>
                                    <a:gd name="T69" fmla="*/ 79 h 274"/>
                                    <a:gd name="T70" fmla="*/ 6 w 366"/>
                                    <a:gd name="T71" fmla="*/ 94 h 274"/>
                                    <a:gd name="T72" fmla="*/ 13 w 366"/>
                                    <a:gd name="T73" fmla="*/ 109 h 274"/>
                                    <a:gd name="T74" fmla="*/ 18 w 366"/>
                                    <a:gd name="T75" fmla="*/ 125 h 274"/>
                                    <a:gd name="T76" fmla="*/ 25 w 366"/>
                                    <a:gd name="T77" fmla="*/ 140 h 274"/>
                                    <a:gd name="T78" fmla="*/ 38 w 366"/>
                                    <a:gd name="T79" fmla="*/ 156 h 274"/>
                                    <a:gd name="T80" fmla="*/ 47 w 366"/>
                                    <a:gd name="T81" fmla="*/ 169 h 274"/>
                                    <a:gd name="T82" fmla="*/ 63 w 366"/>
                                    <a:gd name="T83" fmla="*/ 187 h 274"/>
                                    <a:gd name="T84" fmla="*/ 82 w 366"/>
                                    <a:gd name="T85" fmla="*/ 206 h 274"/>
                                    <a:gd name="T86" fmla="*/ 100 w 366"/>
                                    <a:gd name="T87" fmla="*/ 218 h 274"/>
                                    <a:gd name="T88" fmla="*/ 115 w 366"/>
                                    <a:gd name="T89" fmla="*/ 230 h 274"/>
                                    <a:gd name="T90" fmla="*/ 133 w 366"/>
                                    <a:gd name="T91" fmla="*/ 243 h 274"/>
                                    <a:gd name="T92" fmla="*/ 153 w 366"/>
                                    <a:gd name="T93" fmla="*/ 252 h 274"/>
                                    <a:gd name="T94" fmla="*/ 171 w 366"/>
                                    <a:gd name="T95" fmla="*/ 259 h 274"/>
                                    <a:gd name="T96" fmla="*/ 190 w 366"/>
                                    <a:gd name="T97" fmla="*/ 264 h 274"/>
                                    <a:gd name="T98" fmla="*/ 208 w 366"/>
                                    <a:gd name="T99" fmla="*/ 268 h 274"/>
                                    <a:gd name="T100" fmla="*/ 227 w 366"/>
                                    <a:gd name="T101" fmla="*/ 274 h 274"/>
                                    <a:gd name="T102" fmla="*/ 243 w 366"/>
                                    <a:gd name="T103" fmla="*/ 274 h 274"/>
                                    <a:gd name="T104" fmla="*/ 274 w 366"/>
                                    <a:gd name="T105" fmla="*/ 274 h 274"/>
                                    <a:gd name="T106" fmla="*/ 290 w 366"/>
                                    <a:gd name="T107" fmla="*/ 271 h 274"/>
                                    <a:gd name="T108" fmla="*/ 305 w 366"/>
                                    <a:gd name="T109" fmla="*/ 268 h 274"/>
                                    <a:gd name="T110" fmla="*/ 319 w 366"/>
                                    <a:gd name="T111" fmla="*/ 264 h 274"/>
                                    <a:gd name="T112" fmla="*/ 334 w 366"/>
                                    <a:gd name="T113" fmla="*/ 255 h 274"/>
                                    <a:gd name="T114" fmla="*/ 344 w 366"/>
                                    <a:gd name="T115" fmla="*/ 249 h 274"/>
                                    <a:gd name="T116" fmla="*/ 356 w 366"/>
                                    <a:gd name="T117" fmla="*/ 237 h 2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66" h="274">
                                      <a:moveTo>
                                        <a:pt x="362" y="225"/>
                                      </a:moveTo>
                                      <a:lnTo>
                                        <a:pt x="359" y="227"/>
                                      </a:lnTo>
                                      <a:lnTo>
                                        <a:pt x="356" y="230"/>
                                      </a:lnTo>
                                      <a:lnTo>
                                        <a:pt x="356" y="233"/>
                                      </a:lnTo>
                                      <a:lnTo>
                                        <a:pt x="349" y="240"/>
                                      </a:lnTo>
                                      <a:lnTo>
                                        <a:pt x="346" y="240"/>
                                      </a:lnTo>
                                      <a:lnTo>
                                        <a:pt x="344" y="243"/>
                                      </a:lnTo>
                                      <a:lnTo>
                                        <a:pt x="344" y="246"/>
                                      </a:lnTo>
                                      <a:lnTo>
                                        <a:pt x="340" y="249"/>
                                      </a:lnTo>
                                      <a:lnTo>
                                        <a:pt x="337" y="249"/>
                                      </a:lnTo>
                                      <a:lnTo>
                                        <a:pt x="334" y="252"/>
                                      </a:lnTo>
                                      <a:lnTo>
                                        <a:pt x="331" y="252"/>
                                      </a:lnTo>
                                      <a:lnTo>
                                        <a:pt x="327" y="255"/>
                                      </a:lnTo>
                                      <a:lnTo>
                                        <a:pt x="324" y="259"/>
                                      </a:lnTo>
                                      <a:lnTo>
                                        <a:pt x="321" y="259"/>
                                      </a:lnTo>
                                      <a:lnTo>
                                        <a:pt x="319" y="259"/>
                                      </a:lnTo>
                                      <a:lnTo>
                                        <a:pt x="315" y="261"/>
                                      </a:lnTo>
                                      <a:lnTo>
                                        <a:pt x="312" y="261"/>
                                      </a:lnTo>
                                      <a:lnTo>
                                        <a:pt x="305" y="264"/>
                                      </a:lnTo>
                                      <a:lnTo>
                                        <a:pt x="302" y="264"/>
                                      </a:lnTo>
                                      <a:lnTo>
                                        <a:pt x="299" y="264"/>
                                      </a:lnTo>
                                      <a:lnTo>
                                        <a:pt x="297" y="268"/>
                                      </a:lnTo>
                                      <a:lnTo>
                                        <a:pt x="293" y="268"/>
                                      </a:lnTo>
                                      <a:lnTo>
                                        <a:pt x="290" y="268"/>
                                      </a:lnTo>
                                      <a:lnTo>
                                        <a:pt x="284" y="268"/>
                                      </a:lnTo>
                                      <a:lnTo>
                                        <a:pt x="280" y="271"/>
                                      </a:lnTo>
                                      <a:lnTo>
                                        <a:pt x="277" y="271"/>
                                      </a:lnTo>
                                      <a:lnTo>
                                        <a:pt x="268" y="271"/>
                                      </a:lnTo>
                                      <a:lnTo>
                                        <a:pt x="265" y="271"/>
                                      </a:lnTo>
                                      <a:lnTo>
                                        <a:pt x="252" y="271"/>
                                      </a:lnTo>
                                      <a:lnTo>
                                        <a:pt x="250" y="271"/>
                                      </a:lnTo>
                                      <a:lnTo>
                                        <a:pt x="233" y="271"/>
                                      </a:lnTo>
                                      <a:lnTo>
                                        <a:pt x="230" y="271"/>
                                      </a:lnTo>
                                      <a:lnTo>
                                        <a:pt x="227" y="268"/>
                                      </a:lnTo>
                                      <a:lnTo>
                                        <a:pt x="221" y="268"/>
                                      </a:lnTo>
                                      <a:lnTo>
                                        <a:pt x="218" y="268"/>
                                      </a:lnTo>
                                      <a:lnTo>
                                        <a:pt x="212" y="268"/>
                                      </a:lnTo>
                                      <a:lnTo>
                                        <a:pt x="208" y="264"/>
                                      </a:lnTo>
                                      <a:lnTo>
                                        <a:pt x="205" y="264"/>
                                      </a:lnTo>
                                      <a:lnTo>
                                        <a:pt x="200" y="264"/>
                                      </a:lnTo>
                                      <a:lnTo>
                                        <a:pt x="196" y="261"/>
                                      </a:lnTo>
                                      <a:lnTo>
                                        <a:pt x="190" y="261"/>
                                      </a:lnTo>
                                      <a:lnTo>
                                        <a:pt x="186" y="259"/>
                                      </a:lnTo>
                                      <a:lnTo>
                                        <a:pt x="180" y="259"/>
                                      </a:lnTo>
                                      <a:lnTo>
                                        <a:pt x="178" y="255"/>
                                      </a:lnTo>
                                      <a:lnTo>
                                        <a:pt x="171" y="255"/>
                                      </a:lnTo>
                                      <a:lnTo>
                                        <a:pt x="168" y="252"/>
                                      </a:lnTo>
                                      <a:lnTo>
                                        <a:pt x="161" y="252"/>
                                      </a:lnTo>
                                      <a:lnTo>
                                        <a:pt x="158" y="249"/>
                                      </a:lnTo>
                                      <a:lnTo>
                                        <a:pt x="153" y="246"/>
                                      </a:lnTo>
                                      <a:lnTo>
                                        <a:pt x="149" y="246"/>
                                      </a:lnTo>
                                      <a:lnTo>
                                        <a:pt x="146" y="243"/>
                                      </a:lnTo>
                                      <a:lnTo>
                                        <a:pt x="139" y="240"/>
                                      </a:lnTo>
                                      <a:lnTo>
                                        <a:pt x="136" y="237"/>
                                      </a:lnTo>
                                      <a:lnTo>
                                        <a:pt x="131" y="237"/>
                                      </a:lnTo>
                                      <a:lnTo>
                                        <a:pt x="127" y="233"/>
                                      </a:lnTo>
                                      <a:lnTo>
                                        <a:pt x="122" y="230"/>
                                      </a:lnTo>
                                      <a:lnTo>
                                        <a:pt x="119" y="227"/>
                                      </a:lnTo>
                                      <a:lnTo>
                                        <a:pt x="112" y="225"/>
                                      </a:lnTo>
                                      <a:lnTo>
                                        <a:pt x="110" y="221"/>
                                      </a:lnTo>
                                      <a:lnTo>
                                        <a:pt x="107" y="218"/>
                                      </a:lnTo>
                                      <a:lnTo>
                                        <a:pt x="100" y="215"/>
                                      </a:lnTo>
                                      <a:lnTo>
                                        <a:pt x="97" y="212"/>
                                      </a:lnTo>
                                      <a:lnTo>
                                        <a:pt x="94" y="208"/>
                                      </a:lnTo>
                                      <a:lnTo>
                                        <a:pt x="90" y="206"/>
                                      </a:lnTo>
                                      <a:lnTo>
                                        <a:pt x="85" y="203"/>
                                      </a:lnTo>
                                      <a:lnTo>
                                        <a:pt x="82" y="199"/>
                                      </a:lnTo>
                                      <a:lnTo>
                                        <a:pt x="78" y="196"/>
                                      </a:lnTo>
                                      <a:lnTo>
                                        <a:pt x="75" y="193"/>
                                      </a:lnTo>
                                      <a:lnTo>
                                        <a:pt x="68" y="191"/>
                                      </a:lnTo>
                                      <a:lnTo>
                                        <a:pt x="65" y="187"/>
                                      </a:lnTo>
                                      <a:lnTo>
                                        <a:pt x="60" y="178"/>
                                      </a:lnTo>
                                      <a:lnTo>
                                        <a:pt x="56" y="174"/>
                                      </a:lnTo>
                                      <a:lnTo>
                                        <a:pt x="53" y="172"/>
                                      </a:lnTo>
                                      <a:lnTo>
                                        <a:pt x="50" y="169"/>
                                      </a:lnTo>
                                      <a:lnTo>
                                        <a:pt x="47" y="165"/>
                                      </a:lnTo>
                                      <a:lnTo>
                                        <a:pt x="43" y="162"/>
                                      </a:lnTo>
                                      <a:lnTo>
                                        <a:pt x="43" y="156"/>
                                      </a:lnTo>
                                      <a:lnTo>
                                        <a:pt x="40" y="153"/>
                                      </a:lnTo>
                                      <a:lnTo>
                                        <a:pt x="38" y="150"/>
                                      </a:lnTo>
                                      <a:lnTo>
                                        <a:pt x="35" y="147"/>
                                      </a:lnTo>
                                      <a:lnTo>
                                        <a:pt x="31" y="144"/>
                                      </a:lnTo>
                                      <a:lnTo>
                                        <a:pt x="31" y="138"/>
                                      </a:lnTo>
                                      <a:lnTo>
                                        <a:pt x="28" y="135"/>
                                      </a:lnTo>
                                      <a:lnTo>
                                        <a:pt x="25" y="131"/>
                                      </a:lnTo>
                                      <a:lnTo>
                                        <a:pt x="22" y="128"/>
                                      </a:lnTo>
                                      <a:lnTo>
                                        <a:pt x="22" y="125"/>
                                      </a:lnTo>
                                      <a:lnTo>
                                        <a:pt x="18" y="119"/>
                                      </a:lnTo>
                                      <a:lnTo>
                                        <a:pt x="18" y="116"/>
                                      </a:lnTo>
                                      <a:lnTo>
                                        <a:pt x="16" y="113"/>
                                      </a:lnTo>
                                      <a:lnTo>
                                        <a:pt x="16" y="109"/>
                                      </a:lnTo>
                                      <a:lnTo>
                                        <a:pt x="13" y="103"/>
                                      </a:lnTo>
                                      <a:lnTo>
                                        <a:pt x="13" y="101"/>
                                      </a:lnTo>
                                      <a:lnTo>
                                        <a:pt x="10" y="97"/>
                                      </a:lnTo>
                                      <a:lnTo>
                                        <a:pt x="10" y="94"/>
                                      </a:lnTo>
                                      <a:lnTo>
                                        <a:pt x="10" y="88"/>
                                      </a:lnTo>
                                      <a:lnTo>
                                        <a:pt x="6" y="85"/>
                                      </a:lnTo>
                                      <a:lnTo>
                                        <a:pt x="6" y="82"/>
                                      </a:lnTo>
                                      <a:lnTo>
                                        <a:pt x="6" y="79"/>
                                      </a:lnTo>
                                      <a:lnTo>
                                        <a:pt x="6" y="75"/>
                                      </a:lnTo>
                                      <a:lnTo>
                                        <a:pt x="6" y="69"/>
                                      </a:lnTo>
                                      <a:lnTo>
                                        <a:pt x="6" y="67"/>
                                      </a:lnTo>
                                      <a:lnTo>
                                        <a:pt x="3" y="63"/>
                                      </a:lnTo>
                                      <a:lnTo>
                                        <a:pt x="3" y="48"/>
                                      </a:lnTo>
                                      <a:lnTo>
                                        <a:pt x="6" y="45"/>
                                      </a:lnTo>
                                      <a:lnTo>
                                        <a:pt x="6" y="43"/>
                                      </a:lnTo>
                                      <a:lnTo>
                                        <a:pt x="6" y="39"/>
                                      </a:lnTo>
                                      <a:lnTo>
                                        <a:pt x="6" y="36"/>
                                      </a:lnTo>
                                      <a:lnTo>
                                        <a:pt x="6" y="34"/>
                                      </a:lnTo>
                                      <a:lnTo>
                                        <a:pt x="10" y="30"/>
                                      </a:lnTo>
                                      <a:lnTo>
                                        <a:pt x="10" y="27"/>
                                      </a:lnTo>
                                      <a:lnTo>
                                        <a:pt x="10" y="24"/>
                                      </a:lnTo>
                                      <a:lnTo>
                                        <a:pt x="10" y="17"/>
                                      </a:lnTo>
                                      <a:lnTo>
                                        <a:pt x="13" y="17"/>
                                      </a:lnTo>
                                      <a:lnTo>
                                        <a:pt x="16" y="15"/>
                                      </a:lnTo>
                                      <a:lnTo>
                                        <a:pt x="16" y="9"/>
                                      </a:lnTo>
                                      <a:lnTo>
                                        <a:pt x="18" y="5"/>
                                      </a:lnTo>
                                      <a:lnTo>
                                        <a:pt x="22" y="2"/>
                                      </a:lnTo>
                                      <a:lnTo>
                                        <a:pt x="18" y="0"/>
                                      </a:lnTo>
                                      <a:lnTo>
                                        <a:pt x="16" y="2"/>
                                      </a:lnTo>
                                      <a:lnTo>
                                        <a:pt x="16" y="5"/>
                                      </a:lnTo>
                                      <a:lnTo>
                                        <a:pt x="13" y="9"/>
                                      </a:lnTo>
                                      <a:lnTo>
                                        <a:pt x="10" y="12"/>
                                      </a:lnTo>
                                      <a:lnTo>
                                        <a:pt x="10" y="15"/>
                                      </a:lnTo>
                                      <a:lnTo>
                                        <a:pt x="10" y="17"/>
                                      </a:lnTo>
                                      <a:lnTo>
                                        <a:pt x="6" y="21"/>
                                      </a:lnTo>
                                      <a:lnTo>
                                        <a:pt x="6" y="24"/>
                                      </a:lnTo>
                                      <a:lnTo>
                                        <a:pt x="6" y="27"/>
                                      </a:lnTo>
                                      <a:lnTo>
                                        <a:pt x="3" y="30"/>
                                      </a:lnTo>
                                      <a:lnTo>
                                        <a:pt x="3" y="36"/>
                                      </a:lnTo>
                                      <a:lnTo>
                                        <a:pt x="3" y="39"/>
                                      </a:lnTo>
                                      <a:lnTo>
                                        <a:pt x="3" y="43"/>
                                      </a:lnTo>
                                      <a:lnTo>
                                        <a:pt x="3" y="48"/>
                                      </a:lnTo>
                                      <a:lnTo>
                                        <a:pt x="0" y="54"/>
                                      </a:lnTo>
                                      <a:lnTo>
                                        <a:pt x="0" y="63"/>
                                      </a:lnTo>
                                      <a:lnTo>
                                        <a:pt x="3" y="67"/>
                                      </a:lnTo>
                                      <a:lnTo>
                                        <a:pt x="3" y="69"/>
                                      </a:lnTo>
                                      <a:lnTo>
                                        <a:pt x="3" y="75"/>
                                      </a:lnTo>
                                      <a:lnTo>
                                        <a:pt x="3" y="79"/>
                                      </a:lnTo>
                                      <a:lnTo>
                                        <a:pt x="3" y="82"/>
                                      </a:lnTo>
                                      <a:lnTo>
                                        <a:pt x="6" y="85"/>
                                      </a:lnTo>
                                      <a:lnTo>
                                        <a:pt x="6" y="91"/>
                                      </a:lnTo>
                                      <a:lnTo>
                                        <a:pt x="6" y="94"/>
                                      </a:lnTo>
                                      <a:lnTo>
                                        <a:pt x="6" y="97"/>
                                      </a:lnTo>
                                      <a:lnTo>
                                        <a:pt x="10" y="101"/>
                                      </a:lnTo>
                                      <a:lnTo>
                                        <a:pt x="10" y="106"/>
                                      </a:lnTo>
                                      <a:lnTo>
                                        <a:pt x="13" y="109"/>
                                      </a:lnTo>
                                      <a:lnTo>
                                        <a:pt x="13" y="113"/>
                                      </a:lnTo>
                                      <a:lnTo>
                                        <a:pt x="16" y="116"/>
                                      </a:lnTo>
                                      <a:lnTo>
                                        <a:pt x="16" y="119"/>
                                      </a:lnTo>
                                      <a:lnTo>
                                        <a:pt x="18" y="125"/>
                                      </a:lnTo>
                                      <a:lnTo>
                                        <a:pt x="22" y="128"/>
                                      </a:lnTo>
                                      <a:lnTo>
                                        <a:pt x="22" y="131"/>
                                      </a:lnTo>
                                      <a:lnTo>
                                        <a:pt x="25" y="138"/>
                                      </a:lnTo>
                                      <a:lnTo>
                                        <a:pt x="25" y="140"/>
                                      </a:lnTo>
                                      <a:lnTo>
                                        <a:pt x="28" y="144"/>
                                      </a:lnTo>
                                      <a:lnTo>
                                        <a:pt x="31" y="147"/>
                                      </a:lnTo>
                                      <a:lnTo>
                                        <a:pt x="35" y="153"/>
                                      </a:lnTo>
                                      <a:lnTo>
                                        <a:pt x="38" y="156"/>
                                      </a:lnTo>
                                      <a:lnTo>
                                        <a:pt x="40" y="159"/>
                                      </a:lnTo>
                                      <a:lnTo>
                                        <a:pt x="43" y="162"/>
                                      </a:lnTo>
                                      <a:lnTo>
                                        <a:pt x="47" y="165"/>
                                      </a:lnTo>
                                      <a:lnTo>
                                        <a:pt x="47" y="169"/>
                                      </a:lnTo>
                                      <a:lnTo>
                                        <a:pt x="50" y="174"/>
                                      </a:lnTo>
                                      <a:lnTo>
                                        <a:pt x="56" y="181"/>
                                      </a:lnTo>
                                      <a:lnTo>
                                        <a:pt x="60" y="184"/>
                                      </a:lnTo>
                                      <a:lnTo>
                                        <a:pt x="63" y="187"/>
                                      </a:lnTo>
                                      <a:lnTo>
                                        <a:pt x="68" y="193"/>
                                      </a:lnTo>
                                      <a:lnTo>
                                        <a:pt x="75" y="199"/>
                                      </a:lnTo>
                                      <a:lnTo>
                                        <a:pt x="78" y="203"/>
                                      </a:lnTo>
                                      <a:lnTo>
                                        <a:pt x="82" y="206"/>
                                      </a:lnTo>
                                      <a:lnTo>
                                        <a:pt x="87" y="208"/>
                                      </a:lnTo>
                                      <a:lnTo>
                                        <a:pt x="90" y="212"/>
                                      </a:lnTo>
                                      <a:lnTo>
                                        <a:pt x="94" y="215"/>
                                      </a:lnTo>
                                      <a:lnTo>
                                        <a:pt x="100" y="218"/>
                                      </a:lnTo>
                                      <a:lnTo>
                                        <a:pt x="103" y="221"/>
                                      </a:lnTo>
                                      <a:lnTo>
                                        <a:pt x="110" y="225"/>
                                      </a:lnTo>
                                      <a:lnTo>
                                        <a:pt x="112" y="227"/>
                                      </a:lnTo>
                                      <a:lnTo>
                                        <a:pt x="115" y="230"/>
                                      </a:lnTo>
                                      <a:lnTo>
                                        <a:pt x="122" y="233"/>
                                      </a:lnTo>
                                      <a:lnTo>
                                        <a:pt x="124" y="237"/>
                                      </a:lnTo>
                                      <a:lnTo>
                                        <a:pt x="131" y="240"/>
                                      </a:lnTo>
                                      <a:lnTo>
                                        <a:pt x="133" y="243"/>
                                      </a:lnTo>
                                      <a:lnTo>
                                        <a:pt x="139" y="243"/>
                                      </a:lnTo>
                                      <a:lnTo>
                                        <a:pt x="143" y="246"/>
                                      </a:lnTo>
                                      <a:lnTo>
                                        <a:pt x="149" y="249"/>
                                      </a:lnTo>
                                      <a:lnTo>
                                        <a:pt x="153" y="252"/>
                                      </a:lnTo>
                                      <a:lnTo>
                                        <a:pt x="158" y="252"/>
                                      </a:lnTo>
                                      <a:lnTo>
                                        <a:pt x="161" y="255"/>
                                      </a:lnTo>
                                      <a:lnTo>
                                        <a:pt x="168" y="255"/>
                                      </a:lnTo>
                                      <a:lnTo>
                                        <a:pt x="171" y="259"/>
                                      </a:lnTo>
                                      <a:lnTo>
                                        <a:pt x="174" y="259"/>
                                      </a:lnTo>
                                      <a:lnTo>
                                        <a:pt x="180" y="261"/>
                                      </a:lnTo>
                                      <a:lnTo>
                                        <a:pt x="183" y="264"/>
                                      </a:lnTo>
                                      <a:lnTo>
                                        <a:pt x="190" y="264"/>
                                      </a:lnTo>
                                      <a:lnTo>
                                        <a:pt x="193" y="264"/>
                                      </a:lnTo>
                                      <a:lnTo>
                                        <a:pt x="200" y="268"/>
                                      </a:lnTo>
                                      <a:lnTo>
                                        <a:pt x="205" y="268"/>
                                      </a:lnTo>
                                      <a:lnTo>
                                        <a:pt x="208" y="268"/>
                                      </a:lnTo>
                                      <a:lnTo>
                                        <a:pt x="212" y="271"/>
                                      </a:lnTo>
                                      <a:lnTo>
                                        <a:pt x="218" y="271"/>
                                      </a:lnTo>
                                      <a:lnTo>
                                        <a:pt x="221" y="271"/>
                                      </a:lnTo>
                                      <a:lnTo>
                                        <a:pt x="227" y="274"/>
                                      </a:lnTo>
                                      <a:lnTo>
                                        <a:pt x="230" y="274"/>
                                      </a:lnTo>
                                      <a:lnTo>
                                        <a:pt x="237" y="274"/>
                                      </a:lnTo>
                                      <a:lnTo>
                                        <a:pt x="240" y="274"/>
                                      </a:lnTo>
                                      <a:lnTo>
                                        <a:pt x="243" y="274"/>
                                      </a:lnTo>
                                      <a:lnTo>
                                        <a:pt x="250" y="274"/>
                                      </a:lnTo>
                                      <a:lnTo>
                                        <a:pt x="265" y="274"/>
                                      </a:lnTo>
                                      <a:lnTo>
                                        <a:pt x="268" y="274"/>
                                      </a:lnTo>
                                      <a:lnTo>
                                        <a:pt x="274" y="274"/>
                                      </a:lnTo>
                                      <a:lnTo>
                                        <a:pt x="277" y="274"/>
                                      </a:lnTo>
                                      <a:lnTo>
                                        <a:pt x="284" y="274"/>
                                      </a:lnTo>
                                      <a:lnTo>
                                        <a:pt x="287" y="274"/>
                                      </a:lnTo>
                                      <a:lnTo>
                                        <a:pt x="290" y="271"/>
                                      </a:lnTo>
                                      <a:lnTo>
                                        <a:pt x="293" y="271"/>
                                      </a:lnTo>
                                      <a:lnTo>
                                        <a:pt x="299" y="271"/>
                                      </a:lnTo>
                                      <a:lnTo>
                                        <a:pt x="302" y="268"/>
                                      </a:lnTo>
                                      <a:lnTo>
                                        <a:pt x="305" y="268"/>
                                      </a:lnTo>
                                      <a:lnTo>
                                        <a:pt x="309" y="268"/>
                                      </a:lnTo>
                                      <a:lnTo>
                                        <a:pt x="312" y="264"/>
                                      </a:lnTo>
                                      <a:lnTo>
                                        <a:pt x="315" y="264"/>
                                      </a:lnTo>
                                      <a:lnTo>
                                        <a:pt x="319" y="264"/>
                                      </a:lnTo>
                                      <a:lnTo>
                                        <a:pt x="324" y="261"/>
                                      </a:lnTo>
                                      <a:lnTo>
                                        <a:pt x="327" y="259"/>
                                      </a:lnTo>
                                      <a:lnTo>
                                        <a:pt x="331" y="259"/>
                                      </a:lnTo>
                                      <a:lnTo>
                                        <a:pt x="334" y="255"/>
                                      </a:lnTo>
                                      <a:lnTo>
                                        <a:pt x="337" y="255"/>
                                      </a:lnTo>
                                      <a:lnTo>
                                        <a:pt x="340" y="252"/>
                                      </a:lnTo>
                                      <a:lnTo>
                                        <a:pt x="344" y="249"/>
                                      </a:lnTo>
                                      <a:lnTo>
                                        <a:pt x="349" y="243"/>
                                      </a:lnTo>
                                      <a:lnTo>
                                        <a:pt x="352" y="243"/>
                                      </a:lnTo>
                                      <a:lnTo>
                                        <a:pt x="356" y="240"/>
                                      </a:lnTo>
                                      <a:lnTo>
                                        <a:pt x="356" y="237"/>
                                      </a:lnTo>
                                      <a:lnTo>
                                        <a:pt x="362" y="230"/>
                                      </a:lnTo>
                                      <a:lnTo>
                                        <a:pt x="366" y="227"/>
                                      </a:lnTo>
                                      <a:lnTo>
                                        <a:pt x="362" y="225"/>
                                      </a:lnTo>
                                      <a:close/>
                                    </a:path>
                                  </a:pathLst>
                                </a:custGeom>
                                <a:solidFill>
                                  <a:srgbClr val="000000"/>
                                </a:solidFill>
                                <a:ln>
                                  <a:noFill/>
                                </a:ln>
                              </wps:spPr>
                              <wps:bodyPr rot="0" vert="horz" wrap="square" lIns="91440" tIns="45720" rIns="91440" bIns="45720" anchor="t" anchorCtr="0" upright="1">
                                <a:noAutofit/>
                              </wps:bodyPr>
                            </wps:wsp>
                            <wps:wsp>
                              <wps:cNvPr id="267" name="Freeform 18"/>
                              <wps:cNvSpPr/>
                              <wps:spPr bwMode="auto">
                                <a:xfrm>
                                  <a:off x="27" y="196"/>
                                  <a:ext cx="346" cy="244"/>
                                </a:xfrm>
                                <a:custGeom>
                                  <a:avLst/>
                                  <a:gdLst>
                                    <a:gd name="T0" fmla="*/ 338 w 346"/>
                                    <a:gd name="T1" fmla="*/ 220 h 244"/>
                                    <a:gd name="T2" fmla="*/ 325 w 346"/>
                                    <a:gd name="T3" fmla="*/ 226 h 244"/>
                                    <a:gd name="T4" fmla="*/ 313 w 346"/>
                                    <a:gd name="T5" fmla="*/ 230 h 244"/>
                                    <a:gd name="T6" fmla="*/ 299 w 346"/>
                                    <a:gd name="T7" fmla="*/ 235 h 244"/>
                                    <a:gd name="T8" fmla="*/ 284 w 346"/>
                                    <a:gd name="T9" fmla="*/ 237 h 244"/>
                                    <a:gd name="T10" fmla="*/ 268 w 346"/>
                                    <a:gd name="T11" fmla="*/ 241 h 244"/>
                                    <a:gd name="T12" fmla="*/ 221 w 346"/>
                                    <a:gd name="T13" fmla="*/ 241 h 244"/>
                                    <a:gd name="T14" fmla="*/ 206 w 346"/>
                                    <a:gd name="T15" fmla="*/ 237 h 244"/>
                                    <a:gd name="T16" fmla="*/ 190 w 346"/>
                                    <a:gd name="T17" fmla="*/ 235 h 244"/>
                                    <a:gd name="T18" fmla="*/ 174 w 346"/>
                                    <a:gd name="T19" fmla="*/ 230 h 244"/>
                                    <a:gd name="T20" fmla="*/ 160 w 346"/>
                                    <a:gd name="T21" fmla="*/ 226 h 244"/>
                                    <a:gd name="T22" fmla="*/ 144 w 346"/>
                                    <a:gd name="T23" fmla="*/ 217 h 244"/>
                                    <a:gd name="T24" fmla="*/ 128 w 346"/>
                                    <a:gd name="T25" fmla="*/ 211 h 244"/>
                                    <a:gd name="T26" fmla="*/ 113 w 346"/>
                                    <a:gd name="T27" fmla="*/ 201 h 244"/>
                                    <a:gd name="T28" fmla="*/ 101 w 346"/>
                                    <a:gd name="T29" fmla="*/ 192 h 244"/>
                                    <a:gd name="T30" fmla="*/ 88 w 346"/>
                                    <a:gd name="T31" fmla="*/ 183 h 244"/>
                                    <a:gd name="T32" fmla="*/ 72 w 346"/>
                                    <a:gd name="T33" fmla="*/ 171 h 244"/>
                                    <a:gd name="T34" fmla="*/ 63 w 346"/>
                                    <a:gd name="T35" fmla="*/ 158 h 244"/>
                                    <a:gd name="T36" fmla="*/ 51 w 346"/>
                                    <a:gd name="T37" fmla="*/ 143 h 244"/>
                                    <a:gd name="T38" fmla="*/ 41 w 346"/>
                                    <a:gd name="T39" fmla="*/ 130 h 244"/>
                                    <a:gd name="T40" fmla="*/ 32 w 346"/>
                                    <a:gd name="T41" fmla="*/ 118 h 244"/>
                                    <a:gd name="T42" fmla="*/ 22 w 346"/>
                                    <a:gd name="T43" fmla="*/ 102 h 244"/>
                                    <a:gd name="T44" fmla="*/ 16 w 346"/>
                                    <a:gd name="T45" fmla="*/ 90 h 244"/>
                                    <a:gd name="T46" fmla="*/ 12 w 346"/>
                                    <a:gd name="T47" fmla="*/ 75 h 244"/>
                                    <a:gd name="T48" fmla="*/ 7 w 346"/>
                                    <a:gd name="T49" fmla="*/ 59 h 244"/>
                                    <a:gd name="T50" fmla="*/ 4 w 346"/>
                                    <a:gd name="T51" fmla="*/ 47 h 244"/>
                                    <a:gd name="T52" fmla="*/ 4 w 346"/>
                                    <a:gd name="T53" fmla="*/ 9 h 244"/>
                                    <a:gd name="T54" fmla="*/ 0 w 346"/>
                                    <a:gd name="T55" fmla="*/ 12 h 244"/>
                                    <a:gd name="T56" fmla="*/ 0 w 346"/>
                                    <a:gd name="T57" fmla="*/ 34 h 244"/>
                                    <a:gd name="T58" fmla="*/ 4 w 346"/>
                                    <a:gd name="T59" fmla="*/ 53 h 244"/>
                                    <a:gd name="T60" fmla="*/ 7 w 346"/>
                                    <a:gd name="T61" fmla="*/ 68 h 244"/>
                                    <a:gd name="T62" fmla="*/ 12 w 346"/>
                                    <a:gd name="T63" fmla="*/ 84 h 244"/>
                                    <a:gd name="T64" fmla="*/ 16 w 346"/>
                                    <a:gd name="T65" fmla="*/ 96 h 244"/>
                                    <a:gd name="T66" fmla="*/ 25 w 346"/>
                                    <a:gd name="T67" fmla="*/ 111 h 244"/>
                                    <a:gd name="T68" fmla="*/ 32 w 346"/>
                                    <a:gd name="T69" fmla="*/ 128 h 244"/>
                                    <a:gd name="T70" fmla="*/ 41 w 346"/>
                                    <a:gd name="T71" fmla="*/ 140 h 244"/>
                                    <a:gd name="T72" fmla="*/ 54 w 346"/>
                                    <a:gd name="T73" fmla="*/ 152 h 244"/>
                                    <a:gd name="T74" fmla="*/ 76 w 346"/>
                                    <a:gd name="T75" fmla="*/ 177 h 244"/>
                                    <a:gd name="T76" fmla="*/ 91 w 346"/>
                                    <a:gd name="T77" fmla="*/ 189 h 244"/>
                                    <a:gd name="T78" fmla="*/ 106 w 346"/>
                                    <a:gd name="T79" fmla="*/ 201 h 244"/>
                                    <a:gd name="T80" fmla="*/ 119 w 346"/>
                                    <a:gd name="T81" fmla="*/ 211 h 244"/>
                                    <a:gd name="T82" fmla="*/ 135 w 346"/>
                                    <a:gd name="T83" fmla="*/ 217 h 244"/>
                                    <a:gd name="T84" fmla="*/ 151 w 346"/>
                                    <a:gd name="T85" fmla="*/ 226 h 244"/>
                                    <a:gd name="T86" fmla="*/ 165 w 346"/>
                                    <a:gd name="T87" fmla="*/ 233 h 244"/>
                                    <a:gd name="T88" fmla="*/ 180 w 346"/>
                                    <a:gd name="T89" fmla="*/ 235 h 244"/>
                                    <a:gd name="T90" fmla="*/ 199 w 346"/>
                                    <a:gd name="T91" fmla="*/ 241 h 244"/>
                                    <a:gd name="T92" fmla="*/ 215 w 346"/>
                                    <a:gd name="T93" fmla="*/ 241 h 244"/>
                                    <a:gd name="T94" fmla="*/ 237 w 346"/>
                                    <a:gd name="T95" fmla="*/ 244 h 244"/>
                                    <a:gd name="T96" fmla="*/ 274 w 346"/>
                                    <a:gd name="T97" fmla="*/ 244 h 244"/>
                                    <a:gd name="T98" fmla="*/ 291 w 346"/>
                                    <a:gd name="T99" fmla="*/ 241 h 244"/>
                                    <a:gd name="T100" fmla="*/ 306 w 346"/>
                                    <a:gd name="T101" fmla="*/ 235 h 244"/>
                                    <a:gd name="T102" fmla="*/ 318 w 346"/>
                                    <a:gd name="T103" fmla="*/ 233 h 244"/>
                                    <a:gd name="T104" fmla="*/ 331 w 346"/>
                                    <a:gd name="T105" fmla="*/ 226 h 244"/>
                                    <a:gd name="T106" fmla="*/ 343 w 346"/>
                                    <a:gd name="T107" fmla="*/ 220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6" h="244">
                                      <a:moveTo>
                                        <a:pt x="346" y="217"/>
                                      </a:moveTo>
                                      <a:lnTo>
                                        <a:pt x="346" y="214"/>
                                      </a:lnTo>
                                      <a:lnTo>
                                        <a:pt x="343" y="217"/>
                                      </a:lnTo>
                                      <a:lnTo>
                                        <a:pt x="340" y="217"/>
                                      </a:lnTo>
                                      <a:lnTo>
                                        <a:pt x="338" y="220"/>
                                      </a:lnTo>
                                      <a:lnTo>
                                        <a:pt x="334" y="220"/>
                                      </a:lnTo>
                                      <a:lnTo>
                                        <a:pt x="331" y="223"/>
                                      </a:lnTo>
                                      <a:lnTo>
                                        <a:pt x="328" y="223"/>
                                      </a:lnTo>
                                      <a:lnTo>
                                        <a:pt x="325" y="226"/>
                                      </a:lnTo>
                                      <a:lnTo>
                                        <a:pt x="321" y="226"/>
                                      </a:lnTo>
                                      <a:lnTo>
                                        <a:pt x="321" y="230"/>
                                      </a:lnTo>
                                      <a:lnTo>
                                        <a:pt x="318" y="230"/>
                                      </a:lnTo>
                                      <a:lnTo>
                                        <a:pt x="315" y="230"/>
                                      </a:lnTo>
                                      <a:lnTo>
                                        <a:pt x="313" y="230"/>
                                      </a:lnTo>
                                      <a:lnTo>
                                        <a:pt x="309" y="233"/>
                                      </a:lnTo>
                                      <a:lnTo>
                                        <a:pt x="303" y="233"/>
                                      </a:lnTo>
                                      <a:lnTo>
                                        <a:pt x="303" y="235"/>
                                      </a:lnTo>
                                      <a:lnTo>
                                        <a:pt x="299" y="235"/>
                                      </a:lnTo>
                                      <a:lnTo>
                                        <a:pt x="296" y="235"/>
                                      </a:lnTo>
                                      <a:lnTo>
                                        <a:pt x="293" y="235"/>
                                      </a:lnTo>
                                      <a:lnTo>
                                        <a:pt x="291" y="237"/>
                                      </a:lnTo>
                                      <a:lnTo>
                                        <a:pt x="287" y="237"/>
                                      </a:lnTo>
                                      <a:lnTo>
                                        <a:pt x="284" y="237"/>
                                      </a:lnTo>
                                      <a:lnTo>
                                        <a:pt x="281" y="237"/>
                                      </a:lnTo>
                                      <a:lnTo>
                                        <a:pt x="278" y="237"/>
                                      </a:lnTo>
                                      <a:lnTo>
                                        <a:pt x="274" y="241"/>
                                      </a:lnTo>
                                      <a:lnTo>
                                        <a:pt x="271" y="241"/>
                                      </a:lnTo>
                                      <a:lnTo>
                                        <a:pt x="268" y="241"/>
                                      </a:lnTo>
                                      <a:lnTo>
                                        <a:pt x="256" y="241"/>
                                      </a:lnTo>
                                      <a:lnTo>
                                        <a:pt x="253" y="241"/>
                                      </a:lnTo>
                                      <a:lnTo>
                                        <a:pt x="237" y="241"/>
                                      </a:lnTo>
                                      <a:lnTo>
                                        <a:pt x="234" y="241"/>
                                      </a:lnTo>
                                      <a:lnTo>
                                        <a:pt x="221" y="241"/>
                                      </a:lnTo>
                                      <a:lnTo>
                                        <a:pt x="219" y="241"/>
                                      </a:lnTo>
                                      <a:lnTo>
                                        <a:pt x="215" y="237"/>
                                      </a:lnTo>
                                      <a:lnTo>
                                        <a:pt x="212" y="237"/>
                                      </a:lnTo>
                                      <a:lnTo>
                                        <a:pt x="209" y="237"/>
                                      </a:lnTo>
                                      <a:lnTo>
                                        <a:pt x="206" y="237"/>
                                      </a:lnTo>
                                      <a:lnTo>
                                        <a:pt x="202" y="237"/>
                                      </a:lnTo>
                                      <a:lnTo>
                                        <a:pt x="199" y="237"/>
                                      </a:lnTo>
                                      <a:lnTo>
                                        <a:pt x="197" y="235"/>
                                      </a:lnTo>
                                      <a:lnTo>
                                        <a:pt x="194" y="235"/>
                                      </a:lnTo>
                                      <a:lnTo>
                                        <a:pt x="190" y="235"/>
                                      </a:lnTo>
                                      <a:lnTo>
                                        <a:pt x="187" y="233"/>
                                      </a:lnTo>
                                      <a:lnTo>
                                        <a:pt x="184" y="233"/>
                                      </a:lnTo>
                                      <a:lnTo>
                                        <a:pt x="180" y="233"/>
                                      </a:lnTo>
                                      <a:lnTo>
                                        <a:pt x="177" y="233"/>
                                      </a:lnTo>
                                      <a:lnTo>
                                        <a:pt x="174" y="230"/>
                                      </a:lnTo>
                                      <a:lnTo>
                                        <a:pt x="172" y="230"/>
                                      </a:lnTo>
                                      <a:lnTo>
                                        <a:pt x="168" y="230"/>
                                      </a:lnTo>
                                      <a:lnTo>
                                        <a:pt x="165" y="226"/>
                                      </a:lnTo>
                                      <a:lnTo>
                                        <a:pt x="163" y="226"/>
                                      </a:lnTo>
                                      <a:lnTo>
                                        <a:pt x="160" y="226"/>
                                      </a:lnTo>
                                      <a:lnTo>
                                        <a:pt x="156" y="223"/>
                                      </a:lnTo>
                                      <a:lnTo>
                                        <a:pt x="153" y="223"/>
                                      </a:lnTo>
                                      <a:lnTo>
                                        <a:pt x="151" y="220"/>
                                      </a:lnTo>
                                      <a:lnTo>
                                        <a:pt x="148" y="220"/>
                                      </a:lnTo>
                                      <a:lnTo>
                                        <a:pt x="144" y="217"/>
                                      </a:lnTo>
                                      <a:lnTo>
                                        <a:pt x="141" y="217"/>
                                      </a:lnTo>
                                      <a:lnTo>
                                        <a:pt x="138" y="217"/>
                                      </a:lnTo>
                                      <a:lnTo>
                                        <a:pt x="135" y="214"/>
                                      </a:lnTo>
                                      <a:lnTo>
                                        <a:pt x="131" y="211"/>
                                      </a:lnTo>
                                      <a:lnTo>
                                        <a:pt x="128" y="211"/>
                                      </a:lnTo>
                                      <a:lnTo>
                                        <a:pt x="126" y="208"/>
                                      </a:lnTo>
                                      <a:lnTo>
                                        <a:pt x="123" y="208"/>
                                      </a:lnTo>
                                      <a:lnTo>
                                        <a:pt x="119" y="205"/>
                                      </a:lnTo>
                                      <a:lnTo>
                                        <a:pt x="116" y="205"/>
                                      </a:lnTo>
                                      <a:lnTo>
                                        <a:pt x="113" y="201"/>
                                      </a:lnTo>
                                      <a:lnTo>
                                        <a:pt x="109" y="201"/>
                                      </a:lnTo>
                                      <a:lnTo>
                                        <a:pt x="109" y="198"/>
                                      </a:lnTo>
                                      <a:lnTo>
                                        <a:pt x="106" y="196"/>
                                      </a:lnTo>
                                      <a:lnTo>
                                        <a:pt x="104" y="196"/>
                                      </a:lnTo>
                                      <a:lnTo>
                                        <a:pt x="101" y="192"/>
                                      </a:lnTo>
                                      <a:lnTo>
                                        <a:pt x="97" y="189"/>
                                      </a:lnTo>
                                      <a:lnTo>
                                        <a:pt x="94" y="189"/>
                                      </a:lnTo>
                                      <a:lnTo>
                                        <a:pt x="91" y="186"/>
                                      </a:lnTo>
                                      <a:lnTo>
                                        <a:pt x="88" y="183"/>
                                      </a:lnTo>
                                      <a:lnTo>
                                        <a:pt x="84" y="180"/>
                                      </a:lnTo>
                                      <a:lnTo>
                                        <a:pt x="81" y="177"/>
                                      </a:lnTo>
                                      <a:lnTo>
                                        <a:pt x="79" y="177"/>
                                      </a:lnTo>
                                      <a:lnTo>
                                        <a:pt x="76" y="174"/>
                                      </a:lnTo>
                                      <a:lnTo>
                                        <a:pt x="72" y="171"/>
                                      </a:lnTo>
                                      <a:lnTo>
                                        <a:pt x="72" y="167"/>
                                      </a:lnTo>
                                      <a:lnTo>
                                        <a:pt x="69" y="167"/>
                                      </a:lnTo>
                                      <a:lnTo>
                                        <a:pt x="66" y="164"/>
                                      </a:lnTo>
                                      <a:lnTo>
                                        <a:pt x="66" y="162"/>
                                      </a:lnTo>
                                      <a:lnTo>
                                        <a:pt x="63" y="158"/>
                                      </a:lnTo>
                                      <a:lnTo>
                                        <a:pt x="59" y="155"/>
                                      </a:lnTo>
                                      <a:lnTo>
                                        <a:pt x="57" y="152"/>
                                      </a:lnTo>
                                      <a:lnTo>
                                        <a:pt x="54" y="149"/>
                                      </a:lnTo>
                                      <a:lnTo>
                                        <a:pt x="51" y="143"/>
                                      </a:lnTo>
                                      <a:lnTo>
                                        <a:pt x="47" y="140"/>
                                      </a:lnTo>
                                      <a:lnTo>
                                        <a:pt x="44" y="140"/>
                                      </a:lnTo>
                                      <a:lnTo>
                                        <a:pt x="44" y="136"/>
                                      </a:lnTo>
                                      <a:lnTo>
                                        <a:pt x="41" y="133"/>
                                      </a:lnTo>
                                      <a:lnTo>
                                        <a:pt x="41" y="130"/>
                                      </a:lnTo>
                                      <a:lnTo>
                                        <a:pt x="37" y="128"/>
                                      </a:lnTo>
                                      <a:lnTo>
                                        <a:pt x="34" y="124"/>
                                      </a:lnTo>
                                      <a:lnTo>
                                        <a:pt x="34" y="121"/>
                                      </a:lnTo>
                                      <a:lnTo>
                                        <a:pt x="32" y="121"/>
                                      </a:lnTo>
                                      <a:lnTo>
                                        <a:pt x="32" y="118"/>
                                      </a:lnTo>
                                      <a:lnTo>
                                        <a:pt x="29" y="115"/>
                                      </a:lnTo>
                                      <a:lnTo>
                                        <a:pt x="29" y="111"/>
                                      </a:lnTo>
                                      <a:lnTo>
                                        <a:pt x="25" y="109"/>
                                      </a:lnTo>
                                      <a:lnTo>
                                        <a:pt x="25" y="106"/>
                                      </a:lnTo>
                                      <a:lnTo>
                                        <a:pt x="22" y="102"/>
                                      </a:lnTo>
                                      <a:lnTo>
                                        <a:pt x="22" y="99"/>
                                      </a:lnTo>
                                      <a:lnTo>
                                        <a:pt x="22" y="96"/>
                                      </a:lnTo>
                                      <a:lnTo>
                                        <a:pt x="19" y="94"/>
                                      </a:lnTo>
                                      <a:lnTo>
                                        <a:pt x="19" y="90"/>
                                      </a:lnTo>
                                      <a:lnTo>
                                        <a:pt x="16" y="90"/>
                                      </a:lnTo>
                                      <a:lnTo>
                                        <a:pt x="16" y="87"/>
                                      </a:lnTo>
                                      <a:lnTo>
                                        <a:pt x="12" y="84"/>
                                      </a:lnTo>
                                      <a:lnTo>
                                        <a:pt x="12" y="81"/>
                                      </a:lnTo>
                                      <a:lnTo>
                                        <a:pt x="12" y="77"/>
                                      </a:lnTo>
                                      <a:lnTo>
                                        <a:pt x="12" y="75"/>
                                      </a:lnTo>
                                      <a:lnTo>
                                        <a:pt x="10" y="72"/>
                                      </a:lnTo>
                                      <a:lnTo>
                                        <a:pt x="10" y="68"/>
                                      </a:lnTo>
                                      <a:lnTo>
                                        <a:pt x="10" y="65"/>
                                      </a:lnTo>
                                      <a:lnTo>
                                        <a:pt x="7" y="62"/>
                                      </a:lnTo>
                                      <a:lnTo>
                                        <a:pt x="7" y="59"/>
                                      </a:lnTo>
                                      <a:lnTo>
                                        <a:pt x="7" y="56"/>
                                      </a:lnTo>
                                      <a:lnTo>
                                        <a:pt x="7" y="53"/>
                                      </a:lnTo>
                                      <a:lnTo>
                                        <a:pt x="7" y="50"/>
                                      </a:lnTo>
                                      <a:lnTo>
                                        <a:pt x="4" y="47"/>
                                      </a:lnTo>
                                      <a:lnTo>
                                        <a:pt x="4" y="41"/>
                                      </a:lnTo>
                                      <a:lnTo>
                                        <a:pt x="4" y="31"/>
                                      </a:lnTo>
                                      <a:lnTo>
                                        <a:pt x="4" y="28"/>
                                      </a:lnTo>
                                      <a:lnTo>
                                        <a:pt x="4" y="9"/>
                                      </a:lnTo>
                                      <a:lnTo>
                                        <a:pt x="4" y="6"/>
                                      </a:lnTo>
                                      <a:lnTo>
                                        <a:pt x="4" y="0"/>
                                      </a:lnTo>
                                      <a:lnTo>
                                        <a:pt x="0" y="0"/>
                                      </a:lnTo>
                                      <a:lnTo>
                                        <a:pt x="0" y="4"/>
                                      </a:lnTo>
                                      <a:lnTo>
                                        <a:pt x="0" y="12"/>
                                      </a:lnTo>
                                      <a:lnTo>
                                        <a:pt x="0" y="16"/>
                                      </a:lnTo>
                                      <a:lnTo>
                                        <a:pt x="0" y="22"/>
                                      </a:lnTo>
                                      <a:lnTo>
                                        <a:pt x="0" y="31"/>
                                      </a:lnTo>
                                      <a:lnTo>
                                        <a:pt x="0" y="34"/>
                                      </a:lnTo>
                                      <a:lnTo>
                                        <a:pt x="0" y="41"/>
                                      </a:lnTo>
                                      <a:lnTo>
                                        <a:pt x="0" y="43"/>
                                      </a:lnTo>
                                      <a:lnTo>
                                        <a:pt x="0" y="47"/>
                                      </a:lnTo>
                                      <a:lnTo>
                                        <a:pt x="4" y="50"/>
                                      </a:lnTo>
                                      <a:lnTo>
                                        <a:pt x="4" y="53"/>
                                      </a:lnTo>
                                      <a:lnTo>
                                        <a:pt x="4" y="56"/>
                                      </a:lnTo>
                                      <a:lnTo>
                                        <a:pt x="4" y="59"/>
                                      </a:lnTo>
                                      <a:lnTo>
                                        <a:pt x="4" y="62"/>
                                      </a:lnTo>
                                      <a:lnTo>
                                        <a:pt x="7" y="65"/>
                                      </a:lnTo>
                                      <a:lnTo>
                                        <a:pt x="7" y="68"/>
                                      </a:lnTo>
                                      <a:lnTo>
                                        <a:pt x="7" y="72"/>
                                      </a:lnTo>
                                      <a:lnTo>
                                        <a:pt x="7" y="75"/>
                                      </a:lnTo>
                                      <a:lnTo>
                                        <a:pt x="10" y="77"/>
                                      </a:lnTo>
                                      <a:lnTo>
                                        <a:pt x="10" y="81"/>
                                      </a:lnTo>
                                      <a:lnTo>
                                        <a:pt x="12" y="84"/>
                                      </a:lnTo>
                                      <a:lnTo>
                                        <a:pt x="12" y="87"/>
                                      </a:lnTo>
                                      <a:lnTo>
                                        <a:pt x="12" y="90"/>
                                      </a:lnTo>
                                      <a:lnTo>
                                        <a:pt x="16" y="90"/>
                                      </a:lnTo>
                                      <a:lnTo>
                                        <a:pt x="16" y="96"/>
                                      </a:lnTo>
                                      <a:lnTo>
                                        <a:pt x="19" y="99"/>
                                      </a:lnTo>
                                      <a:lnTo>
                                        <a:pt x="19" y="102"/>
                                      </a:lnTo>
                                      <a:lnTo>
                                        <a:pt x="22" y="106"/>
                                      </a:lnTo>
                                      <a:lnTo>
                                        <a:pt x="22" y="109"/>
                                      </a:lnTo>
                                      <a:lnTo>
                                        <a:pt x="25" y="111"/>
                                      </a:lnTo>
                                      <a:lnTo>
                                        <a:pt x="25" y="115"/>
                                      </a:lnTo>
                                      <a:lnTo>
                                        <a:pt x="29" y="118"/>
                                      </a:lnTo>
                                      <a:lnTo>
                                        <a:pt x="29" y="121"/>
                                      </a:lnTo>
                                      <a:lnTo>
                                        <a:pt x="32" y="124"/>
                                      </a:lnTo>
                                      <a:lnTo>
                                        <a:pt x="32" y="128"/>
                                      </a:lnTo>
                                      <a:lnTo>
                                        <a:pt x="34" y="130"/>
                                      </a:lnTo>
                                      <a:lnTo>
                                        <a:pt x="37" y="130"/>
                                      </a:lnTo>
                                      <a:lnTo>
                                        <a:pt x="37" y="133"/>
                                      </a:lnTo>
                                      <a:lnTo>
                                        <a:pt x="41" y="136"/>
                                      </a:lnTo>
                                      <a:lnTo>
                                        <a:pt x="41" y="140"/>
                                      </a:lnTo>
                                      <a:lnTo>
                                        <a:pt x="44" y="143"/>
                                      </a:lnTo>
                                      <a:lnTo>
                                        <a:pt x="47" y="146"/>
                                      </a:lnTo>
                                      <a:lnTo>
                                        <a:pt x="51" y="149"/>
                                      </a:lnTo>
                                      <a:lnTo>
                                        <a:pt x="54" y="152"/>
                                      </a:lnTo>
                                      <a:lnTo>
                                        <a:pt x="59" y="162"/>
                                      </a:lnTo>
                                      <a:lnTo>
                                        <a:pt x="63" y="162"/>
                                      </a:lnTo>
                                      <a:lnTo>
                                        <a:pt x="72" y="174"/>
                                      </a:lnTo>
                                      <a:lnTo>
                                        <a:pt x="72" y="177"/>
                                      </a:lnTo>
                                      <a:lnTo>
                                        <a:pt x="76" y="177"/>
                                      </a:lnTo>
                                      <a:lnTo>
                                        <a:pt x="81" y="183"/>
                                      </a:lnTo>
                                      <a:lnTo>
                                        <a:pt x="84" y="183"/>
                                      </a:lnTo>
                                      <a:lnTo>
                                        <a:pt x="88" y="186"/>
                                      </a:lnTo>
                                      <a:lnTo>
                                        <a:pt x="88" y="189"/>
                                      </a:lnTo>
                                      <a:lnTo>
                                        <a:pt x="91" y="189"/>
                                      </a:lnTo>
                                      <a:lnTo>
                                        <a:pt x="94" y="192"/>
                                      </a:lnTo>
                                      <a:lnTo>
                                        <a:pt x="97" y="196"/>
                                      </a:lnTo>
                                      <a:lnTo>
                                        <a:pt x="101" y="198"/>
                                      </a:lnTo>
                                      <a:lnTo>
                                        <a:pt x="104" y="198"/>
                                      </a:lnTo>
                                      <a:lnTo>
                                        <a:pt x="106" y="201"/>
                                      </a:lnTo>
                                      <a:lnTo>
                                        <a:pt x="109" y="201"/>
                                      </a:lnTo>
                                      <a:lnTo>
                                        <a:pt x="113" y="205"/>
                                      </a:lnTo>
                                      <a:lnTo>
                                        <a:pt x="116" y="208"/>
                                      </a:lnTo>
                                      <a:lnTo>
                                        <a:pt x="119" y="211"/>
                                      </a:lnTo>
                                      <a:lnTo>
                                        <a:pt x="123" y="211"/>
                                      </a:lnTo>
                                      <a:lnTo>
                                        <a:pt x="126" y="214"/>
                                      </a:lnTo>
                                      <a:lnTo>
                                        <a:pt x="128" y="214"/>
                                      </a:lnTo>
                                      <a:lnTo>
                                        <a:pt x="131" y="217"/>
                                      </a:lnTo>
                                      <a:lnTo>
                                        <a:pt x="135" y="217"/>
                                      </a:lnTo>
                                      <a:lnTo>
                                        <a:pt x="138" y="220"/>
                                      </a:lnTo>
                                      <a:lnTo>
                                        <a:pt x="141" y="220"/>
                                      </a:lnTo>
                                      <a:lnTo>
                                        <a:pt x="144" y="223"/>
                                      </a:lnTo>
                                      <a:lnTo>
                                        <a:pt x="148" y="223"/>
                                      </a:lnTo>
                                      <a:lnTo>
                                        <a:pt x="151" y="226"/>
                                      </a:lnTo>
                                      <a:lnTo>
                                        <a:pt x="153" y="226"/>
                                      </a:lnTo>
                                      <a:lnTo>
                                        <a:pt x="156" y="230"/>
                                      </a:lnTo>
                                      <a:lnTo>
                                        <a:pt x="160" y="230"/>
                                      </a:lnTo>
                                      <a:lnTo>
                                        <a:pt x="163" y="230"/>
                                      </a:lnTo>
                                      <a:lnTo>
                                        <a:pt x="165" y="233"/>
                                      </a:lnTo>
                                      <a:lnTo>
                                        <a:pt x="168" y="233"/>
                                      </a:lnTo>
                                      <a:lnTo>
                                        <a:pt x="172" y="233"/>
                                      </a:lnTo>
                                      <a:lnTo>
                                        <a:pt x="174" y="235"/>
                                      </a:lnTo>
                                      <a:lnTo>
                                        <a:pt x="177" y="235"/>
                                      </a:lnTo>
                                      <a:lnTo>
                                        <a:pt x="180" y="235"/>
                                      </a:lnTo>
                                      <a:lnTo>
                                        <a:pt x="187" y="237"/>
                                      </a:lnTo>
                                      <a:lnTo>
                                        <a:pt x="190" y="237"/>
                                      </a:lnTo>
                                      <a:lnTo>
                                        <a:pt x="194" y="237"/>
                                      </a:lnTo>
                                      <a:lnTo>
                                        <a:pt x="199" y="241"/>
                                      </a:lnTo>
                                      <a:lnTo>
                                        <a:pt x="202" y="241"/>
                                      </a:lnTo>
                                      <a:lnTo>
                                        <a:pt x="206" y="241"/>
                                      </a:lnTo>
                                      <a:lnTo>
                                        <a:pt x="209" y="241"/>
                                      </a:lnTo>
                                      <a:lnTo>
                                        <a:pt x="212" y="241"/>
                                      </a:lnTo>
                                      <a:lnTo>
                                        <a:pt x="215" y="241"/>
                                      </a:lnTo>
                                      <a:lnTo>
                                        <a:pt x="219" y="244"/>
                                      </a:lnTo>
                                      <a:lnTo>
                                        <a:pt x="224" y="244"/>
                                      </a:lnTo>
                                      <a:lnTo>
                                        <a:pt x="227" y="244"/>
                                      </a:lnTo>
                                      <a:lnTo>
                                        <a:pt x="234" y="244"/>
                                      </a:lnTo>
                                      <a:lnTo>
                                        <a:pt x="237" y="244"/>
                                      </a:lnTo>
                                      <a:lnTo>
                                        <a:pt x="256" y="244"/>
                                      </a:lnTo>
                                      <a:lnTo>
                                        <a:pt x="259" y="244"/>
                                      </a:lnTo>
                                      <a:lnTo>
                                        <a:pt x="266" y="244"/>
                                      </a:lnTo>
                                      <a:lnTo>
                                        <a:pt x="268" y="244"/>
                                      </a:lnTo>
                                      <a:lnTo>
                                        <a:pt x="274" y="244"/>
                                      </a:lnTo>
                                      <a:lnTo>
                                        <a:pt x="278" y="241"/>
                                      </a:lnTo>
                                      <a:lnTo>
                                        <a:pt x="281" y="241"/>
                                      </a:lnTo>
                                      <a:lnTo>
                                        <a:pt x="284" y="241"/>
                                      </a:lnTo>
                                      <a:lnTo>
                                        <a:pt x="287" y="241"/>
                                      </a:lnTo>
                                      <a:lnTo>
                                        <a:pt x="291" y="241"/>
                                      </a:lnTo>
                                      <a:lnTo>
                                        <a:pt x="293" y="237"/>
                                      </a:lnTo>
                                      <a:lnTo>
                                        <a:pt x="296" y="237"/>
                                      </a:lnTo>
                                      <a:lnTo>
                                        <a:pt x="299" y="237"/>
                                      </a:lnTo>
                                      <a:lnTo>
                                        <a:pt x="303" y="237"/>
                                      </a:lnTo>
                                      <a:lnTo>
                                        <a:pt x="306" y="235"/>
                                      </a:lnTo>
                                      <a:lnTo>
                                        <a:pt x="309" y="235"/>
                                      </a:lnTo>
                                      <a:lnTo>
                                        <a:pt x="313" y="235"/>
                                      </a:lnTo>
                                      <a:lnTo>
                                        <a:pt x="313" y="233"/>
                                      </a:lnTo>
                                      <a:lnTo>
                                        <a:pt x="315" y="233"/>
                                      </a:lnTo>
                                      <a:lnTo>
                                        <a:pt x="318" y="233"/>
                                      </a:lnTo>
                                      <a:lnTo>
                                        <a:pt x="321" y="230"/>
                                      </a:lnTo>
                                      <a:lnTo>
                                        <a:pt x="325" y="230"/>
                                      </a:lnTo>
                                      <a:lnTo>
                                        <a:pt x="328" y="230"/>
                                      </a:lnTo>
                                      <a:lnTo>
                                        <a:pt x="328" y="226"/>
                                      </a:lnTo>
                                      <a:lnTo>
                                        <a:pt x="331" y="226"/>
                                      </a:lnTo>
                                      <a:lnTo>
                                        <a:pt x="334" y="226"/>
                                      </a:lnTo>
                                      <a:lnTo>
                                        <a:pt x="338" y="223"/>
                                      </a:lnTo>
                                      <a:lnTo>
                                        <a:pt x="340" y="223"/>
                                      </a:lnTo>
                                      <a:lnTo>
                                        <a:pt x="340" y="220"/>
                                      </a:lnTo>
                                      <a:lnTo>
                                        <a:pt x="343" y="220"/>
                                      </a:lnTo>
                                      <a:lnTo>
                                        <a:pt x="346" y="217"/>
                                      </a:lnTo>
                                      <a:close/>
                                    </a:path>
                                  </a:pathLst>
                                </a:custGeom>
                                <a:solidFill>
                                  <a:srgbClr val="000000"/>
                                </a:solidFill>
                                <a:ln>
                                  <a:noFill/>
                                </a:ln>
                              </wps:spPr>
                              <wps:bodyPr rot="0" vert="horz" wrap="square" lIns="91440" tIns="45720" rIns="91440" bIns="45720" anchor="t" anchorCtr="0" upright="1">
                                <a:noAutofit/>
                              </wps:bodyPr>
                            </wps:wsp>
                            <wps:wsp>
                              <wps:cNvPr id="268" name="Freeform 19"/>
                              <wps:cNvSpPr/>
                              <wps:spPr bwMode="auto">
                                <a:xfrm>
                                  <a:off x="64" y="2"/>
                                  <a:ext cx="382" cy="469"/>
                                </a:xfrm>
                                <a:custGeom>
                                  <a:avLst/>
                                  <a:gdLst>
                                    <a:gd name="T0" fmla="*/ 7 w 382"/>
                                    <a:gd name="T1" fmla="*/ 19 h 469"/>
                                    <a:gd name="T2" fmla="*/ 17 w 382"/>
                                    <a:gd name="T3" fmla="*/ 34 h 469"/>
                                    <a:gd name="T4" fmla="*/ 26 w 382"/>
                                    <a:gd name="T5" fmla="*/ 56 h 469"/>
                                    <a:gd name="T6" fmla="*/ 32 w 382"/>
                                    <a:gd name="T7" fmla="*/ 72 h 469"/>
                                    <a:gd name="T8" fmla="*/ 44 w 382"/>
                                    <a:gd name="T9" fmla="*/ 90 h 469"/>
                                    <a:gd name="T10" fmla="*/ 57 w 382"/>
                                    <a:gd name="T11" fmla="*/ 112 h 469"/>
                                    <a:gd name="T12" fmla="*/ 72 w 382"/>
                                    <a:gd name="T13" fmla="*/ 133 h 469"/>
                                    <a:gd name="T14" fmla="*/ 89 w 382"/>
                                    <a:gd name="T15" fmla="*/ 154 h 469"/>
                                    <a:gd name="T16" fmla="*/ 57 w 382"/>
                                    <a:gd name="T17" fmla="*/ 164 h 469"/>
                                    <a:gd name="T18" fmla="*/ 72 w 382"/>
                                    <a:gd name="T19" fmla="*/ 191 h 469"/>
                                    <a:gd name="T20" fmla="*/ 89 w 382"/>
                                    <a:gd name="T21" fmla="*/ 213 h 469"/>
                                    <a:gd name="T22" fmla="*/ 107 w 382"/>
                                    <a:gd name="T23" fmla="*/ 241 h 469"/>
                                    <a:gd name="T24" fmla="*/ 131 w 382"/>
                                    <a:gd name="T25" fmla="*/ 271 h 469"/>
                                    <a:gd name="T26" fmla="*/ 165 w 382"/>
                                    <a:gd name="T27" fmla="*/ 303 h 469"/>
                                    <a:gd name="T28" fmla="*/ 190 w 382"/>
                                    <a:gd name="T29" fmla="*/ 322 h 469"/>
                                    <a:gd name="T30" fmla="*/ 212 w 382"/>
                                    <a:gd name="T31" fmla="*/ 334 h 469"/>
                                    <a:gd name="T32" fmla="*/ 200 w 382"/>
                                    <a:gd name="T33" fmla="*/ 343 h 469"/>
                                    <a:gd name="T34" fmla="*/ 187 w 382"/>
                                    <a:gd name="T35" fmla="*/ 346 h 469"/>
                                    <a:gd name="T36" fmla="*/ 175 w 382"/>
                                    <a:gd name="T37" fmla="*/ 352 h 469"/>
                                    <a:gd name="T38" fmla="*/ 157 w 382"/>
                                    <a:gd name="T39" fmla="*/ 356 h 469"/>
                                    <a:gd name="T40" fmla="*/ 165 w 382"/>
                                    <a:gd name="T41" fmla="*/ 368 h 469"/>
                                    <a:gd name="T42" fmla="*/ 190 w 382"/>
                                    <a:gd name="T43" fmla="*/ 383 h 469"/>
                                    <a:gd name="T44" fmla="*/ 212 w 382"/>
                                    <a:gd name="T45" fmla="*/ 399 h 469"/>
                                    <a:gd name="T46" fmla="*/ 241 w 382"/>
                                    <a:gd name="T47" fmla="*/ 414 h 469"/>
                                    <a:gd name="T48" fmla="*/ 266 w 382"/>
                                    <a:gd name="T49" fmla="*/ 427 h 469"/>
                                    <a:gd name="T50" fmla="*/ 294 w 382"/>
                                    <a:gd name="T51" fmla="*/ 438 h 469"/>
                                    <a:gd name="T52" fmla="*/ 325 w 382"/>
                                    <a:gd name="T53" fmla="*/ 450 h 469"/>
                                    <a:gd name="T54" fmla="*/ 356 w 382"/>
                                    <a:gd name="T55" fmla="*/ 460 h 469"/>
                                    <a:gd name="T56" fmla="*/ 378 w 382"/>
                                    <a:gd name="T57" fmla="*/ 465 h 469"/>
                                    <a:gd name="T58" fmla="*/ 363 w 382"/>
                                    <a:gd name="T59" fmla="*/ 457 h 469"/>
                                    <a:gd name="T60" fmla="*/ 344 w 382"/>
                                    <a:gd name="T61" fmla="*/ 447 h 469"/>
                                    <a:gd name="T62" fmla="*/ 325 w 382"/>
                                    <a:gd name="T63" fmla="*/ 438 h 469"/>
                                    <a:gd name="T64" fmla="*/ 309 w 382"/>
                                    <a:gd name="T65" fmla="*/ 427 h 469"/>
                                    <a:gd name="T66" fmla="*/ 294 w 382"/>
                                    <a:gd name="T67" fmla="*/ 417 h 469"/>
                                    <a:gd name="T68" fmla="*/ 276 w 382"/>
                                    <a:gd name="T69" fmla="*/ 405 h 469"/>
                                    <a:gd name="T70" fmla="*/ 256 w 382"/>
                                    <a:gd name="T71" fmla="*/ 392 h 469"/>
                                    <a:gd name="T72" fmla="*/ 244 w 382"/>
                                    <a:gd name="T73" fmla="*/ 380 h 469"/>
                                    <a:gd name="T74" fmla="*/ 256 w 382"/>
                                    <a:gd name="T75" fmla="*/ 374 h 469"/>
                                    <a:gd name="T76" fmla="*/ 266 w 382"/>
                                    <a:gd name="T77" fmla="*/ 371 h 469"/>
                                    <a:gd name="T78" fmla="*/ 278 w 382"/>
                                    <a:gd name="T79" fmla="*/ 365 h 469"/>
                                    <a:gd name="T80" fmla="*/ 288 w 382"/>
                                    <a:gd name="T81" fmla="*/ 361 h 469"/>
                                    <a:gd name="T82" fmla="*/ 294 w 382"/>
                                    <a:gd name="T83" fmla="*/ 358 h 469"/>
                                    <a:gd name="T84" fmla="*/ 281 w 382"/>
                                    <a:gd name="T85" fmla="*/ 346 h 469"/>
                                    <a:gd name="T86" fmla="*/ 259 w 382"/>
                                    <a:gd name="T87" fmla="*/ 334 h 469"/>
                                    <a:gd name="T88" fmla="*/ 234 w 382"/>
                                    <a:gd name="T89" fmla="*/ 322 h 469"/>
                                    <a:gd name="T90" fmla="*/ 212 w 382"/>
                                    <a:gd name="T91" fmla="*/ 305 h 469"/>
                                    <a:gd name="T92" fmla="*/ 187 w 382"/>
                                    <a:gd name="T93" fmla="*/ 290 h 469"/>
                                    <a:gd name="T94" fmla="*/ 162 w 382"/>
                                    <a:gd name="T95" fmla="*/ 271 h 469"/>
                                    <a:gd name="T96" fmla="*/ 128 w 382"/>
                                    <a:gd name="T97" fmla="*/ 241 h 469"/>
                                    <a:gd name="T98" fmla="*/ 143 w 382"/>
                                    <a:gd name="T99" fmla="*/ 222 h 469"/>
                                    <a:gd name="T100" fmla="*/ 178 w 382"/>
                                    <a:gd name="T101" fmla="*/ 216 h 469"/>
                                    <a:gd name="T102" fmla="*/ 190 w 382"/>
                                    <a:gd name="T103" fmla="*/ 210 h 469"/>
                                    <a:gd name="T104" fmla="*/ 157 w 382"/>
                                    <a:gd name="T105" fmla="*/ 185 h 469"/>
                                    <a:gd name="T106" fmla="*/ 126 w 382"/>
                                    <a:gd name="T107" fmla="*/ 154 h 469"/>
                                    <a:gd name="T108" fmla="*/ 82 w 382"/>
                                    <a:gd name="T109" fmla="*/ 112 h 469"/>
                                    <a:gd name="T110" fmla="*/ 51 w 382"/>
                                    <a:gd name="T111" fmla="*/ 75 h 469"/>
                                    <a:gd name="T112" fmla="*/ 29 w 382"/>
                                    <a:gd name="T113" fmla="*/ 50 h 469"/>
                                    <a:gd name="T114" fmla="*/ 14 w 382"/>
                                    <a:gd name="T115" fmla="*/ 22 h 4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82" h="469">
                                      <a:moveTo>
                                        <a:pt x="0" y="0"/>
                                      </a:moveTo>
                                      <a:lnTo>
                                        <a:pt x="4" y="3"/>
                                      </a:lnTo>
                                      <a:lnTo>
                                        <a:pt x="4" y="7"/>
                                      </a:lnTo>
                                      <a:lnTo>
                                        <a:pt x="4" y="9"/>
                                      </a:lnTo>
                                      <a:lnTo>
                                        <a:pt x="7" y="12"/>
                                      </a:lnTo>
                                      <a:lnTo>
                                        <a:pt x="7" y="16"/>
                                      </a:lnTo>
                                      <a:lnTo>
                                        <a:pt x="7" y="19"/>
                                      </a:lnTo>
                                      <a:lnTo>
                                        <a:pt x="10" y="22"/>
                                      </a:lnTo>
                                      <a:lnTo>
                                        <a:pt x="10" y="25"/>
                                      </a:lnTo>
                                      <a:lnTo>
                                        <a:pt x="14" y="28"/>
                                      </a:lnTo>
                                      <a:lnTo>
                                        <a:pt x="14" y="31"/>
                                      </a:lnTo>
                                      <a:lnTo>
                                        <a:pt x="14" y="34"/>
                                      </a:lnTo>
                                      <a:lnTo>
                                        <a:pt x="17" y="34"/>
                                      </a:lnTo>
                                      <a:lnTo>
                                        <a:pt x="17" y="38"/>
                                      </a:lnTo>
                                      <a:lnTo>
                                        <a:pt x="17" y="41"/>
                                      </a:lnTo>
                                      <a:lnTo>
                                        <a:pt x="20" y="44"/>
                                      </a:lnTo>
                                      <a:lnTo>
                                        <a:pt x="20" y="46"/>
                                      </a:lnTo>
                                      <a:lnTo>
                                        <a:pt x="22" y="50"/>
                                      </a:lnTo>
                                      <a:lnTo>
                                        <a:pt x="22" y="53"/>
                                      </a:lnTo>
                                      <a:lnTo>
                                        <a:pt x="26" y="56"/>
                                      </a:lnTo>
                                      <a:lnTo>
                                        <a:pt x="26" y="59"/>
                                      </a:lnTo>
                                      <a:lnTo>
                                        <a:pt x="29" y="62"/>
                                      </a:lnTo>
                                      <a:lnTo>
                                        <a:pt x="29" y="65"/>
                                      </a:lnTo>
                                      <a:lnTo>
                                        <a:pt x="32" y="68"/>
                                      </a:lnTo>
                                      <a:lnTo>
                                        <a:pt x="32" y="72"/>
                                      </a:lnTo>
                                      <a:lnTo>
                                        <a:pt x="35" y="75"/>
                                      </a:lnTo>
                                      <a:lnTo>
                                        <a:pt x="35" y="78"/>
                                      </a:lnTo>
                                      <a:lnTo>
                                        <a:pt x="39" y="80"/>
                                      </a:lnTo>
                                      <a:lnTo>
                                        <a:pt x="39" y="84"/>
                                      </a:lnTo>
                                      <a:lnTo>
                                        <a:pt x="42" y="84"/>
                                      </a:lnTo>
                                      <a:lnTo>
                                        <a:pt x="42" y="87"/>
                                      </a:lnTo>
                                      <a:lnTo>
                                        <a:pt x="44" y="90"/>
                                      </a:lnTo>
                                      <a:lnTo>
                                        <a:pt x="44" y="93"/>
                                      </a:lnTo>
                                      <a:lnTo>
                                        <a:pt x="47" y="97"/>
                                      </a:lnTo>
                                      <a:lnTo>
                                        <a:pt x="51" y="99"/>
                                      </a:lnTo>
                                      <a:lnTo>
                                        <a:pt x="51" y="102"/>
                                      </a:lnTo>
                                      <a:lnTo>
                                        <a:pt x="54" y="106"/>
                                      </a:lnTo>
                                      <a:lnTo>
                                        <a:pt x="54" y="109"/>
                                      </a:lnTo>
                                      <a:lnTo>
                                        <a:pt x="57" y="109"/>
                                      </a:lnTo>
                                      <a:lnTo>
                                        <a:pt x="57" y="112"/>
                                      </a:lnTo>
                                      <a:lnTo>
                                        <a:pt x="60" y="114"/>
                                      </a:lnTo>
                                      <a:lnTo>
                                        <a:pt x="64" y="118"/>
                                      </a:lnTo>
                                      <a:lnTo>
                                        <a:pt x="64" y="121"/>
                                      </a:lnTo>
                                      <a:lnTo>
                                        <a:pt x="67" y="124"/>
                                      </a:lnTo>
                                      <a:lnTo>
                                        <a:pt x="69" y="127"/>
                                      </a:lnTo>
                                      <a:lnTo>
                                        <a:pt x="69" y="131"/>
                                      </a:lnTo>
                                      <a:lnTo>
                                        <a:pt x="72" y="133"/>
                                      </a:lnTo>
                                      <a:lnTo>
                                        <a:pt x="76" y="136"/>
                                      </a:lnTo>
                                      <a:lnTo>
                                        <a:pt x="79" y="140"/>
                                      </a:lnTo>
                                      <a:lnTo>
                                        <a:pt x="79" y="142"/>
                                      </a:lnTo>
                                      <a:lnTo>
                                        <a:pt x="82" y="145"/>
                                      </a:lnTo>
                                      <a:lnTo>
                                        <a:pt x="86" y="147"/>
                                      </a:lnTo>
                                      <a:lnTo>
                                        <a:pt x="89" y="151"/>
                                      </a:lnTo>
                                      <a:lnTo>
                                        <a:pt x="89" y="154"/>
                                      </a:lnTo>
                                      <a:lnTo>
                                        <a:pt x="94" y="160"/>
                                      </a:lnTo>
                                      <a:lnTo>
                                        <a:pt x="82" y="160"/>
                                      </a:lnTo>
                                      <a:lnTo>
                                        <a:pt x="82" y="164"/>
                                      </a:lnTo>
                                      <a:lnTo>
                                        <a:pt x="67" y="164"/>
                                      </a:lnTo>
                                      <a:lnTo>
                                        <a:pt x="67" y="160"/>
                                      </a:lnTo>
                                      <a:lnTo>
                                        <a:pt x="60" y="160"/>
                                      </a:lnTo>
                                      <a:lnTo>
                                        <a:pt x="57" y="160"/>
                                      </a:lnTo>
                                      <a:lnTo>
                                        <a:pt x="57" y="164"/>
                                      </a:lnTo>
                                      <a:lnTo>
                                        <a:pt x="60" y="166"/>
                                      </a:lnTo>
                                      <a:lnTo>
                                        <a:pt x="60" y="169"/>
                                      </a:lnTo>
                                      <a:lnTo>
                                        <a:pt x="64" y="169"/>
                                      </a:lnTo>
                                      <a:lnTo>
                                        <a:pt x="64" y="172"/>
                                      </a:lnTo>
                                      <a:lnTo>
                                        <a:pt x="67" y="176"/>
                                      </a:lnTo>
                                      <a:lnTo>
                                        <a:pt x="67" y="179"/>
                                      </a:lnTo>
                                      <a:lnTo>
                                        <a:pt x="69" y="182"/>
                                      </a:lnTo>
                                      <a:lnTo>
                                        <a:pt x="69" y="185"/>
                                      </a:lnTo>
                                      <a:lnTo>
                                        <a:pt x="72" y="188"/>
                                      </a:lnTo>
                                      <a:lnTo>
                                        <a:pt x="72" y="191"/>
                                      </a:lnTo>
                                      <a:lnTo>
                                        <a:pt x="76" y="191"/>
                                      </a:lnTo>
                                      <a:lnTo>
                                        <a:pt x="76" y="194"/>
                                      </a:lnTo>
                                      <a:lnTo>
                                        <a:pt x="76" y="198"/>
                                      </a:lnTo>
                                      <a:lnTo>
                                        <a:pt x="79" y="200"/>
                                      </a:lnTo>
                                      <a:lnTo>
                                        <a:pt x="82" y="203"/>
                                      </a:lnTo>
                                      <a:lnTo>
                                        <a:pt x="82" y="206"/>
                                      </a:lnTo>
                                      <a:lnTo>
                                        <a:pt x="86" y="210"/>
                                      </a:lnTo>
                                      <a:lnTo>
                                        <a:pt x="86" y="213"/>
                                      </a:lnTo>
                                      <a:lnTo>
                                        <a:pt x="89" y="213"/>
                                      </a:lnTo>
                                      <a:lnTo>
                                        <a:pt x="89" y="216"/>
                                      </a:lnTo>
                                      <a:lnTo>
                                        <a:pt x="91" y="219"/>
                                      </a:lnTo>
                                      <a:lnTo>
                                        <a:pt x="91" y="222"/>
                                      </a:lnTo>
                                      <a:lnTo>
                                        <a:pt x="94" y="225"/>
                                      </a:lnTo>
                                      <a:lnTo>
                                        <a:pt x="98" y="228"/>
                                      </a:lnTo>
                                      <a:lnTo>
                                        <a:pt x="101" y="232"/>
                                      </a:lnTo>
                                      <a:lnTo>
                                        <a:pt x="101" y="235"/>
                                      </a:lnTo>
                                      <a:lnTo>
                                        <a:pt x="104" y="235"/>
                                      </a:lnTo>
                                      <a:lnTo>
                                        <a:pt x="104" y="237"/>
                                      </a:lnTo>
                                      <a:lnTo>
                                        <a:pt x="107" y="241"/>
                                      </a:lnTo>
                                      <a:lnTo>
                                        <a:pt x="111" y="244"/>
                                      </a:lnTo>
                                      <a:lnTo>
                                        <a:pt x="114" y="247"/>
                                      </a:lnTo>
                                      <a:lnTo>
                                        <a:pt x="114" y="250"/>
                                      </a:lnTo>
                                      <a:lnTo>
                                        <a:pt x="116" y="253"/>
                                      </a:lnTo>
                                      <a:lnTo>
                                        <a:pt x="119" y="256"/>
                                      </a:lnTo>
                                      <a:lnTo>
                                        <a:pt x="123" y="259"/>
                                      </a:lnTo>
                                      <a:lnTo>
                                        <a:pt x="123" y="262"/>
                                      </a:lnTo>
                                      <a:lnTo>
                                        <a:pt x="128" y="266"/>
                                      </a:lnTo>
                                      <a:lnTo>
                                        <a:pt x="131" y="269"/>
                                      </a:lnTo>
                                      <a:lnTo>
                                        <a:pt x="131" y="271"/>
                                      </a:lnTo>
                                      <a:lnTo>
                                        <a:pt x="140" y="278"/>
                                      </a:lnTo>
                                      <a:lnTo>
                                        <a:pt x="143" y="281"/>
                                      </a:lnTo>
                                      <a:lnTo>
                                        <a:pt x="147" y="288"/>
                                      </a:lnTo>
                                      <a:lnTo>
                                        <a:pt x="150" y="288"/>
                                      </a:lnTo>
                                      <a:lnTo>
                                        <a:pt x="153" y="290"/>
                                      </a:lnTo>
                                      <a:lnTo>
                                        <a:pt x="157" y="293"/>
                                      </a:lnTo>
                                      <a:lnTo>
                                        <a:pt x="160" y="296"/>
                                      </a:lnTo>
                                      <a:lnTo>
                                        <a:pt x="162" y="300"/>
                                      </a:lnTo>
                                      <a:lnTo>
                                        <a:pt x="165" y="303"/>
                                      </a:lnTo>
                                      <a:lnTo>
                                        <a:pt x="169" y="305"/>
                                      </a:lnTo>
                                      <a:lnTo>
                                        <a:pt x="172" y="305"/>
                                      </a:lnTo>
                                      <a:lnTo>
                                        <a:pt x="172" y="309"/>
                                      </a:lnTo>
                                      <a:lnTo>
                                        <a:pt x="175" y="309"/>
                                      </a:lnTo>
                                      <a:lnTo>
                                        <a:pt x="175" y="312"/>
                                      </a:lnTo>
                                      <a:lnTo>
                                        <a:pt x="178" y="312"/>
                                      </a:lnTo>
                                      <a:lnTo>
                                        <a:pt x="182" y="315"/>
                                      </a:lnTo>
                                      <a:lnTo>
                                        <a:pt x="184" y="318"/>
                                      </a:lnTo>
                                      <a:lnTo>
                                        <a:pt x="187" y="318"/>
                                      </a:lnTo>
                                      <a:lnTo>
                                        <a:pt x="190" y="322"/>
                                      </a:lnTo>
                                      <a:lnTo>
                                        <a:pt x="194" y="324"/>
                                      </a:lnTo>
                                      <a:lnTo>
                                        <a:pt x="197" y="324"/>
                                      </a:lnTo>
                                      <a:lnTo>
                                        <a:pt x="200" y="327"/>
                                      </a:lnTo>
                                      <a:lnTo>
                                        <a:pt x="204" y="330"/>
                                      </a:lnTo>
                                      <a:lnTo>
                                        <a:pt x="207" y="330"/>
                                      </a:lnTo>
                                      <a:lnTo>
                                        <a:pt x="209" y="334"/>
                                      </a:lnTo>
                                      <a:lnTo>
                                        <a:pt x="212" y="334"/>
                                      </a:lnTo>
                                      <a:lnTo>
                                        <a:pt x="209" y="337"/>
                                      </a:lnTo>
                                      <a:lnTo>
                                        <a:pt x="207" y="337"/>
                                      </a:lnTo>
                                      <a:lnTo>
                                        <a:pt x="204" y="340"/>
                                      </a:lnTo>
                                      <a:lnTo>
                                        <a:pt x="200" y="340"/>
                                      </a:lnTo>
                                      <a:lnTo>
                                        <a:pt x="200" y="343"/>
                                      </a:lnTo>
                                      <a:lnTo>
                                        <a:pt x="197" y="343"/>
                                      </a:lnTo>
                                      <a:lnTo>
                                        <a:pt x="194" y="343"/>
                                      </a:lnTo>
                                      <a:lnTo>
                                        <a:pt x="190" y="346"/>
                                      </a:lnTo>
                                      <a:lnTo>
                                        <a:pt x="187" y="346"/>
                                      </a:lnTo>
                                      <a:lnTo>
                                        <a:pt x="184" y="349"/>
                                      </a:lnTo>
                                      <a:lnTo>
                                        <a:pt x="182" y="349"/>
                                      </a:lnTo>
                                      <a:lnTo>
                                        <a:pt x="178" y="349"/>
                                      </a:lnTo>
                                      <a:lnTo>
                                        <a:pt x="175" y="349"/>
                                      </a:lnTo>
                                      <a:lnTo>
                                        <a:pt x="175" y="352"/>
                                      </a:lnTo>
                                      <a:lnTo>
                                        <a:pt x="172" y="352"/>
                                      </a:lnTo>
                                      <a:lnTo>
                                        <a:pt x="169" y="352"/>
                                      </a:lnTo>
                                      <a:lnTo>
                                        <a:pt x="165" y="352"/>
                                      </a:lnTo>
                                      <a:lnTo>
                                        <a:pt x="162" y="356"/>
                                      </a:lnTo>
                                      <a:lnTo>
                                        <a:pt x="160" y="356"/>
                                      </a:lnTo>
                                      <a:lnTo>
                                        <a:pt x="157" y="356"/>
                                      </a:lnTo>
                                      <a:lnTo>
                                        <a:pt x="153" y="356"/>
                                      </a:lnTo>
                                      <a:lnTo>
                                        <a:pt x="153" y="358"/>
                                      </a:lnTo>
                                      <a:lnTo>
                                        <a:pt x="157" y="358"/>
                                      </a:lnTo>
                                      <a:lnTo>
                                        <a:pt x="157" y="361"/>
                                      </a:lnTo>
                                      <a:lnTo>
                                        <a:pt x="160" y="361"/>
                                      </a:lnTo>
                                      <a:lnTo>
                                        <a:pt x="162" y="365"/>
                                      </a:lnTo>
                                      <a:lnTo>
                                        <a:pt x="165" y="368"/>
                                      </a:lnTo>
                                      <a:lnTo>
                                        <a:pt x="169" y="371"/>
                                      </a:lnTo>
                                      <a:lnTo>
                                        <a:pt x="172" y="371"/>
                                      </a:lnTo>
                                      <a:lnTo>
                                        <a:pt x="172" y="374"/>
                                      </a:lnTo>
                                      <a:lnTo>
                                        <a:pt x="175" y="374"/>
                                      </a:lnTo>
                                      <a:lnTo>
                                        <a:pt x="178" y="377"/>
                                      </a:lnTo>
                                      <a:lnTo>
                                        <a:pt x="182" y="380"/>
                                      </a:lnTo>
                                      <a:lnTo>
                                        <a:pt x="184" y="380"/>
                                      </a:lnTo>
                                      <a:lnTo>
                                        <a:pt x="187" y="383"/>
                                      </a:lnTo>
                                      <a:lnTo>
                                        <a:pt x="190" y="383"/>
                                      </a:lnTo>
                                      <a:lnTo>
                                        <a:pt x="190" y="386"/>
                                      </a:lnTo>
                                      <a:lnTo>
                                        <a:pt x="194" y="386"/>
                                      </a:lnTo>
                                      <a:lnTo>
                                        <a:pt x="197" y="390"/>
                                      </a:lnTo>
                                      <a:lnTo>
                                        <a:pt x="200" y="392"/>
                                      </a:lnTo>
                                      <a:lnTo>
                                        <a:pt x="204" y="392"/>
                                      </a:lnTo>
                                      <a:lnTo>
                                        <a:pt x="207" y="395"/>
                                      </a:lnTo>
                                      <a:lnTo>
                                        <a:pt x="209" y="399"/>
                                      </a:lnTo>
                                      <a:lnTo>
                                        <a:pt x="212" y="399"/>
                                      </a:lnTo>
                                      <a:lnTo>
                                        <a:pt x="216" y="402"/>
                                      </a:lnTo>
                                      <a:lnTo>
                                        <a:pt x="219" y="402"/>
                                      </a:lnTo>
                                      <a:lnTo>
                                        <a:pt x="222" y="405"/>
                                      </a:lnTo>
                                      <a:lnTo>
                                        <a:pt x="225" y="405"/>
                                      </a:lnTo>
                                      <a:lnTo>
                                        <a:pt x="229" y="408"/>
                                      </a:lnTo>
                                      <a:lnTo>
                                        <a:pt x="231" y="408"/>
                                      </a:lnTo>
                                      <a:lnTo>
                                        <a:pt x="234" y="411"/>
                                      </a:lnTo>
                                      <a:lnTo>
                                        <a:pt x="237" y="411"/>
                                      </a:lnTo>
                                      <a:lnTo>
                                        <a:pt x="241" y="414"/>
                                      </a:lnTo>
                                      <a:lnTo>
                                        <a:pt x="244" y="414"/>
                                      </a:lnTo>
                                      <a:lnTo>
                                        <a:pt x="247" y="417"/>
                                      </a:lnTo>
                                      <a:lnTo>
                                        <a:pt x="250" y="417"/>
                                      </a:lnTo>
                                      <a:lnTo>
                                        <a:pt x="254" y="420"/>
                                      </a:lnTo>
                                      <a:lnTo>
                                        <a:pt x="256" y="420"/>
                                      </a:lnTo>
                                      <a:lnTo>
                                        <a:pt x="259" y="424"/>
                                      </a:lnTo>
                                      <a:lnTo>
                                        <a:pt x="262" y="424"/>
                                      </a:lnTo>
                                      <a:lnTo>
                                        <a:pt x="266" y="427"/>
                                      </a:lnTo>
                                      <a:lnTo>
                                        <a:pt x="269" y="427"/>
                                      </a:lnTo>
                                      <a:lnTo>
                                        <a:pt x="272" y="429"/>
                                      </a:lnTo>
                                      <a:lnTo>
                                        <a:pt x="276" y="429"/>
                                      </a:lnTo>
                                      <a:lnTo>
                                        <a:pt x="278" y="431"/>
                                      </a:lnTo>
                                      <a:lnTo>
                                        <a:pt x="281" y="431"/>
                                      </a:lnTo>
                                      <a:lnTo>
                                        <a:pt x="284" y="431"/>
                                      </a:lnTo>
                                      <a:lnTo>
                                        <a:pt x="288" y="435"/>
                                      </a:lnTo>
                                      <a:lnTo>
                                        <a:pt x="291" y="438"/>
                                      </a:lnTo>
                                      <a:lnTo>
                                        <a:pt x="294" y="438"/>
                                      </a:lnTo>
                                      <a:lnTo>
                                        <a:pt x="297" y="438"/>
                                      </a:lnTo>
                                      <a:lnTo>
                                        <a:pt x="301" y="441"/>
                                      </a:lnTo>
                                      <a:lnTo>
                                        <a:pt x="303" y="441"/>
                                      </a:lnTo>
                                      <a:lnTo>
                                        <a:pt x="309" y="444"/>
                                      </a:lnTo>
                                      <a:lnTo>
                                        <a:pt x="313" y="444"/>
                                      </a:lnTo>
                                      <a:lnTo>
                                        <a:pt x="316" y="447"/>
                                      </a:lnTo>
                                      <a:lnTo>
                                        <a:pt x="319" y="447"/>
                                      </a:lnTo>
                                      <a:lnTo>
                                        <a:pt x="323" y="447"/>
                                      </a:lnTo>
                                      <a:lnTo>
                                        <a:pt x="325" y="450"/>
                                      </a:lnTo>
                                      <a:lnTo>
                                        <a:pt x="328" y="450"/>
                                      </a:lnTo>
                                      <a:lnTo>
                                        <a:pt x="331" y="450"/>
                                      </a:lnTo>
                                      <a:lnTo>
                                        <a:pt x="335" y="450"/>
                                      </a:lnTo>
                                      <a:lnTo>
                                        <a:pt x="338" y="453"/>
                                      </a:lnTo>
                                      <a:lnTo>
                                        <a:pt x="344" y="453"/>
                                      </a:lnTo>
                                      <a:lnTo>
                                        <a:pt x="344" y="457"/>
                                      </a:lnTo>
                                      <a:lnTo>
                                        <a:pt x="348" y="457"/>
                                      </a:lnTo>
                                      <a:lnTo>
                                        <a:pt x="350" y="457"/>
                                      </a:lnTo>
                                      <a:lnTo>
                                        <a:pt x="353" y="460"/>
                                      </a:lnTo>
                                      <a:lnTo>
                                        <a:pt x="356" y="460"/>
                                      </a:lnTo>
                                      <a:lnTo>
                                        <a:pt x="360" y="460"/>
                                      </a:lnTo>
                                      <a:lnTo>
                                        <a:pt x="363" y="462"/>
                                      </a:lnTo>
                                      <a:lnTo>
                                        <a:pt x="366" y="462"/>
                                      </a:lnTo>
                                      <a:lnTo>
                                        <a:pt x="370" y="462"/>
                                      </a:lnTo>
                                      <a:lnTo>
                                        <a:pt x="372" y="462"/>
                                      </a:lnTo>
                                      <a:lnTo>
                                        <a:pt x="375" y="465"/>
                                      </a:lnTo>
                                      <a:lnTo>
                                        <a:pt x="378" y="465"/>
                                      </a:lnTo>
                                      <a:lnTo>
                                        <a:pt x="382" y="469"/>
                                      </a:lnTo>
                                      <a:lnTo>
                                        <a:pt x="382" y="465"/>
                                      </a:lnTo>
                                      <a:lnTo>
                                        <a:pt x="378" y="465"/>
                                      </a:lnTo>
                                      <a:lnTo>
                                        <a:pt x="375" y="462"/>
                                      </a:lnTo>
                                      <a:lnTo>
                                        <a:pt x="372" y="462"/>
                                      </a:lnTo>
                                      <a:lnTo>
                                        <a:pt x="370" y="460"/>
                                      </a:lnTo>
                                      <a:lnTo>
                                        <a:pt x="366" y="460"/>
                                      </a:lnTo>
                                      <a:lnTo>
                                        <a:pt x="363" y="460"/>
                                      </a:lnTo>
                                      <a:lnTo>
                                        <a:pt x="363" y="457"/>
                                      </a:lnTo>
                                      <a:lnTo>
                                        <a:pt x="360" y="457"/>
                                      </a:lnTo>
                                      <a:lnTo>
                                        <a:pt x="360" y="453"/>
                                      </a:lnTo>
                                      <a:lnTo>
                                        <a:pt x="356" y="453"/>
                                      </a:lnTo>
                                      <a:lnTo>
                                        <a:pt x="353" y="450"/>
                                      </a:lnTo>
                                      <a:lnTo>
                                        <a:pt x="350" y="450"/>
                                      </a:lnTo>
                                      <a:lnTo>
                                        <a:pt x="348" y="450"/>
                                      </a:lnTo>
                                      <a:lnTo>
                                        <a:pt x="348" y="447"/>
                                      </a:lnTo>
                                      <a:lnTo>
                                        <a:pt x="344" y="447"/>
                                      </a:lnTo>
                                      <a:lnTo>
                                        <a:pt x="341" y="444"/>
                                      </a:lnTo>
                                      <a:lnTo>
                                        <a:pt x="338" y="444"/>
                                      </a:lnTo>
                                      <a:lnTo>
                                        <a:pt x="335" y="441"/>
                                      </a:lnTo>
                                      <a:lnTo>
                                        <a:pt x="331" y="441"/>
                                      </a:lnTo>
                                      <a:lnTo>
                                        <a:pt x="331" y="438"/>
                                      </a:lnTo>
                                      <a:lnTo>
                                        <a:pt x="328" y="438"/>
                                      </a:lnTo>
                                      <a:lnTo>
                                        <a:pt x="325" y="438"/>
                                      </a:lnTo>
                                      <a:lnTo>
                                        <a:pt x="325" y="435"/>
                                      </a:lnTo>
                                      <a:lnTo>
                                        <a:pt x="323" y="435"/>
                                      </a:lnTo>
                                      <a:lnTo>
                                        <a:pt x="323" y="431"/>
                                      </a:lnTo>
                                      <a:lnTo>
                                        <a:pt x="319" y="431"/>
                                      </a:lnTo>
                                      <a:lnTo>
                                        <a:pt x="316" y="431"/>
                                      </a:lnTo>
                                      <a:lnTo>
                                        <a:pt x="316" y="429"/>
                                      </a:lnTo>
                                      <a:lnTo>
                                        <a:pt x="313" y="429"/>
                                      </a:lnTo>
                                      <a:lnTo>
                                        <a:pt x="309" y="429"/>
                                      </a:lnTo>
                                      <a:lnTo>
                                        <a:pt x="309" y="427"/>
                                      </a:lnTo>
                                      <a:lnTo>
                                        <a:pt x="306" y="427"/>
                                      </a:lnTo>
                                      <a:lnTo>
                                        <a:pt x="306" y="424"/>
                                      </a:lnTo>
                                      <a:lnTo>
                                        <a:pt x="303" y="424"/>
                                      </a:lnTo>
                                      <a:lnTo>
                                        <a:pt x="301" y="424"/>
                                      </a:lnTo>
                                      <a:lnTo>
                                        <a:pt x="301" y="420"/>
                                      </a:lnTo>
                                      <a:lnTo>
                                        <a:pt x="297" y="420"/>
                                      </a:lnTo>
                                      <a:lnTo>
                                        <a:pt x="297" y="417"/>
                                      </a:lnTo>
                                      <a:lnTo>
                                        <a:pt x="294" y="417"/>
                                      </a:lnTo>
                                      <a:lnTo>
                                        <a:pt x="291" y="414"/>
                                      </a:lnTo>
                                      <a:lnTo>
                                        <a:pt x="288" y="414"/>
                                      </a:lnTo>
                                      <a:lnTo>
                                        <a:pt x="288" y="411"/>
                                      </a:lnTo>
                                      <a:lnTo>
                                        <a:pt x="284" y="411"/>
                                      </a:lnTo>
                                      <a:lnTo>
                                        <a:pt x="281" y="408"/>
                                      </a:lnTo>
                                      <a:lnTo>
                                        <a:pt x="278" y="405"/>
                                      </a:lnTo>
                                      <a:lnTo>
                                        <a:pt x="276" y="405"/>
                                      </a:lnTo>
                                      <a:lnTo>
                                        <a:pt x="272" y="402"/>
                                      </a:lnTo>
                                      <a:lnTo>
                                        <a:pt x="269" y="402"/>
                                      </a:lnTo>
                                      <a:lnTo>
                                        <a:pt x="266" y="399"/>
                                      </a:lnTo>
                                      <a:lnTo>
                                        <a:pt x="262" y="395"/>
                                      </a:lnTo>
                                      <a:lnTo>
                                        <a:pt x="259" y="395"/>
                                      </a:lnTo>
                                      <a:lnTo>
                                        <a:pt x="259" y="392"/>
                                      </a:lnTo>
                                      <a:lnTo>
                                        <a:pt x="256" y="392"/>
                                      </a:lnTo>
                                      <a:lnTo>
                                        <a:pt x="254" y="390"/>
                                      </a:lnTo>
                                      <a:lnTo>
                                        <a:pt x="250" y="386"/>
                                      </a:lnTo>
                                      <a:lnTo>
                                        <a:pt x="247" y="386"/>
                                      </a:lnTo>
                                      <a:lnTo>
                                        <a:pt x="247" y="383"/>
                                      </a:lnTo>
                                      <a:lnTo>
                                        <a:pt x="244" y="383"/>
                                      </a:lnTo>
                                      <a:lnTo>
                                        <a:pt x="244" y="380"/>
                                      </a:lnTo>
                                      <a:lnTo>
                                        <a:pt x="241" y="380"/>
                                      </a:lnTo>
                                      <a:lnTo>
                                        <a:pt x="244" y="380"/>
                                      </a:lnTo>
                                      <a:lnTo>
                                        <a:pt x="247" y="380"/>
                                      </a:lnTo>
                                      <a:lnTo>
                                        <a:pt x="250" y="377"/>
                                      </a:lnTo>
                                      <a:lnTo>
                                        <a:pt x="254" y="377"/>
                                      </a:lnTo>
                                      <a:lnTo>
                                        <a:pt x="256" y="374"/>
                                      </a:lnTo>
                                      <a:lnTo>
                                        <a:pt x="259" y="374"/>
                                      </a:lnTo>
                                      <a:lnTo>
                                        <a:pt x="262" y="374"/>
                                      </a:lnTo>
                                      <a:lnTo>
                                        <a:pt x="262" y="371"/>
                                      </a:lnTo>
                                      <a:lnTo>
                                        <a:pt x="266" y="371"/>
                                      </a:lnTo>
                                      <a:lnTo>
                                        <a:pt x="269" y="371"/>
                                      </a:lnTo>
                                      <a:lnTo>
                                        <a:pt x="272" y="371"/>
                                      </a:lnTo>
                                      <a:lnTo>
                                        <a:pt x="272" y="368"/>
                                      </a:lnTo>
                                      <a:lnTo>
                                        <a:pt x="276" y="368"/>
                                      </a:lnTo>
                                      <a:lnTo>
                                        <a:pt x="278" y="365"/>
                                      </a:lnTo>
                                      <a:lnTo>
                                        <a:pt x="281" y="365"/>
                                      </a:lnTo>
                                      <a:lnTo>
                                        <a:pt x="284" y="365"/>
                                      </a:lnTo>
                                      <a:lnTo>
                                        <a:pt x="284" y="361"/>
                                      </a:lnTo>
                                      <a:lnTo>
                                        <a:pt x="288" y="361"/>
                                      </a:lnTo>
                                      <a:lnTo>
                                        <a:pt x="288" y="358"/>
                                      </a:lnTo>
                                      <a:lnTo>
                                        <a:pt x="291" y="358"/>
                                      </a:lnTo>
                                      <a:lnTo>
                                        <a:pt x="294" y="358"/>
                                      </a:lnTo>
                                      <a:lnTo>
                                        <a:pt x="297" y="356"/>
                                      </a:lnTo>
                                      <a:lnTo>
                                        <a:pt x="297" y="352"/>
                                      </a:lnTo>
                                      <a:lnTo>
                                        <a:pt x="294" y="352"/>
                                      </a:lnTo>
                                      <a:lnTo>
                                        <a:pt x="291" y="352"/>
                                      </a:lnTo>
                                      <a:lnTo>
                                        <a:pt x="288" y="349"/>
                                      </a:lnTo>
                                      <a:lnTo>
                                        <a:pt x="284" y="349"/>
                                      </a:lnTo>
                                      <a:lnTo>
                                        <a:pt x="281" y="346"/>
                                      </a:lnTo>
                                      <a:lnTo>
                                        <a:pt x="278" y="343"/>
                                      </a:lnTo>
                                      <a:lnTo>
                                        <a:pt x="276" y="343"/>
                                      </a:lnTo>
                                      <a:lnTo>
                                        <a:pt x="272" y="340"/>
                                      </a:lnTo>
                                      <a:lnTo>
                                        <a:pt x="269" y="340"/>
                                      </a:lnTo>
                                      <a:lnTo>
                                        <a:pt x="266" y="340"/>
                                      </a:lnTo>
                                      <a:lnTo>
                                        <a:pt x="266" y="337"/>
                                      </a:lnTo>
                                      <a:lnTo>
                                        <a:pt x="262" y="337"/>
                                      </a:lnTo>
                                      <a:lnTo>
                                        <a:pt x="259" y="334"/>
                                      </a:lnTo>
                                      <a:lnTo>
                                        <a:pt x="256" y="334"/>
                                      </a:lnTo>
                                      <a:lnTo>
                                        <a:pt x="254" y="330"/>
                                      </a:lnTo>
                                      <a:lnTo>
                                        <a:pt x="250" y="330"/>
                                      </a:lnTo>
                                      <a:lnTo>
                                        <a:pt x="250" y="327"/>
                                      </a:lnTo>
                                      <a:lnTo>
                                        <a:pt x="247" y="327"/>
                                      </a:lnTo>
                                      <a:lnTo>
                                        <a:pt x="247" y="324"/>
                                      </a:lnTo>
                                      <a:lnTo>
                                        <a:pt x="244" y="324"/>
                                      </a:lnTo>
                                      <a:lnTo>
                                        <a:pt x="241" y="324"/>
                                      </a:lnTo>
                                      <a:lnTo>
                                        <a:pt x="237" y="322"/>
                                      </a:lnTo>
                                      <a:lnTo>
                                        <a:pt x="234" y="322"/>
                                      </a:lnTo>
                                      <a:lnTo>
                                        <a:pt x="234" y="318"/>
                                      </a:lnTo>
                                      <a:lnTo>
                                        <a:pt x="231" y="318"/>
                                      </a:lnTo>
                                      <a:lnTo>
                                        <a:pt x="229" y="315"/>
                                      </a:lnTo>
                                      <a:lnTo>
                                        <a:pt x="225" y="315"/>
                                      </a:lnTo>
                                      <a:lnTo>
                                        <a:pt x="222" y="312"/>
                                      </a:lnTo>
                                      <a:lnTo>
                                        <a:pt x="219" y="312"/>
                                      </a:lnTo>
                                      <a:lnTo>
                                        <a:pt x="219" y="309"/>
                                      </a:lnTo>
                                      <a:lnTo>
                                        <a:pt x="216" y="309"/>
                                      </a:lnTo>
                                      <a:lnTo>
                                        <a:pt x="212" y="309"/>
                                      </a:lnTo>
                                      <a:lnTo>
                                        <a:pt x="212" y="305"/>
                                      </a:lnTo>
                                      <a:lnTo>
                                        <a:pt x="209" y="303"/>
                                      </a:lnTo>
                                      <a:lnTo>
                                        <a:pt x="207" y="303"/>
                                      </a:lnTo>
                                      <a:lnTo>
                                        <a:pt x="204" y="300"/>
                                      </a:lnTo>
                                      <a:lnTo>
                                        <a:pt x="200" y="296"/>
                                      </a:lnTo>
                                      <a:lnTo>
                                        <a:pt x="197" y="293"/>
                                      </a:lnTo>
                                      <a:lnTo>
                                        <a:pt x="194" y="293"/>
                                      </a:lnTo>
                                      <a:lnTo>
                                        <a:pt x="190" y="290"/>
                                      </a:lnTo>
                                      <a:lnTo>
                                        <a:pt x="187" y="290"/>
                                      </a:lnTo>
                                      <a:lnTo>
                                        <a:pt x="187" y="288"/>
                                      </a:lnTo>
                                      <a:lnTo>
                                        <a:pt x="184" y="288"/>
                                      </a:lnTo>
                                      <a:lnTo>
                                        <a:pt x="184" y="284"/>
                                      </a:lnTo>
                                      <a:lnTo>
                                        <a:pt x="178" y="281"/>
                                      </a:lnTo>
                                      <a:lnTo>
                                        <a:pt x="175" y="281"/>
                                      </a:lnTo>
                                      <a:lnTo>
                                        <a:pt x="175" y="278"/>
                                      </a:lnTo>
                                      <a:lnTo>
                                        <a:pt x="172" y="278"/>
                                      </a:lnTo>
                                      <a:lnTo>
                                        <a:pt x="169" y="275"/>
                                      </a:lnTo>
                                      <a:lnTo>
                                        <a:pt x="165" y="271"/>
                                      </a:lnTo>
                                      <a:lnTo>
                                        <a:pt x="162" y="271"/>
                                      </a:lnTo>
                                      <a:lnTo>
                                        <a:pt x="160" y="269"/>
                                      </a:lnTo>
                                      <a:lnTo>
                                        <a:pt x="157" y="266"/>
                                      </a:lnTo>
                                      <a:lnTo>
                                        <a:pt x="157" y="262"/>
                                      </a:lnTo>
                                      <a:lnTo>
                                        <a:pt x="153" y="262"/>
                                      </a:lnTo>
                                      <a:lnTo>
                                        <a:pt x="143" y="253"/>
                                      </a:lnTo>
                                      <a:lnTo>
                                        <a:pt x="140" y="253"/>
                                      </a:lnTo>
                                      <a:lnTo>
                                        <a:pt x="137" y="250"/>
                                      </a:lnTo>
                                      <a:lnTo>
                                        <a:pt x="137" y="247"/>
                                      </a:lnTo>
                                      <a:lnTo>
                                        <a:pt x="131" y="241"/>
                                      </a:lnTo>
                                      <a:lnTo>
                                        <a:pt x="128" y="241"/>
                                      </a:lnTo>
                                      <a:lnTo>
                                        <a:pt x="126" y="237"/>
                                      </a:lnTo>
                                      <a:lnTo>
                                        <a:pt x="119" y="232"/>
                                      </a:lnTo>
                                      <a:lnTo>
                                        <a:pt x="116" y="228"/>
                                      </a:lnTo>
                                      <a:lnTo>
                                        <a:pt x="114" y="225"/>
                                      </a:lnTo>
                                      <a:lnTo>
                                        <a:pt x="119" y="225"/>
                                      </a:lnTo>
                                      <a:lnTo>
                                        <a:pt x="123" y="225"/>
                                      </a:lnTo>
                                      <a:lnTo>
                                        <a:pt x="131" y="225"/>
                                      </a:lnTo>
                                      <a:lnTo>
                                        <a:pt x="131" y="222"/>
                                      </a:lnTo>
                                      <a:lnTo>
                                        <a:pt x="137" y="222"/>
                                      </a:lnTo>
                                      <a:lnTo>
                                        <a:pt x="140" y="222"/>
                                      </a:lnTo>
                                      <a:lnTo>
                                        <a:pt x="143" y="222"/>
                                      </a:lnTo>
                                      <a:lnTo>
                                        <a:pt x="147" y="222"/>
                                      </a:lnTo>
                                      <a:lnTo>
                                        <a:pt x="150" y="222"/>
                                      </a:lnTo>
                                      <a:lnTo>
                                        <a:pt x="153" y="219"/>
                                      </a:lnTo>
                                      <a:lnTo>
                                        <a:pt x="160" y="219"/>
                                      </a:lnTo>
                                      <a:lnTo>
                                        <a:pt x="165" y="219"/>
                                      </a:lnTo>
                                      <a:lnTo>
                                        <a:pt x="169" y="219"/>
                                      </a:lnTo>
                                      <a:lnTo>
                                        <a:pt x="172" y="219"/>
                                      </a:lnTo>
                                      <a:lnTo>
                                        <a:pt x="178" y="219"/>
                                      </a:lnTo>
                                      <a:lnTo>
                                        <a:pt x="178" y="216"/>
                                      </a:lnTo>
                                      <a:lnTo>
                                        <a:pt x="182" y="216"/>
                                      </a:lnTo>
                                      <a:lnTo>
                                        <a:pt x="184" y="216"/>
                                      </a:lnTo>
                                      <a:lnTo>
                                        <a:pt x="187" y="216"/>
                                      </a:lnTo>
                                      <a:lnTo>
                                        <a:pt x="190" y="216"/>
                                      </a:lnTo>
                                      <a:lnTo>
                                        <a:pt x="194" y="213"/>
                                      </a:lnTo>
                                      <a:lnTo>
                                        <a:pt x="197" y="213"/>
                                      </a:lnTo>
                                      <a:lnTo>
                                        <a:pt x="194" y="213"/>
                                      </a:lnTo>
                                      <a:lnTo>
                                        <a:pt x="190" y="210"/>
                                      </a:lnTo>
                                      <a:lnTo>
                                        <a:pt x="187" y="206"/>
                                      </a:lnTo>
                                      <a:lnTo>
                                        <a:pt x="187" y="203"/>
                                      </a:lnTo>
                                      <a:lnTo>
                                        <a:pt x="184" y="203"/>
                                      </a:lnTo>
                                      <a:lnTo>
                                        <a:pt x="182" y="200"/>
                                      </a:lnTo>
                                      <a:lnTo>
                                        <a:pt x="178" y="200"/>
                                      </a:lnTo>
                                      <a:lnTo>
                                        <a:pt x="172" y="194"/>
                                      </a:lnTo>
                                      <a:lnTo>
                                        <a:pt x="169" y="191"/>
                                      </a:lnTo>
                                      <a:lnTo>
                                        <a:pt x="165" y="191"/>
                                      </a:lnTo>
                                      <a:lnTo>
                                        <a:pt x="162" y="188"/>
                                      </a:lnTo>
                                      <a:lnTo>
                                        <a:pt x="162" y="185"/>
                                      </a:lnTo>
                                      <a:lnTo>
                                        <a:pt x="157" y="185"/>
                                      </a:lnTo>
                                      <a:lnTo>
                                        <a:pt x="157" y="182"/>
                                      </a:lnTo>
                                      <a:lnTo>
                                        <a:pt x="153" y="179"/>
                                      </a:lnTo>
                                      <a:lnTo>
                                        <a:pt x="150" y="179"/>
                                      </a:lnTo>
                                      <a:lnTo>
                                        <a:pt x="143" y="172"/>
                                      </a:lnTo>
                                      <a:lnTo>
                                        <a:pt x="140" y="169"/>
                                      </a:lnTo>
                                      <a:lnTo>
                                        <a:pt x="137" y="166"/>
                                      </a:lnTo>
                                      <a:lnTo>
                                        <a:pt x="135" y="164"/>
                                      </a:lnTo>
                                      <a:lnTo>
                                        <a:pt x="128" y="160"/>
                                      </a:lnTo>
                                      <a:lnTo>
                                        <a:pt x="128" y="157"/>
                                      </a:lnTo>
                                      <a:lnTo>
                                        <a:pt x="126" y="154"/>
                                      </a:lnTo>
                                      <a:lnTo>
                                        <a:pt x="123" y="154"/>
                                      </a:lnTo>
                                      <a:lnTo>
                                        <a:pt x="123" y="151"/>
                                      </a:lnTo>
                                      <a:lnTo>
                                        <a:pt x="116" y="145"/>
                                      </a:lnTo>
                                      <a:lnTo>
                                        <a:pt x="114" y="145"/>
                                      </a:lnTo>
                                      <a:lnTo>
                                        <a:pt x="111" y="142"/>
                                      </a:lnTo>
                                      <a:lnTo>
                                        <a:pt x="107" y="140"/>
                                      </a:lnTo>
                                      <a:lnTo>
                                        <a:pt x="107" y="136"/>
                                      </a:lnTo>
                                      <a:lnTo>
                                        <a:pt x="104" y="136"/>
                                      </a:lnTo>
                                      <a:lnTo>
                                        <a:pt x="89" y="121"/>
                                      </a:lnTo>
                                      <a:lnTo>
                                        <a:pt x="86" y="114"/>
                                      </a:lnTo>
                                      <a:lnTo>
                                        <a:pt x="82" y="112"/>
                                      </a:lnTo>
                                      <a:lnTo>
                                        <a:pt x="79" y="109"/>
                                      </a:lnTo>
                                      <a:lnTo>
                                        <a:pt x="76" y="106"/>
                                      </a:lnTo>
                                      <a:lnTo>
                                        <a:pt x="69" y="99"/>
                                      </a:lnTo>
                                      <a:lnTo>
                                        <a:pt x="67" y="97"/>
                                      </a:lnTo>
                                      <a:lnTo>
                                        <a:pt x="64" y="93"/>
                                      </a:lnTo>
                                      <a:lnTo>
                                        <a:pt x="64" y="90"/>
                                      </a:lnTo>
                                      <a:lnTo>
                                        <a:pt x="60" y="87"/>
                                      </a:lnTo>
                                      <a:lnTo>
                                        <a:pt x="57" y="84"/>
                                      </a:lnTo>
                                      <a:lnTo>
                                        <a:pt x="54" y="80"/>
                                      </a:lnTo>
                                      <a:lnTo>
                                        <a:pt x="54" y="78"/>
                                      </a:lnTo>
                                      <a:lnTo>
                                        <a:pt x="51" y="75"/>
                                      </a:lnTo>
                                      <a:lnTo>
                                        <a:pt x="47" y="72"/>
                                      </a:lnTo>
                                      <a:lnTo>
                                        <a:pt x="44" y="68"/>
                                      </a:lnTo>
                                      <a:lnTo>
                                        <a:pt x="44" y="65"/>
                                      </a:lnTo>
                                      <a:lnTo>
                                        <a:pt x="42" y="65"/>
                                      </a:lnTo>
                                      <a:lnTo>
                                        <a:pt x="42" y="62"/>
                                      </a:lnTo>
                                      <a:lnTo>
                                        <a:pt x="39" y="59"/>
                                      </a:lnTo>
                                      <a:lnTo>
                                        <a:pt x="35" y="56"/>
                                      </a:lnTo>
                                      <a:lnTo>
                                        <a:pt x="32" y="53"/>
                                      </a:lnTo>
                                      <a:lnTo>
                                        <a:pt x="32" y="50"/>
                                      </a:lnTo>
                                      <a:lnTo>
                                        <a:pt x="29" y="50"/>
                                      </a:lnTo>
                                      <a:lnTo>
                                        <a:pt x="29" y="46"/>
                                      </a:lnTo>
                                      <a:lnTo>
                                        <a:pt x="29" y="44"/>
                                      </a:lnTo>
                                      <a:lnTo>
                                        <a:pt x="26" y="41"/>
                                      </a:lnTo>
                                      <a:lnTo>
                                        <a:pt x="26" y="38"/>
                                      </a:lnTo>
                                      <a:lnTo>
                                        <a:pt x="22" y="34"/>
                                      </a:lnTo>
                                      <a:lnTo>
                                        <a:pt x="20" y="31"/>
                                      </a:lnTo>
                                      <a:lnTo>
                                        <a:pt x="17" y="28"/>
                                      </a:lnTo>
                                      <a:lnTo>
                                        <a:pt x="17" y="25"/>
                                      </a:lnTo>
                                      <a:lnTo>
                                        <a:pt x="14" y="22"/>
                                      </a:lnTo>
                                      <a:lnTo>
                                        <a:pt x="14" y="19"/>
                                      </a:lnTo>
                                      <a:lnTo>
                                        <a:pt x="10" y="16"/>
                                      </a:lnTo>
                                      <a:lnTo>
                                        <a:pt x="7" y="12"/>
                                      </a:lnTo>
                                      <a:lnTo>
                                        <a:pt x="7" y="9"/>
                                      </a:lnTo>
                                      <a:lnTo>
                                        <a:pt x="4" y="7"/>
                                      </a:lnTo>
                                      <a:lnTo>
                                        <a:pt x="4" y="3"/>
                                      </a:lnTo>
                                      <a:lnTo>
                                        <a:pt x="0" y="0"/>
                                      </a:lnTo>
                                      <a:close/>
                                    </a:path>
                                  </a:pathLst>
                                </a:custGeom>
                                <a:solidFill>
                                  <a:srgbClr val="000000"/>
                                </a:solidFill>
                                <a:ln>
                                  <a:noFill/>
                                </a:ln>
                              </wps:spPr>
                              <wps:bodyPr rot="0" vert="horz" wrap="square" lIns="91440" tIns="45720" rIns="91440" bIns="45720" anchor="t" anchorCtr="0" upright="1">
                                <a:noAutofit/>
                              </wps:bodyPr>
                            </wps:wsp>
                            <wps:wsp>
                              <wps:cNvPr id="269" name="Freeform 20"/>
                              <wps:cNvSpPr/>
                              <wps:spPr bwMode="auto">
                                <a:xfrm>
                                  <a:off x="273" y="181"/>
                                  <a:ext cx="132" cy="145"/>
                                </a:xfrm>
                                <a:custGeom>
                                  <a:avLst/>
                                  <a:gdLst>
                                    <a:gd name="T0" fmla="*/ 50 w 132"/>
                                    <a:gd name="T1" fmla="*/ 105 h 145"/>
                                    <a:gd name="T2" fmla="*/ 53 w 132"/>
                                    <a:gd name="T3" fmla="*/ 105 h 145"/>
                                    <a:gd name="T4" fmla="*/ 53 w 132"/>
                                    <a:gd name="T5" fmla="*/ 109 h 145"/>
                                    <a:gd name="T6" fmla="*/ 57 w 132"/>
                                    <a:gd name="T7" fmla="*/ 111 h 145"/>
                                    <a:gd name="T8" fmla="*/ 57 w 132"/>
                                    <a:gd name="T9" fmla="*/ 111 h 145"/>
                                    <a:gd name="T10" fmla="*/ 63 w 132"/>
                                    <a:gd name="T11" fmla="*/ 114 h 145"/>
                                    <a:gd name="T12" fmla="*/ 67 w 132"/>
                                    <a:gd name="T13" fmla="*/ 114 h 145"/>
                                    <a:gd name="T14" fmla="*/ 75 w 132"/>
                                    <a:gd name="T15" fmla="*/ 114 h 145"/>
                                    <a:gd name="T16" fmla="*/ 82 w 132"/>
                                    <a:gd name="T17" fmla="*/ 114 h 145"/>
                                    <a:gd name="T18" fmla="*/ 85 w 132"/>
                                    <a:gd name="T19" fmla="*/ 111 h 145"/>
                                    <a:gd name="T20" fmla="*/ 88 w 132"/>
                                    <a:gd name="T21" fmla="*/ 109 h 145"/>
                                    <a:gd name="T22" fmla="*/ 88 w 132"/>
                                    <a:gd name="T23" fmla="*/ 109 h 145"/>
                                    <a:gd name="T24" fmla="*/ 92 w 132"/>
                                    <a:gd name="T25" fmla="*/ 105 h 145"/>
                                    <a:gd name="T26" fmla="*/ 92 w 132"/>
                                    <a:gd name="T27" fmla="*/ 15 h 145"/>
                                    <a:gd name="T28" fmla="*/ 82 w 132"/>
                                    <a:gd name="T29" fmla="*/ 0 h 145"/>
                                    <a:gd name="T30" fmla="*/ 122 w 132"/>
                                    <a:gd name="T31" fmla="*/ 15 h 145"/>
                                    <a:gd name="T32" fmla="*/ 122 w 132"/>
                                    <a:gd name="T33" fmla="*/ 15 h 145"/>
                                    <a:gd name="T34" fmla="*/ 119 w 132"/>
                                    <a:gd name="T35" fmla="*/ 109 h 145"/>
                                    <a:gd name="T36" fmla="*/ 119 w 132"/>
                                    <a:gd name="T37" fmla="*/ 114 h 145"/>
                                    <a:gd name="T38" fmla="*/ 116 w 132"/>
                                    <a:gd name="T39" fmla="*/ 117 h 145"/>
                                    <a:gd name="T40" fmla="*/ 116 w 132"/>
                                    <a:gd name="T41" fmla="*/ 121 h 145"/>
                                    <a:gd name="T42" fmla="*/ 114 w 132"/>
                                    <a:gd name="T43" fmla="*/ 121 h 145"/>
                                    <a:gd name="T44" fmla="*/ 114 w 132"/>
                                    <a:gd name="T45" fmla="*/ 124 h 145"/>
                                    <a:gd name="T46" fmla="*/ 110 w 132"/>
                                    <a:gd name="T47" fmla="*/ 126 h 145"/>
                                    <a:gd name="T48" fmla="*/ 110 w 132"/>
                                    <a:gd name="T49" fmla="*/ 130 h 145"/>
                                    <a:gd name="T50" fmla="*/ 107 w 132"/>
                                    <a:gd name="T51" fmla="*/ 130 h 145"/>
                                    <a:gd name="T52" fmla="*/ 104 w 132"/>
                                    <a:gd name="T53" fmla="*/ 133 h 145"/>
                                    <a:gd name="T54" fmla="*/ 100 w 132"/>
                                    <a:gd name="T55" fmla="*/ 136 h 145"/>
                                    <a:gd name="T56" fmla="*/ 97 w 132"/>
                                    <a:gd name="T57" fmla="*/ 139 h 145"/>
                                    <a:gd name="T58" fmla="*/ 92 w 132"/>
                                    <a:gd name="T59" fmla="*/ 139 h 145"/>
                                    <a:gd name="T60" fmla="*/ 92 w 132"/>
                                    <a:gd name="T61" fmla="*/ 143 h 145"/>
                                    <a:gd name="T62" fmla="*/ 85 w 132"/>
                                    <a:gd name="T63" fmla="*/ 143 h 145"/>
                                    <a:gd name="T64" fmla="*/ 82 w 132"/>
                                    <a:gd name="T65" fmla="*/ 145 h 145"/>
                                    <a:gd name="T66" fmla="*/ 72 w 132"/>
                                    <a:gd name="T67" fmla="*/ 145 h 145"/>
                                    <a:gd name="T68" fmla="*/ 50 w 132"/>
                                    <a:gd name="T69" fmla="*/ 145 h 145"/>
                                    <a:gd name="T70" fmla="*/ 45 w 132"/>
                                    <a:gd name="T71" fmla="*/ 143 h 145"/>
                                    <a:gd name="T72" fmla="*/ 41 w 132"/>
                                    <a:gd name="T73" fmla="*/ 143 h 145"/>
                                    <a:gd name="T74" fmla="*/ 38 w 132"/>
                                    <a:gd name="T75" fmla="*/ 139 h 145"/>
                                    <a:gd name="T76" fmla="*/ 35 w 132"/>
                                    <a:gd name="T77" fmla="*/ 139 h 145"/>
                                    <a:gd name="T78" fmla="*/ 32 w 132"/>
                                    <a:gd name="T79" fmla="*/ 139 h 145"/>
                                    <a:gd name="T80" fmla="*/ 28 w 132"/>
                                    <a:gd name="T81" fmla="*/ 136 h 145"/>
                                    <a:gd name="T82" fmla="*/ 28 w 132"/>
                                    <a:gd name="T83" fmla="*/ 136 h 145"/>
                                    <a:gd name="T84" fmla="*/ 25 w 132"/>
                                    <a:gd name="T85" fmla="*/ 133 h 145"/>
                                    <a:gd name="T86" fmla="*/ 22 w 132"/>
                                    <a:gd name="T87" fmla="*/ 130 h 145"/>
                                    <a:gd name="T88" fmla="*/ 20 w 132"/>
                                    <a:gd name="T89" fmla="*/ 130 h 145"/>
                                    <a:gd name="T90" fmla="*/ 20 w 132"/>
                                    <a:gd name="T91" fmla="*/ 126 h 145"/>
                                    <a:gd name="T92" fmla="*/ 16 w 132"/>
                                    <a:gd name="T93" fmla="*/ 124 h 145"/>
                                    <a:gd name="T94" fmla="*/ 13 w 132"/>
                                    <a:gd name="T95" fmla="*/ 124 h 145"/>
                                    <a:gd name="T96" fmla="*/ 13 w 132"/>
                                    <a:gd name="T97" fmla="*/ 121 h 145"/>
                                    <a:gd name="T98" fmla="*/ 10 w 132"/>
                                    <a:gd name="T99" fmla="*/ 117 h 145"/>
                                    <a:gd name="T100" fmla="*/ 10 w 132"/>
                                    <a:gd name="T101" fmla="*/ 111 h 145"/>
                                    <a:gd name="T102" fmla="*/ 7 w 132"/>
                                    <a:gd name="T103" fmla="*/ 109 h 145"/>
                                    <a:gd name="T104" fmla="*/ 7 w 132"/>
                                    <a:gd name="T105" fmla="*/ 15 h 145"/>
                                    <a:gd name="T106" fmla="*/ 60 w 132"/>
                                    <a:gd name="T107" fmla="*/ 0 h 145"/>
                                    <a:gd name="T108" fmla="*/ 53 w 132"/>
                                    <a:gd name="T109" fmla="*/ 15 h 145"/>
                                    <a:gd name="T110" fmla="*/ 50 w 132"/>
                                    <a:gd name="T111" fmla="*/ 99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32" h="145">
                                      <a:moveTo>
                                        <a:pt x="50" y="99"/>
                                      </a:moveTo>
                                      <a:lnTo>
                                        <a:pt x="50" y="102"/>
                                      </a:lnTo>
                                      <a:lnTo>
                                        <a:pt x="50" y="105"/>
                                      </a:lnTo>
                                      <a:lnTo>
                                        <a:pt x="53" y="105"/>
                                      </a:lnTo>
                                      <a:lnTo>
                                        <a:pt x="53" y="109"/>
                                      </a:lnTo>
                                      <a:lnTo>
                                        <a:pt x="57" y="111"/>
                                      </a:lnTo>
                                      <a:lnTo>
                                        <a:pt x="60" y="111"/>
                                      </a:lnTo>
                                      <a:lnTo>
                                        <a:pt x="63" y="114"/>
                                      </a:lnTo>
                                      <a:lnTo>
                                        <a:pt x="67" y="114"/>
                                      </a:lnTo>
                                      <a:lnTo>
                                        <a:pt x="75" y="114"/>
                                      </a:lnTo>
                                      <a:lnTo>
                                        <a:pt x="79" y="114"/>
                                      </a:lnTo>
                                      <a:lnTo>
                                        <a:pt x="82" y="114"/>
                                      </a:lnTo>
                                      <a:lnTo>
                                        <a:pt x="82" y="111"/>
                                      </a:lnTo>
                                      <a:lnTo>
                                        <a:pt x="85" y="111"/>
                                      </a:lnTo>
                                      <a:lnTo>
                                        <a:pt x="85" y="109"/>
                                      </a:lnTo>
                                      <a:lnTo>
                                        <a:pt x="88" y="109"/>
                                      </a:lnTo>
                                      <a:lnTo>
                                        <a:pt x="88" y="105"/>
                                      </a:lnTo>
                                      <a:lnTo>
                                        <a:pt x="92" y="105"/>
                                      </a:lnTo>
                                      <a:lnTo>
                                        <a:pt x="92" y="102"/>
                                      </a:lnTo>
                                      <a:lnTo>
                                        <a:pt x="92" y="15"/>
                                      </a:lnTo>
                                      <a:lnTo>
                                        <a:pt x="82" y="15"/>
                                      </a:lnTo>
                                      <a:lnTo>
                                        <a:pt x="82" y="0"/>
                                      </a:lnTo>
                                      <a:lnTo>
                                        <a:pt x="132" y="0"/>
                                      </a:lnTo>
                                      <a:lnTo>
                                        <a:pt x="132" y="15"/>
                                      </a:lnTo>
                                      <a:lnTo>
                                        <a:pt x="122" y="15"/>
                                      </a:lnTo>
                                      <a:lnTo>
                                        <a:pt x="119" y="15"/>
                                      </a:lnTo>
                                      <a:lnTo>
                                        <a:pt x="119" y="109"/>
                                      </a:lnTo>
                                      <a:lnTo>
                                        <a:pt x="119" y="114"/>
                                      </a:lnTo>
                                      <a:lnTo>
                                        <a:pt x="119" y="117"/>
                                      </a:lnTo>
                                      <a:lnTo>
                                        <a:pt x="116" y="117"/>
                                      </a:lnTo>
                                      <a:lnTo>
                                        <a:pt x="116" y="121"/>
                                      </a:lnTo>
                                      <a:lnTo>
                                        <a:pt x="114" y="121"/>
                                      </a:lnTo>
                                      <a:lnTo>
                                        <a:pt x="114" y="124"/>
                                      </a:lnTo>
                                      <a:lnTo>
                                        <a:pt x="110" y="126"/>
                                      </a:lnTo>
                                      <a:lnTo>
                                        <a:pt x="110" y="130"/>
                                      </a:lnTo>
                                      <a:lnTo>
                                        <a:pt x="107" y="130"/>
                                      </a:lnTo>
                                      <a:lnTo>
                                        <a:pt x="104" y="133"/>
                                      </a:lnTo>
                                      <a:lnTo>
                                        <a:pt x="100" y="136"/>
                                      </a:lnTo>
                                      <a:lnTo>
                                        <a:pt x="97" y="139"/>
                                      </a:lnTo>
                                      <a:lnTo>
                                        <a:pt x="94" y="139"/>
                                      </a:lnTo>
                                      <a:lnTo>
                                        <a:pt x="92" y="139"/>
                                      </a:lnTo>
                                      <a:lnTo>
                                        <a:pt x="92" y="143"/>
                                      </a:lnTo>
                                      <a:lnTo>
                                        <a:pt x="88" y="143"/>
                                      </a:lnTo>
                                      <a:lnTo>
                                        <a:pt x="85" y="143"/>
                                      </a:lnTo>
                                      <a:lnTo>
                                        <a:pt x="82" y="145"/>
                                      </a:lnTo>
                                      <a:lnTo>
                                        <a:pt x="79" y="145"/>
                                      </a:lnTo>
                                      <a:lnTo>
                                        <a:pt x="72" y="145"/>
                                      </a:lnTo>
                                      <a:lnTo>
                                        <a:pt x="57" y="145"/>
                                      </a:lnTo>
                                      <a:lnTo>
                                        <a:pt x="53" y="145"/>
                                      </a:lnTo>
                                      <a:lnTo>
                                        <a:pt x="50" y="145"/>
                                      </a:lnTo>
                                      <a:lnTo>
                                        <a:pt x="47" y="145"/>
                                      </a:lnTo>
                                      <a:lnTo>
                                        <a:pt x="45" y="145"/>
                                      </a:lnTo>
                                      <a:lnTo>
                                        <a:pt x="45" y="143"/>
                                      </a:lnTo>
                                      <a:lnTo>
                                        <a:pt x="41" y="143"/>
                                      </a:lnTo>
                                      <a:lnTo>
                                        <a:pt x="38" y="143"/>
                                      </a:lnTo>
                                      <a:lnTo>
                                        <a:pt x="38" y="139"/>
                                      </a:lnTo>
                                      <a:lnTo>
                                        <a:pt x="35" y="139"/>
                                      </a:lnTo>
                                      <a:lnTo>
                                        <a:pt x="32" y="139"/>
                                      </a:lnTo>
                                      <a:lnTo>
                                        <a:pt x="32" y="136"/>
                                      </a:lnTo>
                                      <a:lnTo>
                                        <a:pt x="28" y="136"/>
                                      </a:lnTo>
                                      <a:lnTo>
                                        <a:pt x="25" y="133"/>
                                      </a:lnTo>
                                      <a:lnTo>
                                        <a:pt x="22" y="133"/>
                                      </a:lnTo>
                                      <a:lnTo>
                                        <a:pt x="22" y="130"/>
                                      </a:lnTo>
                                      <a:lnTo>
                                        <a:pt x="20" y="130"/>
                                      </a:lnTo>
                                      <a:lnTo>
                                        <a:pt x="20" y="126"/>
                                      </a:lnTo>
                                      <a:lnTo>
                                        <a:pt x="16" y="124"/>
                                      </a:lnTo>
                                      <a:lnTo>
                                        <a:pt x="13" y="124"/>
                                      </a:lnTo>
                                      <a:lnTo>
                                        <a:pt x="13" y="121"/>
                                      </a:lnTo>
                                      <a:lnTo>
                                        <a:pt x="13" y="117"/>
                                      </a:lnTo>
                                      <a:lnTo>
                                        <a:pt x="10" y="117"/>
                                      </a:lnTo>
                                      <a:lnTo>
                                        <a:pt x="10" y="114"/>
                                      </a:lnTo>
                                      <a:lnTo>
                                        <a:pt x="10" y="111"/>
                                      </a:lnTo>
                                      <a:lnTo>
                                        <a:pt x="10" y="109"/>
                                      </a:lnTo>
                                      <a:lnTo>
                                        <a:pt x="7" y="109"/>
                                      </a:lnTo>
                                      <a:lnTo>
                                        <a:pt x="7" y="15"/>
                                      </a:lnTo>
                                      <a:lnTo>
                                        <a:pt x="0" y="15"/>
                                      </a:lnTo>
                                      <a:lnTo>
                                        <a:pt x="0" y="0"/>
                                      </a:lnTo>
                                      <a:lnTo>
                                        <a:pt x="60" y="0"/>
                                      </a:lnTo>
                                      <a:lnTo>
                                        <a:pt x="60" y="15"/>
                                      </a:lnTo>
                                      <a:lnTo>
                                        <a:pt x="53" y="15"/>
                                      </a:lnTo>
                                      <a:lnTo>
                                        <a:pt x="50" y="15"/>
                                      </a:lnTo>
                                      <a:lnTo>
                                        <a:pt x="50" y="102"/>
                                      </a:lnTo>
                                      <a:lnTo>
                                        <a:pt x="50" y="99"/>
                                      </a:lnTo>
                                      <a:close/>
                                    </a:path>
                                  </a:pathLst>
                                </a:custGeom>
                                <a:solidFill>
                                  <a:srgbClr val="FFFFFF"/>
                                </a:solidFill>
                                <a:ln>
                                  <a:noFill/>
                                </a:ln>
                              </wps:spPr>
                              <wps:bodyPr rot="0" vert="horz" wrap="square" lIns="91440" tIns="45720" rIns="91440" bIns="45720" anchor="t" anchorCtr="0" upright="1">
                                <a:noAutofit/>
                              </wps:bodyPr>
                            </wps:wsp>
                            <wps:wsp>
                              <wps:cNvPr id="270" name="Freeform 21"/>
                              <wps:cNvSpPr/>
                              <wps:spPr bwMode="auto">
                                <a:xfrm>
                                  <a:off x="276" y="184"/>
                                  <a:ext cx="126" cy="140"/>
                                </a:xfrm>
                                <a:custGeom>
                                  <a:avLst/>
                                  <a:gdLst>
                                    <a:gd name="T0" fmla="*/ 113 w 126"/>
                                    <a:gd name="T1" fmla="*/ 106 h 140"/>
                                    <a:gd name="T2" fmla="*/ 111 w 126"/>
                                    <a:gd name="T3" fmla="*/ 111 h 140"/>
                                    <a:gd name="T4" fmla="*/ 111 w 126"/>
                                    <a:gd name="T5" fmla="*/ 114 h 140"/>
                                    <a:gd name="T6" fmla="*/ 107 w 126"/>
                                    <a:gd name="T7" fmla="*/ 114 h 140"/>
                                    <a:gd name="T8" fmla="*/ 107 w 126"/>
                                    <a:gd name="T9" fmla="*/ 118 h 140"/>
                                    <a:gd name="T10" fmla="*/ 104 w 126"/>
                                    <a:gd name="T11" fmla="*/ 121 h 140"/>
                                    <a:gd name="T12" fmla="*/ 104 w 126"/>
                                    <a:gd name="T13" fmla="*/ 123 h 140"/>
                                    <a:gd name="T14" fmla="*/ 101 w 126"/>
                                    <a:gd name="T15" fmla="*/ 123 h 140"/>
                                    <a:gd name="T16" fmla="*/ 101 w 126"/>
                                    <a:gd name="T17" fmla="*/ 127 h 140"/>
                                    <a:gd name="T18" fmla="*/ 97 w 126"/>
                                    <a:gd name="T19" fmla="*/ 127 h 140"/>
                                    <a:gd name="T20" fmla="*/ 94 w 126"/>
                                    <a:gd name="T21" fmla="*/ 130 h 140"/>
                                    <a:gd name="T22" fmla="*/ 91 w 126"/>
                                    <a:gd name="T23" fmla="*/ 133 h 140"/>
                                    <a:gd name="T24" fmla="*/ 89 w 126"/>
                                    <a:gd name="T25" fmla="*/ 133 h 140"/>
                                    <a:gd name="T26" fmla="*/ 82 w 126"/>
                                    <a:gd name="T27" fmla="*/ 136 h 140"/>
                                    <a:gd name="T28" fmla="*/ 79 w 126"/>
                                    <a:gd name="T29" fmla="*/ 136 h 140"/>
                                    <a:gd name="T30" fmla="*/ 76 w 126"/>
                                    <a:gd name="T31" fmla="*/ 136 h 140"/>
                                    <a:gd name="T32" fmla="*/ 54 w 126"/>
                                    <a:gd name="T33" fmla="*/ 140 h 140"/>
                                    <a:gd name="T34" fmla="*/ 47 w 126"/>
                                    <a:gd name="T35" fmla="*/ 136 h 140"/>
                                    <a:gd name="T36" fmla="*/ 42 w 126"/>
                                    <a:gd name="T37" fmla="*/ 136 h 140"/>
                                    <a:gd name="T38" fmla="*/ 38 w 126"/>
                                    <a:gd name="T39" fmla="*/ 133 h 140"/>
                                    <a:gd name="T40" fmla="*/ 35 w 126"/>
                                    <a:gd name="T41" fmla="*/ 133 h 140"/>
                                    <a:gd name="T42" fmla="*/ 32 w 126"/>
                                    <a:gd name="T43" fmla="*/ 130 h 140"/>
                                    <a:gd name="T44" fmla="*/ 25 w 126"/>
                                    <a:gd name="T45" fmla="*/ 130 h 140"/>
                                    <a:gd name="T46" fmla="*/ 22 w 126"/>
                                    <a:gd name="T47" fmla="*/ 127 h 140"/>
                                    <a:gd name="T48" fmla="*/ 22 w 126"/>
                                    <a:gd name="T49" fmla="*/ 123 h 140"/>
                                    <a:gd name="T50" fmla="*/ 19 w 126"/>
                                    <a:gd name="T51" fmla="*/ 123 h 140"/>
                                    <a:gd name="T52" fmla="*/ 19 w 126"/>
                                    <a:gd name="T53" fmla="*/ 121 h 140"/>
                                    <a:gd name="T54" fmla="*/ 17 w 126"/>
                                    <a:gd name="T55" fmla="*/ 118 h 140"/>
                                    <a:gd name="T56" fmla="*/ 13 w 126"/>
                                    <a:gd name="T57" fmla="*/ 118 h 140"/>
                                    <a:gd name="T58" fmla="*/ 13 w 126"/>
                                    <a:gd name="T59" fmla="*/ 114 h 140"/>
                                    <a:gd name="T60" fmla="*/ 10 w 126"/>
                                    <a:gd name="T61" fmla="*/ 108 h 140"/>
                                    <a:gd name="T62" fmla="*/ 10 w 126"/>
                                    <a:gd name="T63" fmla="*/ 106 h 140"/>
                                    <a:gd name="T64" fmla="*/ 10 w 126"/>
                                    <a:gd name="T65" fmla="*/ 9 h 140"/>
                                    <a:gd name="T66" fmla="*/ 7 w 126"/>
                                    <a:gd name="T67" fmla="*/ 9 h 140"/>
                                    <a:gd name="T68" fmla="*/ 7 w 126"/>
                                    <a:gd name="T69" fmla="*/ 6 h 140"/>
                                    <a:gd name="T70" fmla="*/ 50 w 126"/>
                                    <a:gd name="T71" fmla="*/ 0 h 140"/>
                                    <a:gd name="T72" fmla="*/ 47 w 126"/>
                                    <a:gd name="T73" fmla="*/ 6 h 140"/>
                                    <a:gd name="T74" fmla="*/ 44 w 126"/>
                                    <a:gd name="T75" fmla="*/ 9 h 140"/>
                                    <a:gd name="T76" fmla="*/ 44 w 126"/>
                                    <a:gd name="T77" fmla="*/ 102 h 140"/>
                                    <a:gd name="T78" fmla="*/ 44 w 126"/>
                                    <a:gd name="T79" fmla="*/ 102 h 140"/>
                                    <a:gd name="T80" fmla="*/ 47 w 126"/>
                                    <a:gd name="T81" fmla="*/ 106 h 140"/>
                                    <a:gd name="T82" fmla="*/ 50 w 126"/>
                                    <a:gd name="T83" fmla="*/ 111 h 140"/>
                                    <a:gd name="T84" fmla="*/ 54 w 126"/>
                                    <a:gd name="T85" fmla="*/ 111 h 140"/>
                                    <a:gd name="T86" fmla="*/ 57 w 126"/>
                                    <a:gd name="T87" fmla="*/ 114 h 140"/>
                                    <a:gd name="T88" fmla="*/ 60 w 126"/>
                                    <a:gd name="T89" fmla="*/ 114 h 140"/>
                                    <a:gd name="T90" fmla="*/ 72 w 126"/>
                                    <a:gd name="T91" fmla="*/ 114 h 140"/>
                                    <a:gd name="T92" fmla="*/ 79 w 126"/>
                                    <a:gd name="T93" fmla="*/ 114 h 140"/>
                                    <a:gd name="T94" fmla="*/ 79 w 126"/>
                                    <a:gd name="T95" fmla="*/ 114 h 140"/>
                                    <a:gd name="T96" fmla="*/ 82 w 126"/>
                                    <a:gd name="T97" fmla="*/ 111 h 140"/>
                                    <a:gd name="T98" fmla="*/ 85 w 126"/>
                                    <a:gd name="T99" fmla="*/ 111 h 140"/>
                                    <a:gd name="T100" fmla="*/ 89 w 126"/>
                                    <a:gd name="T101" fmla="*/ 106 h 140"/>
                                    <a:gd name="T102" fmla="*/ 91 w 126"/>
                                    <a:gd name="T103" fmla="*/ 106 h 140"/>
                                    <a:gd name="T104" fmla="*/ 91 w 126"/>
                                    <a:gd name="T105" fmla="*/ 102 h 140"/>
                                    <a:gd name="T106" fmla="*/ 91 w 126"/>
                                    <a:gd name="T107" fmla="*/ 12 h 140"/>
                                    <a:gd name="T108" fmla="*/ 91 w 126"/>
                                    <a:gd name="T109" fmla="*/ 9 h 140"/>
                                    <a:gd name="T110" fmla="*/ 91 w 126"/>
                                    <a:gd name="T111" fmla="*/ 6 h 140"/>
                                    <a:gd name="T112" fmla="*/ 82 w 126"/>
                                    <a:gd name="T113" fmla="*/ 6 h 140"/>
                                    <a:gd name="T114" fmla="*/ 126 w 126"/>
                                    <a:gd name="T115" fmla="*/ 6 h 140"/>
                                    <a:gd name="T116" fmla="*/ 116 w 126"/>
                                    <a:gd name="T117" fmla="*/ 6 h 140"/>
                                    <a:gd name="T118" fmla="*/ 116 w 126"/>
                                    <a:gd name="T119" fmla="*/ 9 h 140"/>
                                    <a:gd name="T120" fmla="*/ 113 w 126"/>
                                    <a:gd name="T121" fmla="*/ 12 h 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26" h="140">
                                      <a:moveTo>
                                        <a:pt x="113" y="99"/>
                                      </a:moveTo>
                                      <a:lnTo>
                                        <a:pt x="113" y="106"/>
                                      </a:lnTo>
                                      <a:lnTo>
                                        <a:pt x="113" y="108"/>
                                      </a:lnTo>
                                      <a:lnTo>
                                        <a:pt x="111" y="108"/>
                                      </a:lnTo>
                                      <a:lnTo>
                                        <a:pt x="111" y="111"/>
                                      </a:lnTo>
                                      <a:lnTo>
                                        <a:pt x="111" y="114"/>
                                      </a:lnTo>
                                      <a:lnTo>
                                        <a:pt x="107" y="114"/>
                                      </a:lnTo>
                                      <a:lnTo>
                                        <a:pt x="107" y="118"/>
                                      </a:lnTo>
                                      <a:lnTo>
                                        <a:pt x="104" y="121"/>
                                      </a:lnTo>
                                      <a:lnTo>
                                        <a:pt x="104" y="123"/>
                                      </a:lnTo>
                                      <a:lnTo>
                                        <a:pt x="101" y="123"/>
                                      </a:lnTo>
                                      <a:lnTo>
                                        <a:pt x="101" y="127"/>
                                      </a:lnTo>
                                      <a:lnTo>
                                        <a:pt x="97" y="127"/>
                                      </a:lnTo>
                                      <a:lnTo>
                                        <a:pt x="97" y="130"/>
                                      </a:lnTo>
                                      <a:lnTo>
                                        <a:pt x="94" y="130"/>
                                      </a:lnTo>
                                      <a:lnTo>
                                        <a:pt x="91" y="130"/>
                                      </a:lnTo>
                                      <a:lnTo>
                                        <a:pt x="91" y="133"/>
                                      </a:lnTo>
                                      <a:lnTo>
                                        <a:pt x="89" y="133"/>
                                      </a:lnTo>
                                      <a:lnTo>
                                        <a:pt x="85" y="133"/>
                                      </a:lnTo>
                                      <a:lnTo>
                                        <a:pt x="82" y="136"/>
                                      </a:lnTo>
                                      <a:lnTo>
                                        <a:pt x="79" y="136"/>
                                      </a:lnTo>
                                      <a:lnTo>
                                        <a:pt x="76" y="136"/>
                                      </a:lnTo>
                                      <a:lnTo>
                                        <a:pt x="69" y="136"/>
                                      </a:lnTo>
                                      <a:lnTo>
                                        <a:pt x="69" y="140"/>
                                      </a:lnTo>
                                      <a:lnTo>
                                        <a:pt x="54" y="140"/>
                                      </a:lnTo>
                                      <a:lnTo>
                                        <a:pt x="54" y="136"/>
                                      </a:lnTo>
                                      <a:lnTo>
                                        <a:pt x="47" y="136"/>
                                      </a:lnTo>
                                      <a:lnTo>
                                        <a:pt x="44" y="136"/>
                                      </a:lnTo>
                                      <a:lnTo>
                                        <a:pt x="42" y="136"/>
                                      </a:lnTo>
                                      <a:lnTo>
                                        <a:pt x="38" y="136"/>
                                      </a:lnTo>
                                      <a:lnTo>
                                        <a:pt x="38" y="133"/>
                                      </a:lnTo>
                                      <a:lnTo>
                                        <a:pt x="35" y="133"/>
                                      </a:lnTo>
                                      <a:lnTo>
                                        <a:pt x="32" y="133"/>
                                      </a:lnTo>
                                      <a:lnTo>
                                        <a:pt x="32" y="130"/>
                                      </a:lnTo>
                                      <a:lnTo>
                                        <a:pt x="29" y="130"/>
                                      </a:lnTo>
                                      <a:lnTo>
                                        <a:pt x="25" y="130"/>
                                      </a:lnTo>
                                      <a:lnTo>
                                        <a:pt x="25" y="127"/>
                                      </a:lnTo>
                                      <a:lnTo>
                                        <a:pt x="22" y="127"/>
                                      </a:lnTo>
                                      <a:lnTo>
                                        <a:pt x="22" y="123"/>
                                      </a:lnTo>
                                      <a:lnTo>
                                        <a:pt x="19" y="123"/>
                                      </a:lnTo>
                                      <a:lnTo>
                                        <a:pt x="19" y="121"/>
                                      </a:lnTo>
                                      <a:lnTo>
                                        <a:pt x="17" y="118"/>
                                      </a:lnTo>
                                      <a:lnTo>
                                        <a:pt x="13" y="118"/>
                                      </a:lnTo>
                                      <a:lnTo>
                                        <a:pt x="13" y="114"/>
                                      </a:lnTo>
                                      <a:lnTo>
                                        <a:pt x="10" y="111"/>
                                      </a:lnTo>
                                      <a:lnTo>
                                        <a:pt x="10" y="108"/>
                                      </a:lnTo>
                                      <a:lnTo>
                                        <a:pt x="10" y="106"/>
                                      </a:lnTo>
                                      <a:lnTo>
                                        <a:pt x="10" y="12"/>
                                      </a:lnTo>
                                      <a:lnTo>
                                        <a:pt x="10" y="9"/>
                                      </a:lnTo>
                                      <a:lnTo>
                                        <a:pt x="7" y="9"/>
                                      </a:lnTo>
                                      <a:lnTo>
                                        <a:pt x="7" y="6"/>
                                      </a:lnTo>
                                      <a:lnTo>
                                        <a:pt x="0" y="6"/>
                                      </a:lnTo>
                                      <a:lnTo>
                                        <a:pt x="0" y="0"/>
                                      </a:lnTo>
                                      <a:lnTo>
                                        <a:pt x="50" y="0"/>
                                      </a:lnTo>
                                      <a:lnTo>
                                        <a:pt x="50" y="6"/>
                                      </a:lnTo>
                                      <a:lnTo>
                                        <a:pt x="47" y="6"/>
                                      </a:lnTo>
                                      <a:lnTo>
                                        <a:pt x="44" y="6"/>
                                      </a:lnTo>
                                      <a:lnTo>
                                        <a:pt x="44" y="9"/>
                                      </a:lnTo>
                                      <a:lnTo>
                                        <a:pt x="44" y="102"/>
                                      </a:lnTo>
                                      <a:lnTo>
                                        <a:pt x="44" y="106"/>
                                      </a:lnTo>
                                      <a:lnTo>
                                        <a:pt x="47" y="106"/>
                                      </a:lnTo>
                                      <a:lnTo>
                                        <a:pt x="47" y="108"/>
                                      </a:lnTo>
                                      <a:lnTo>
                                        <a:pt x="50" y="111"/>
                                      </a:lnTo>
                                      <a:lnTo>
                                        <a:pt x="54" y="111"/>
                                      </a:lnTo>
                                      <a:lnTo>
                                        <a:pt x="54" y="114"/>
                                      </a:lnTo>
                                      <a:lnTo>
                                        <a:pt x="57" y="114"/>
                                      </a:lnTo>
                                      <a:lnTo>
                                        <a:pt x="60" y="114"/>
                                      </a:lnTo>
                                      <a:lnTo>
                                        <a:pt x="64" y="114"/>
                                      </a:lnTo>
                                      <a:lnTo>
                                        <a:pt x="72" y="114"/>
                                      </a:lnTo>
                                      <a:lnTo>
                                        <a:pt x="79" y="114"/>
                                      </a:lnTo>
                                      <a:lnTo>
                                        <a:pt x="82" y="111"/>
                                      </a:lnTo>
                                      <a:lnTo>
                                        <a:pt x="85" y="111"/>
                                      </a:lnTo>
                                      <a:lnTo>
                                        <a:pt x="89" y="108"/>
                                      </a:lnTo>
                                      <a:lnTo>
                                        <a:pt x="89" y="106"/>
                                      </a:lnTo>
                                      <a:lnTo>
                                        <a:pt x="91" y="106"/>
                                      </a:lnTo>
                                      <a:lnTo>
                                        <a:pt x="91" y="102"/>
                                      </a:lnTo>
                                      <a:lnTo>
                                        <a:pt x="91" y="99"/>
                                      </a:lnTo>
                                      <a:lnTo>
                                        <a:pt x="91" y="12"/>
                                      </a:lnTo>
                                      <a:lnTo>
                                        <a:pt x="91" y="9"/>
                                      </a:lnTo>
                                      <a:lnTo>
                                        <a:pt x="91" y="6"/>
                                      </a:lnTo>
                                      <a:lnTo>
                                        <a:pt x="89" y="6"/>
                                      </a:lnTo>
                                      <a:lnTo>
                                        <a:pt x="82" y="6"/>
                                      </a:lnTo>
                                      <a:lnTo>
                                        <a:pt x="82" y="0"/>
                                      </a:lnTo>
                                      <a:lnTo>
                                        <a:pt x="126" y="0"/>
                                      </a:lnTo>
                                      <a:lnTo>
                                        <a:pt x="126" y="6"/>
                                      </a:lnTo>
                                      <a:lnTo>
                                        <a:pt x="116" y="6"/>
                                      </a:lnTo>
                                      <a:lnTo>
                                        <a:pt x="116" y="9"/>
                                      </a:lnTo>
                                      <a:lnTo>
                                        <a:pt x="113" y="9"/>
                                      </a:lnTo>
                                      <a:lnTo>
                                        <a:pt x="113" y="12"/>
                                      </a:lnTo>
                                      <a:lnTo>
                                        <a:pt x="113" y="99"/>
                                      </a:lnTo>
                                      <a:close/>
                                    </a:path>
                                  </a:pathLst>
                                </a:custGeom>
                                <a:solidFill>
                                  <a:srgbClr val="000000"/>
                                </a:solidFill>
                                <a:ln>
                                  <a:noFill/>
                                </a:ln>
                              </wps:spPr>
                              <wps:bodyPr rot="0" vert="horz" wrap="square" lIns="91440" tIns="45720" rIns="91440" bIns="45720" anchor="t" anchorCtr="0" upright="1">
                                <a:noAutofit/>
                              </wps:bodyPr>
                            </wps:wsp>
                            <wps:wsp>
                              <wps:cNvPr id="271" name="Freeform 22"/>
                              <wps:cNvSpPr/>
                              <wps:spPr bwMode="auto">
                                <a:xfrm>
                                  <a:off x="68" y="181"/>
                                  <a:ext cx="65" cy="143"/>
                                </a:xfrm>
                                <a:custGeom>
                                  <a:avLst/>
                                  <a:gdLst>
                                    <a:gd name="T0" fmla="*/ 56 w 65"/>
                                    <a:gd name="T1" fmla="*/ 124 h 143"/>
                                    <a:gd name="T2" fmla="*/ 56 w 65"/>
                                    <a:gd name="T3" fmla="*/ 126 h 143"/>
                                    <a:gd name="T4" fmla="*/ 56 w 65"/>
                                    <a:gd name="T5" fmla="*/ 126 h 143"/>
                                    <a:gd name="T6" fmla="*/ 56 w 65"/>
                                    <a:gd name="T7" fmla="*/ 130 h 143"/>
                                    <a:gd name="T8" fmla="*/ 65 w 65"/>
                                    <a:gd name="T9" fmla="*/ 130 h 143"/>
                                    <a:gd name="T10" fmla="*/ 65 w 65"/>
                                    <a:gd name="T11" fmla="*/ 143 h 143"/>
                                    <a:gd name="T12" fmla="*/ 0 w 65"/>
                                    <a:gd name="T13" fmla="*/ 143 h 143"/>
                                    <a:gd name="T14" fmla="*/ 0 w 65"/>
                                    <a:gd name="T15" fmla="*/ 130 h 143"/>
                                    <a:gd name="T16" fmla="*/ 10 w 65"/>
                                    <a:gd name="T17" fmla="*/ 130 h 143"/>
                                    <a:gd name="T18" fmla="*/ 10 w 65"/>
                                    <a:gd name="T19" fmla="*/ 126 h 143"/>
                                    <a:gd name="T20" fmla="*/ 10 w 65"/>
                                    <a:gd name="T21" fmla="*/ 126 h 143"/>
                                    <a:gd name="T22" fmla="*/ 10 w 65"/>
                                    <a:gd name="T23" fmla="*/ 126 h 143"/>
                                    <a:gd name="T24" fmla="*/ 13 w 65"/>
                                    <a:gd name="T25" fmla="*/ 126 h 143"/>
                                    <a:gd name="T26" fmla="*/ 13 w 65"/>
                                    <a:gd name="T27" fmla="*/ 15 h 143"/>
                                    <a:gd name="T28" fmla="*/ 10 w 65"/>
                                    <a:gd name="T29" fmla="*/ 15 h 143"/>
                                    <a:gd name="T30" fmla="*/ 10 w 65"/>
                                    <a:gd name="T31" fmla="*/ 15 h 143"/>
                                    <a:gd name="T32" fmla="*/ 10 w 65"/>
                                    <a:gd name="T33" fmla="*/ 15 h 143"/>
                                    <a:gd name="T34" fmla="*/ 10 w 65"/>
                                    <a:gd name="T35" fmla="*/ 15 h 143"/>
                                    <a:gd name="T36" fmla="*/ 0 w 65"/>
                                    <a:gd name="T37" fmla="*/ 15 h 143"/>
                                    <a:gd name="T38" fmla="*/ 0 w 65"/>
                                    <a:gd name="T39" fmla="*/ 0 h 143"/>
                                    <a:gd name="T40" fmla="*/ 65 w 65"/>
                                    <a:gd name="T41" fmla="*/ 0 h 143"/>
                                    <a:gd name="T42" fmla="*/ 65 w 65"/>
                                    <a:gd name="T43" fmla="*/ 15 h 143"/>
                                    <a:gd name="T44" fmla="*/ 56 w 65"/>
                                    <a:gd name="T45" fmla="*/ 15 h 143"/>
                                    <a:gd name="T46" fmla="*/ 56 w 65"/>
                                    <a:gd name="T47" fmla="*/ 15 h 143"/>
                                    <a:gd name="T48" fmla="*/ 56 w 65"/>
                                    <a:gd name="T49" fmla="*/ 15 h 143"/>
                                    <a:gd name="T50" fmla="*/ 56 w 65"/>
                                    <a:gd name="T51" fmla="*/ 124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65" h="143">
                                      <a:moveTo>
                                        <a:pt x="56" y="124"/>
                                      </a:moveTo>
                                      <a:lnTo>
                                        <a:pt x="56" y="126"/>
                                      </a:lnTo>
                                      <a:lnTo>
                                        <a:pt x="56" y="130"/>
                                      </a:lnTo>
                                      <a:lnTo>
                                        <a:pt x="65" y="130"/>
                                      </a:lnTo>
                                      <a:lnTo>
                                        <a:pt x="65" y="143"/>
                                      </a:lnTo>
                                      <a:lnTo>
                                        <a:pt x="0" y="143"/>
                                      </a:lnTo>
                                      <a:lnTo>
                                        <a:pt x="0" y="130"/>
                                      </a:lnTo>
                                      <a:lnTo>
                                        <a:pt x="10" y="130"/>
                                      </a:lnTo>
                                      <a:lnTo>
                                        <a:pt x="10" y="126"/>
                                      </a:lnTo>
                                      <a:lnTo>
                                        <a:pt x="13" y="126"/>
                                      </a:lnTo>
                                      <a:lnTo>
                                        <a:pt x="13" y="15"/>
                                      </a:lnTo>
                                      <a:lnTo>
                                        <a:pt x="10" y="15"/>
                                      </a:lnTo>
                                      <a:lnTo>
                                        <a:pt x="0" y="15"/>
                                      </a:lnTo>
                                      <a:lnTo>
                                        <a:pt x="0" y="0"/>
                                      </a:lnTo>
                                      <a:lnTo>
                                        <a:pt x="65" y="0"/>
                                      </a:lnTo>
                                      <a:lnTo>
                                        <a:pt x="65" y="15"/>
                                      </a:lnTo>
                                      <a:lnTo>
                                        <a:pt x="56" y="15"/>
                                      </a:lnTo>
                                      <a:lnTo>
                                        <a:pt x="56" y="124"/>
                                      </a:lnTo>
                                      <a:close/>
                                    </a:path>
                                  </a:pathLst>
                                </a:custGeom>
                                <a:solidFill>
                                  <a:srgbClr val="FFFFFF"/>
                                </a:solidFill>
                                <a:ln>
                                  <a:noFill/>
                                </a:ln>
                              </wps:spPr>
                              <wps:bodyPr rot="0" vert="horz" wrap="square" lIns="91440" tIns="45720" rIns="91440" bIns="45720" anchor="t" anchorCtr="0" upright="1">
                                <a:noAutofit/>
                              </wps:bodyPr>
                            </wps:wsp>
                            <wps:wsp>
                              <wps:cNvPr id="272" name="Freeform 23"/>
                              <wps:cNvSpPr/>
                              <wps:spPr bwMode="auto">
                                <a:xfrm>
                                  <a:off x="74" y="184"/>
                                  <a:ext cx="57" cy="136"/>
                                </a:xfrm>
                                <a:custGeom>
                                  <a:avLst/>
                                  <a:gdLst>
                                    <a:gd name="T0" fmla="*/ 44 w 57"/>
                                    <a:gd name="T1" fmla="*/ 123 h 136"/>
                                    <a:gd name="T2" fmla="*/ 44 w 57"/>
                                    <a:gd name="T3" fmla="*/ 123 h 136"/>
                                    <a:gd name="T4" fmla="*/ 47 w 57"/>
                                    <a:gd name="T5" fmla="*/ 123 h 136"/>
                                    <a:gd name="T6" fmla="*/ 47 w 57"/>
                                    <a:gd name="T7" fmla="*/ 127 h 136"/>
                                    <a:gd name="T8" fmla="*/ 47 w 57"/>
                                    <a:gd name="T9" fmla="*/ 127 h 136"/>
                                    <a:gd name="T10" fmla="*/ 47 w 57"/>
                                    <a:gd name="T11" fmla="*/ 127 h 136"/>
                                    <a:gd name="T12" fmla="*/ 47 w 57"/>
                                    <a:gd name="T13" fmla="*/ 127 h 136"/>
                                    <a:gd name="T14" fmla="*/ 47 w 57"/>
                                    <a:gd name="T15" fmla="*/ 127 h 136"/>
                                    <a:gd name="T16" fmla="*/ 47 w 57"/>
                                    <a:gd name="T17" fmla="*/ 127 h 136"/>
                                    <a:gd name="T18" fmla="*/ 47 w 57"/>
                                    <a:gd name="T19" fmla="*/ 130 h 136"/>
                                    <a:gd name="T20" fmla="*/ 50 w 57"/>
                                    <a:gd name="T21" fmla="*/ 130 h 136"/>
                                    <a:gd name="T22" fmla="*/ 50 w 57"/>
                                    <a:gd name="T23" fmla="*/ 130 h 136"/>
                                    <a:gd name="T24" fmla="*/ 57 w 57"/>
                                    <a:gd name="T25" fmla="*/ 130 h 136"/>
                                    <a:gd name="T26" fmla="*/ 57 w 57"/>
                                    <a:gd name="T27" fmla="*/ 136 h 136"/>
                                    <a:gd name="T28" fmla="*/ 0 w 57"/>
                                    <a:gd name="T29" fmla="*/ 136 h 136"/>
                                    <a:gd name="T30" fmla="*/ 0 w 57"/>
                                    <a:gd name="T31" fmla="*/ 130 h 136"/>
                                    <a:gd name="T32" fmla="*/ 4 w 57"/>
                                    <a:gd name="T33" fmla="*/ 130 h 136"/>
                                    <a:gd name="T34" fmla="*/ 4 w 57"/>
                                    <a:gd name="T35" fmla="*/ 130 h 136"/>
                                    <a:gd name="T36" fmla="*/ 7 w 57"/>
                                    <a:gd name="T37" fmla="*/ 130 h 136"/>
                                    <a:gd name="T38" fmla="*/ 7 w 57"/>
                                    <a:gd name="T39" fmla="*/ 127 h 136"/>
                                    <a:gd name="T40" fmla="*/ 7 w 57"/>
                                    <a:gd name="T41" fmla="*/ 127 h 136"/>
                                    <a:gd name="T42" fmla="*/ 10 w 57"/>
                                    <a:gd name="T43" fmla="*/ 127 h 136"/>
                                    <a:gd name="T44" fmla="*/ 10 w 57"/>
                                    <a:gd name="T45" fmla="*/ 127 h 136"/>
                                    <a:gd name="T46" fmla="*/ 10 w 57"/>
                                    <a:gd name="T47" fmla="*/ 127 h 136"/>
                                    <a:gd name="T48" fmla="*/ 10 w 57"/>
                                    <a:gd name="T49" fmla="*/ 123 h 136"/>
                                    <a:gd name="T50" fmla="*/ 10 w 57"/>
                                    <a:gd name="T51" fmla="*/ 123 h 136"/>
                                    <a:gd name="T52" fmla="*/ 10 w 57"/>
                                    <a:gd name="T53" fmla="*/ 123 h 136"/>
                                    <a:gd name="T54" fmla="*/ 10 w 57"/>
                                    <a:gd name="T55" fmla="*/ 123 h 136"/>
                                    <a:gd name="T56" fmla="*/ 10 w 57"/>
                                    <a:gd name="T57" fmla="*/ 12 h 136"/>
                                    <a:gd name="T58" fmla="*/ 10 w 57"/>
                                    <a:gd name="T59" fmla="*/ 12 h 136"/>
                                    <a:gd name="T60" fmla="*/ 10 w 57"/>
                                    <a:gd name="T61" fmla="*/ 9 h 136"/>
                                    <a:gd name="T62" fmla="*/ 10 w 57"/>
                                    <a:gd name="T63" fmla="*/ 9 h 136"/>
                                    <a:gd name="T64" fmla="*/ 10 w 57"/>
                                    <a:gd name="T65" fmla="*/ 9 h 136"/>
                                    <a:gd name="T66" fmla="*/ 7 w 57"/>
                                    <a:gd name="T67" fmla="*/ 9 h 136"/>
                                    <a:gd name="T68" fmla="*/ 7 w 57"/>
                                    <a:gd name="T69" fmla="*/ 6 h 136"/>
                                    <a:gd name="T70" fmla="*/ 7 w 57"/>
                                    <a:gd name="T71" fmla="*/ 6 h 136"/>
                                    <a:gd name="T72" fmla="*/ 7 w 57"/>
                                    <a:gd name="T73" fmla="*/ 6 h 136"/>
                                    <a:gd name="T74" fmla="*/ 0 w 57"/>
                                    <a:gd name="T75" fmla="*/ 6 h 136"/>
                                    <a:gd name="T76" fmla="*/ 0 w 57"/>
                                    <a:gd name="T77" fmla="*/ 0 h 136"/>
                                    <a:gd name="T78" fmla="*/ 57 w 57"/>
                                    <a:gd name="T79" fmla="*/ 0 h 136"/>
                                    <a:gd name="T80" fmla="*/ 57 w 57"/>
                                    <a:gd name="T81" fmla="*/ 6 h 136"/>
                                    <a:gd name="T82" fmla="*/ 47 w 57"/>
                                    <a:gd name="T83" fmla="*/ 6 h 136"/>
                                    <a:gd name="T84" fmla="*/ 47 w 57"/>
                                    <a:gd name="T85" fmla="*/ 6 h 136"/>
                                    <a:gd name="T86" fmla="*/ 47 w 57"/>
                                    <a:gd name="T87" fmla="*/ 6 h 136"/>
                                    <a:gd name="T88" fmla="*/ 47 w 57"/>
                                    <a:gd name="T89" fmla="*/ 9 h 136"/>
                                    <a:gd name="T90" fmla="*/ 47 w 57"/>
                                    <a:gd name="T91" fmla="*/ 9 h 136"/>
                                    <a:gd name="T92" fmla="*/ 47 w 57"/>
                                    <a:gd name="T93" fmla="*/ 9 h 136"/>
                                    <a:gd name="T94" fmla="*/ 47 w 57"/>
                                    <a:gd name="T95" fmla="*/ 9 h 136"/>
                                    <a:gd name="T96" fmla="*/ 47 w 57"/>
                                    <a:gd name="T97" fmla="*/ 12 h 136"/>
                                    <a:gd name="T98" fmla="*/ 44 w 57"/>
                                    <a:gd name="T99" fmla="*/ 12 h 136"/>
                                    <a:gd name="T100" fmla="*/ 44 w 57"/>
                                    <a:gd name="T101" fmla="*/ 123 h 136"/>
                                    <a:gd name="T102" fmla="*/ 44 w 57"/>
                                    <a:gd name="T103" fmla="*/ 123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57" h="136">
                                      <a:moveTo>
                                        <a:pt x="44" y="123"/>
                                      </a:moveTo>
                                      <a:lnTo>
                                        <a:pt x="44" y="123"/>
                                      </a:lnTo>
                                      <a:lnTo>
                                        <a:pt x="47" y="123"/>
                                      </a:lnTo>
                                      <a:lnTo>
                                        <a:pt x="47" y="127"/>
                                      </a:lnTo>
                                      <a:lnTo>
                                        <a:pt x="47" y="130"/>
                                      </a:lnTo>
                                      <a:lnTo>
                                        <a:pt x="50" y="130"/>
                                      </a:lnTo>
                                      <a:lnTo>
                                        <a:pt x="57" y="130"/>
                                      </a:lnTo>
                                      <a:lnTo>
                                        <a:pt x="57" y="136"/>
                                      </a:lnTo>
                                      <a:lnTo>
                                        <a:pt x="0" y="136"/>
                                      </a:lnTo>
                                      <a:lnTo>
                                        <a:pt x="0" y="130"/>
                                      </a:lnTo>
                                      <a:lnTo>
                                        <a:pt x="4" y="130"/>
                                      </a:lnTo>
                                      <a:lnTo>
                                        <a:pt x="7" y="130"/>
                                      </a:lnTo>
                                      <a:lnTo>
                                        <a:pt x="7" y="127"/>
                                      </a:lnTo>
                                      <a:lnTo>
                                        <a:pt x="10" y="127"/>
                                      </a:lnTo>
                                      <a:lnTo>
                                        <a:pt x="10" y="123"/>
                                      </a:lnTo>
                                      <a:lnTo>
                                        <a:pt x="10" y="12"/>
                                      </a:lnTo>
                                      <a:lnTo>
                                        <a:pt x="10" y="9"/>
                                      </a:lnTo>
                                      <a:lnTo>
                                        <a:pt x="7" y="9"/>
                                      </a:lnTo>
                                      <a:lnTo>
                                        <a:pt x="7" y="6"/>
                                      </a:lnTo>
                                      <a:lnTo>
                                        <a:pt x="0" y="6"/>
                                      </a:lnTo>
                                      <a:lnTo>
                                        <a:pt x="0" y="0"/>
                                      </a:lnTo>
                                      <a:lnTo>
                                        <a:pt x="57" y="0"/>
                                      </a:lnTo>
                                      <a:lnTo>
                                        <a:pt x="57" y="6"/>
                                      </a:lnTo>
                                      <a:lnTo>
                                        <a:pt x="47" y="6"/>
                                      </a:lnTo>
                                      <a:lnTo>
                                        <a:pt x="47" y="9"/>
                                      </a:lnTo>
                                      <a:lnTo>
                                        <a:pt x="47" y="12"/>
                                      </a:lnTo>
                                      <a:lnTo>
                                        <a:pt x="44" y="12"/>
                                      </a:lnTo>
                                      <a:lnTo>
                                        <a:pt x="44" y="123"/>
                                      </a:lnTo>
                                      <a:close/>
                                    </a:path>
                                  </a:pathLst>
                                </a:custGeom>
                                <a:solidFill>
                                  <a:srgbClr val="000000"/>
                                </a:solidFill>
                                <a:ln>
                                  <a:noFill/>
                                </a:ln>
                              </wps:spPr>
                              <wps:bodyPr rot="0" vert="horz" wrap="square" lIns="91440" tIns="45720" rIns="91440" bIns="45720" anchor="t" anchorCtr="0" upright="1">
                                <a:noAutofit/>
                              </wps:bodyPr>
                            </wps:wsp>
                            <wps:wsp>
                              <wps:cNvPr id="273" name="Freeform 24"/>
                              <wps:cNvSpPr/>
                              <wps:spPr bwMode="auto">
                                <a:xfrm>
                                  <a:off x="146" y="181"/>
                                  <a:ext cx="118" cy="143"/>
                                </a:xfrm>
                                <a:custGeom>
                                  <a:avLst/>
                                  <a:gdLst>
                                    <a:gd name="T0" fmla="*/ 87 w 118"/>
                                    <a:gd name="T1" fmla="*/ 130 h 143"/>
                                    <a:gd name="T2" fmla="*/ 29 w 118"/>
                                    <a:gd name="T3" fmla="*/ 143 h 143"/>
                                    <a:gd name="T4" fmla="*/ 34 w 118"/>
                                    <a:gd name="T5" fmla="*/ 130 h 143"/>
                                    <a:gd name="T6" fmla="*/ 34 w 118"/>
                                    <a:gd name="T7" fmla="*/ 126 h 143"/>
                                    <a:gd name="T8" fmla="*/ 37 w 118"/>
                                    <a:gd name="T9" fmla="*/ 126 h 143"/>
                                    <a:gd name="T10" fmla="*/ 29 w 118"/>
                                    <a:gd name="T11" fmla="*/ 27 h 143"/>
                                    <a:gd name="T12" fmla="*/ 25 w 118"/>
                                    <a:gd name="T13" fmla="*/ 27 h 143"/>
                                    <a:gd name="T14" fmla="*/ 22 w 118"/>
                                    <a:gd name="T15" fmla="*/ 31 h 143"/>
                                    <a:gd name="T16" fmla="*/ 19 w 118"/>
                                    <a:gd name="T17" fmla="*/ 31 h 143"/>
                                    <a:gd name="T18" fmla="*/ 19 w 118"/>
                                    <a:gd name="T19" fmla="*/ 31 h 143"/>
                                    <a:gd name="T20" fmla="*/ 19 w 118"/>
                                    <a:gd name="T21" fmla="*/ 31 h 143"/>
                                    <a:gd name="T22" fmla="*/ 16 w 118"/>
                                    <a:gd name="T23" fmla="*/ 34 h 143"/>
                                    <a:gd name="T24" fmla="*/ 16 w 118"/>
                                    <a:gd name="T25" fmla="*/ 34 h 143"/>
                                    <a:gd name="T26" fmla="*/ 16 w 118"/>
                                    <a:gd name="T27" fmla="*/ 37 h 143"/>
                                    <a:gd name="T28" fmla="*/ 12 w 118"/>
                                    <a:gd name="T29" fmla="*/ 40 h 143"/>
                                    <a:gd name="T30" fmla="*/ 12 w 118"/>
                                    <a:gd name="T31" fmla="*/ 43 h 143"/>
                                    <a:gd name="T32" fmla="*/ 0 w 118"/>
                                    <a:gd name="T33" fmla="*/ 49 h 143"/>
                                    <a:gd name="T34" fmla="*/ 118 w 118"/>
                                    <a:gd name="T35" fmla="*/ 0 h 143"/>
                                    <a:gd name="T36" fmla="*/ 105 w 118"/>
                                    <a:gd name="T37" fmla="*/ 49 h 143"/>
                                    <a:gd name="T38" fmla="*/ 105 w 118"/>
                                    <a:gd name="T39" fmla="*/ 40 h 143"/>
                                    <a:gd name="T40" fmla="*/ 105 w 118"/>
                                    <a:gd name="T41" fmla="*/ 37 h 143"/>
                                    <a:gd name="T42" fmla="*/ 102 w 118"/>
                                    <a:gd name="T43" fmla="*/ 34 h 143"/>
                                    <a:gd name="T44" fmla="*/ 102 w 118"/>
                                    <a:gd name="T45" fmla="*/ 34 h 143"/>
                                    <a:gd name="T46" fmla="*/ 100 w 118"/>
                                    <a:gd name="T47" fmla="*/ 31 h 143"/>
                                    <a:gd name="T48" fmla="*/ 100 w 118"/>
                                    <a:gd name="T49" fmla="*/ 31 h 143"/>
                                    <a:gd name="T50" fmla="*/ 100 w 118"/>
                                    <a:gd name="T51" fmla="*/ 31 h 143"/>
                                    <a:gd name="T52" fmla="*/ 96 w 118"/>
                                    <a:gd name="T53" fmla="*/ 31 h 143"/>
                                    <a:gd name="T54" fmla="*/ 93 w 118"/>
                                    <a:gd name="T55" fmla="*/ 27 h 143"/>
                                    <a:gd name="T56" fmla="*/ 90 w 118"/>
                                    <a:gd name="T57" fmla="*/ 27 h 143"/>
                                    <a:gd name="T58" fmla="*/ 83 w 118"/>
                                    <a:gd name="T59" fmla="*/ 126 h 143"/>
                                    <a:gd name="T60" fmla="*/ 83 w 118"/>
                                    <a:gd name="T61" fmla="*/ 126 h 143"/>
                                    <a:gd name="T62" fmla="*/ 83 w 118"/>
                                    <a:gd name="T63" fmla="*/ 130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18" h="143">
                                      <a:moveTo>
                                        <a:pt x="87" y="130"/>
                                      </a:moveTo>
                                      <a:lnTo>
                                        <a:pt x="87" y="130"/>
                                      </a:lnTo>
                                      <a:lnTo>
                                        <a:pt x="87" y="143"/>
                                      </a:lnTo>
                                      <a:lnTo>
                                        <a:pt x="29" y="143"/>
                                      </a:lnTo>
                                      <a:lnTo>
                                        <a:pt x="29" y="130"/>
                                      </a:lnTo>
                                      <a:lnTo>
                                        <a:pt x="34" y="130"/>
                                      </a:lnTo>
                                      <a:lnTo>
                                        <a:pt x="34" y="126"/>
                                      </a:lnTo>
                                      <a:lnTo>
                                        <a:pt x="37" y="126"/>
                                      </a:lnTo>
                                      <a:lnTo>
                                        <a:pt x="37" y="27"/>
                                      </a:lnTo>
                                      <a:lnTo>
                                        <a:pt x="29" y="27"/>
                                      </a:lnTo>
                                      <a:lnTo>
                                        <a:pt x="25" y="27"/>
                                      </a:lnTo>
                                      <a:lnTo>
                                        <a:pt x="25" y="31"/>
                                      </a:lnTo>
                                      <a:lnTo>
                                        <a:pt x="22" y="31"/>
                                      </a:lnTo>
                                      <a:lnTo>
                                        <a:pt x="19" y="31"/>
                                      </a:lnTo>
                                      <a:lnTo>
                                        <a:pt x="16" y="34"/>
                                      </a:lnTo>
                                      <a:lnTo>
                                        <a:pt x="16" y="37"/>
                                      </a:lnTo>
                                      <a:lnTo>
                                        <a:pt x="16" y="40"/>
                                      </a:lnTo>
                                      <a:lnTo>
                                        <a:pt x="12" y="40"/>
                                      </a:lnTo>
                                      <a:lnTo>
                                        <a:pt x="12" y="43"/>
                                      </a:lnTo>
                                      <a:lnTo>
                                        <a:pt x="12" y="49"/>
                                      </a:lnTo>
                                      <a:lnTo>
                                        <a:pt x="0" y="49"/>
                                      </a:lnTo>
                                      <a:lnTo>
                                        <a:pt x="0" y="0"/>
                                      </a:lnTo>
                                      <a:lnTo>
                                        <a:pt x="118" y="0"/>
                                      </a:lnTo>
                                      <a:lnTo>
                                        <a:pt x="118" y="49"/>
                                      </a:lnTo>
                                      <a:lnTo>
                                        <a:pt x="105" y="49"/>
                                      </a:lnTo>
                                      <a:lnTo>
                                        <a:pt x="105" y="40"/>
                                      </a:lnTo>
                                      <a:lnTo>
                                        <a:pt x="105" y="37"/>
                                      </a:lnTo>
                                      <a:lnTo>
                                        <a:pt x="102" y="34"/>
                                      </a:lnTo>
                                      <a:lnTo>
                                        <a:pt x="100" y="31"/>
                                      </a:lnTo>
                                      <a:lnTo>
                                        <a:pt x="96" y="31"/>
                                      </a:lnTo>
                                      <a:lnTo>
                                        <a:pt x="93" y="31"/>
                                      </a:lnTo>
                                      <a:lnTo>
                                        <a:pt x="93" y="27"/>
                                      </a:lnTo>
                                      <a:lnTo>
                                        <a:pt x="90" y="27"/>
                                      </a:lnTo>
                                      <a:lnTo>
                                        <a:pt x="83" y="27"/>
                                      </a:lnTo>
                                      <a:lnTo>
                                        <a:pt x="83" y="126"/>
                                      </a:lnTo>
                                      <a:lnTo>
                                        <a:pt x="83" y="130"/>
                                      </a:lnTo>
                                      <a:lnTo>
                                        <a:pt x="87" y="130"/>
                                      </a:lnTo>
                                      <a:close/>
                                    </a:path>
                                  </a:pathLst>
                                </a:custGeom>
                                <a:solidFill>
                                  <a:srgbClr val="FFFFFF"/>
                                </a:solidFill>
                                <a:ln>
                                  <a:noFill/>
                                </a:ln>
                              </wps:spPr>
                              <wps:bodyPr rot="0" vert="horz" wrap="square" lIns="91440" tIns="45720" rIns="91440" bIns="45720" anchor="t" anchorCtr="0" upright="1">
                                <a:noAutofit/>
                              </wps:bodyPr>
                            </wps:wsp>
                            <wps:wsp>
                              <wps:cNvPr id="274" name="Freeform 25"/>
                              <wps:cNvSpPr/>
                              <wps:spPr bwMode="auto">
                                <a:xfrm>
                                  <a:off x="150" y="184"/>
                                  <a:ext cx="111" cy="136"/>
                                </a:xfrm>
                                <a:custGeom>
                                  <a:avLst/>
                                  <a:gdLst>
                                    <a:gd name="T0" fmla="*/ 5 w 111"/>
                                    <a:gd name="T1" fmla="*/ 43 h 136"/>
                                    <a:gd name="T2" fmla="*/ 0 w 111"/>
                                    <a:gd name="T3" fmla="*/ 0 h 136"/>
                                    <a:gd name="T4" fmla="*/ 111 w 111"/>
                                    <a:gd name="T5" fmla="*/ 43 h 136"/>
                                    <a:gd name="T6" fmla="*/ 108 w 111"/>
                                    <a:gd name="T7" fmla="*/ 37 h 136"/>
                                    <a:gd name="T8" fmla="*/ 104 w 111"/>
                                    <a:gd name="T9" fmla="*/ 34 h 136"/>
                                    <a:gd name="T10" fmla="*/ 104 w 111"/>
                                    <a:gd name="T11" fmla="*/ 31 h 136"/>
                                    <a:gd name="T12" fmla="*/ 104 w 111"/>
                                    <a:gd name="T13" fmla="*/ 31 h 136"/>
                                    <a:gd name="T14" fmla="*/ 101 w 111"/>
                                    <a:gd name="T15" fmla="*/ 28 h 136"/>
                                    <a:gd name="T16" fmla="*/ 101 w 111"/>
                                    <a:gd name="T17" fmla="*/ 28 h 136"/>
                                    <a:gd name="T18" fmla="*/ 101 w 111"/>
                                    <a:gd name="T19" fmla="*/ 28 h 136"/>
                                    <a:gd name="T20" fmla="*/ 98 w 111"/>
                                    <a:gd name="T21" fmla="*/ 24 h 136"/>
                                    <a:gd name="T22" fmla="*/ 98 w 111"/>
                                    <a:gd name="T23" fmla="*/ 24 h 136"/>
                                    <a:gd name="T24" fmla="*/ 96 w 111"/>
                                    <a:gd name="T25" fmla="*/ 21 h 136"/>
                                    <a:gd name="T26" fmla="*/ 92 w 111"/>
                                    <a:gd name="T27" fmla="*/ 21 h 136"/>
                                    <a:gd name="T28" fmla="*/ 89 w 111"/>
                                    <a:gd name="T29" fmla="*/ 21 h 136"/>
                                    <a:gd name="T30" fmla="*/ 86 w 111"/>
                                    <a:gd name="T31" fmla="*/ 21 h 136"/>
                                    <a:gd name="T32" fmla="*/ 74 w 111"/>
                                    <a:gd name="T33" fmla="*/ 127 h 136"/>
                                    <a:gd name="T34" fmla="*/ 76 w 111"/>
                                    <a:gd name="T35" fmla="*/ 127 h 136"/>
                                    <a:gd name="T36" fmla="*/ 76 w 111"/>
                                    <a:gd name="T37" fmla="*/ 127 h 136"/>
                                    <a:gd name="T38" fmla="*/ 79 w 111"/>
                                    <a:gd name="T39" fmla="*/ 130 h 136"/>
                                    <a:gd name="T40" fmla="*/ 83 w 111"/>
                                    <a:gd name="T41" fmla="*/ 130 h 136"/>
                                    <a:gd name="T42" fmla="*/ 30 w 111"/>
                                    <a:gd name="T43" fmla="*/ 136 h 136"/>
                                    <a:gd name="T44" fmla="*/ 33 w 111"/>
                                    <a:gd name="T45" fmla="*/ 130 h 136"/>
                                    <a:gd name="T46" fmla="*/ 33 w 111"/>
                                    <a:gd name="T47" fmla="*/ 130 h 136"/>
                                    <a:gd name="T48" fmla="*/ 33 w 111"/>
                                    <a:gd name="T49" fmla="*/ 127 h 136"/>
                                    <a:gd name="T50" fmla="*/ 37 w 111"/>
                                    <a:gd name="T51" fmla="*/ 127 h 136"/>
                                    <a:gd name="T52" fmla="*/ 37 w 111"/>
                                    <a:gd name="T53" fmla="*/ 123 h 136"/>
                                    <a:gd name="T54" fmla="*/ 37 w 111"/>
                                    <a:gd name="T55" fmla="*/ 21 h 136"/>
                                    <a:gd name="T56" fmla="*/ 25 w 111"/>
                                    <a:gd name="T57" fmla="*/ 21 h 136"/>
                                    <a:gd name="T58" fmla="*/ 21 w 111"/>
                                    <a:gd name="T59" fmla="*/ 21 h 136"/>
                                    <a:gd name="T60" fmla="*/ 18 w 111"/>
                                    <a:gd name="T61" fmla="*/ 21 h 136"/>
                                    <a:gd name="T62" fmla="*/ 15 w 111"/>
                                    <a:gd name="T63" fmla="*/ 24 h 136"/>
                                    <a:gd name="T64" fmla="*/ 15 w 111"/>
                                    <a:gd name="T65" fmla="*/ 24 h 136"/>
                                    <a:gd name="T66" fmla="*/ 12 w 111"/>
                                    <a:gd name="T67" fmla="*/ 28 h 136"/>
                                    <a:gd name="T68" fmla="*/ 8 w 111"/>
                                    <a:gd name="T69" fmla="*/ 28 h 136"/>
                                    <a:gd name="T70" fmla="*/ 8 w 111"/>
                                    <a:gd name="T71" fmla="*/ 28 h 136"/>
                                    <a:gd name="T72" fmla="*/ 8 w 111"/>
                                    <a:gd name="T73" fmla="*/ 31 h 136"/>
                                    <a:gd name="T74" fmla="*/ 8 w 111"/>
                                    <a:gd name="T75" fmla="*/ 31 h 136"/>
                                    <a:gd name="T76" fmla="*/ 5 w 111"/>
                                    <a:gd name="T77" fmla="*/ 34 h 136"/>
                                    <a:gd name="T78" fmla="*/ 5 w 111"/>
                                    <a:gd name="T79" fmla="*/ 4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11" h="136">
                                      <a:moveTo>
                                        <a:pt x="5" y="40"/>
                                      </a:moveTo>
                                      <a:lnTo>
                                        <a:pt x="5" y="43"/>
                                      </a:lnTo>
                                      <a:lnTo>
                                        <a:pt x="0" y="43"/>
                                      </a:lnTo>
                                      <a:lnTo>
                                        <a:pt x="0" y="0"/>
                                      </a:lnTo>
                                      <a:lnTo>
                                        <a:pt x="111" y="0"/>
                                      </a:lnTo>
                                      <a:lnTo>
                                        <a:pt x="111" y="43"/>
                                      </a:lnTo>
                                      <a:lnTo>
                                        <a:pt x="108" y="43"/>
                                      </a:lnTo>
                                      <a:lnTo>
                                        <a:pt x="108" y="37"/>
                                      </a:lnTo>
                                      <a:lnTo>
                                        <a:pt x="104" y="37"/>
                                      </a:lnTo>
                                      <a:lnTo>
                                        <a:pt x="104" y="34"/>
                                      </a:lnTo>
                                      <a:lnTo>
                                        <a:pt x="104" y="31"/>
                                      </a:lnTo>
                                      <a:lnTo>
                                        <a:pt x="101" y="31"/>
                                      </a:lnTo>
                                      <a:lnTo>
                                        <a:pt x="101" y="28"/>
                                      </a:lnTo>
                                      <a:lnTo>
                                        <a:pt x="98" y="24"/>
                                      </a:lnTo>
                                      <a:lnTo>
                                        <a:pt x="96" y="24"/>
                                      </a:lnTo>
                                      <a:lnTo>
                                        <a:pt x="96" y="21"/>
                                      </a:lnTo>
                                      <a:lnTo>
                                        <a:pt x="92" y="21"/>
                                      </a:lnTo>
                                      <a:lnTo>
                                        <a:pt x="89" y="21"/>
                                      </a:lnTo>
                                      <a:lnTo>
                                        <a:pt x="86" y="21"/>
                                      </a:lnTo>
                                      <a:lnTo>
                                        <a:pt x="74" y="21"/>
                                      </a:lnTo>
                                      <a:lnTo>
                                        <a:pt x="74" y="127"/>
                                      </a:lnTo>
                                      <a:lnTo>
                                        <a:pt x="76" y="127"/>
                                      </a:lnTo>
                                      <a:lnTo>
                                        <a:pt x="76" y="130"/>
                                      </a:lnTo>
                                      <a:lnTo>
                                        <a:pt x="79" y="130"/>
                                      </a:lnTo>
                                      <a:lnTo>
                                        <a:pt x="83" y="130"/>
                                      </a:lnTo>
                                      <a:lnTo>
                                        <a:pt x="83" y="136"/>
                                      </a:lnTo>
                                      <a:lnTo>
                                        <a:pt x="30" y="136"/>
                                      </a:lnTo>
                                      <a:lnTo>
                                        <a:pt x="30" y="130"/>
                                      </a:lnTo>
                                      <a:lnTo>
                                        <a:pt x="33" y="130"/>
                                      </a:lnTo>
                                      <a:lnTo>
                                        <a:pt x="33" y="127"/>
                                      </a:lnTo>
                                      <a:lnTo>
                                        <a:pt x="37" y="127"/>
                                      </a:lnTo>
                                      <a:lnTo>
                                        <a:pt x="37" y="123"/>
                                      </a:lnTo>
                                      <a:lnTo>
                                        <a:pt x="37" y="21"/>
                                      </a:lnTo>
                                      <a:lnTo>
                                        <a:pt x="28" y="21"/>
                                      </a:lnTo>
                                      <a:lnTo>
                                        <a:pt x="25" y="21"/>
                                      </a:lnTo>
                                      <a:lnTo>
                                        <a:pt x="21" y="21"/>
                                      </a:lnTo>
                                      <a:lnTo>
                                        <a:pt x="18" y="21"/>
                                      </a:lnTo>
                                      <a:lnTo>
                                        <a:pt x="15" y="21"/>
                                      </a:lnTo>
                                      <a:lnTo>
                                        <a:pt x="15" y="24"/>
                                      </a:lnTo>
                                      <a:lnTo>
                                        <a:pt x="12" y="24"/>
                                      </a:lnTo>
                                      <a:lnTo>
                                        <a:pt x="12" y="28"/>
                                      </a:lnTo>
                                      <a:lnTo>
                                        <a:pt x="8" y="28"/>
                                      </a:lnTo>
                                      <a:lnTo>
                                        <a:pt x="8" y="31"/>
                                      </a:lnTo>
                                      <a:lnTo>
                                        <a:pt x="5" y="34"/>
                                      </a:lnTo>
                                      <a:lnTo>
                                        <a:pt x="5" y="4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Group 2" o:spid="_x0000_s1026" o:spt="203" style="position:absolute;left:0pt;margin-left:-4.15pt;margin-top:-27.5pt;height:24.6pt;width:23.3pt;z-index:251655168;mso-width-relative:page;mso-height-relative:page;" coordorigin="9,2" coordsize="466,492" o:gfxdata="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">
                      <o:lock v:ext="edit" aspectratio="f"/>
                      <v:line id="Line 3" o:spid="_x0000_s1026" o:spt="20" style="position:absolute;left:9;top:9;height:480;width:1;" filled="f" stroked="t" coordsize="21600,21600" o:gfxdata="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54Q0vQAA&#10;ANwAAAAPAAAAAAAAAAEAIAAAACIAAABkcnMvZG93bnJldi54bWxQSwECFAAUAAAACACHTuJAMy8F&#10;njsAAAA5AAAAEAAAAAAAAAABACAAAAAMAQAAZHJzL3NoYXBleG1sLnhtbFBLBQYAAAAABgAGAFsB&#10;AAC2AwAAAAA=&#10;">
                        <v:fill on="f" focussize="0,0"/>
                        <v:stroke weight="0.00102362204724409pt" color="#FFFFFF" joinstyle="round"/>
                        <v:imagedata o:title=""/>
                        <o:lock v:ext="edit" aspectratio="f"/>
                      </v:line>
                      <v:line id="Line 4" o:spid="_x0000_s1026" o:spt="20" style="position:absolute;left:9;top:493;height:1;width:465;" filled="f" stroked="t" coordsize="21600,21600" o:gfxdata="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ashr74A&#10;AADcAAAADwAAAAAAAAABACAAAAAiAAAAZHJzL2Rvd25yZXYueG1sUEsBAhQAFAAAAAgAh07iQDMv&#10;BZ47AAAAOQAAABAAAAAAAAAAAQAgAAAADQEAAGRycy9zaGFwZXhtbC54bWxQSwUGAAAAAAYABgBb&#10;AQAAtwMAAAAA&#10;">
                        <v:fill on="f" focussize="0,0"/>
                        <v:stroke weight="0.00102362204724409pt" color="#FFFFFF" joinstyle="round"/>
                        <v:imagedata o:title=""/>
                        <o:lock v:ext="edit" aspectratio="f"/>
                      </v:line>
                      <v:line id="Line 5" o:spid="_x0000_s1026" o:spt="20" style="position:absolute;left:474;top:9;flip:y;height:484;width:1;" filled="f" stroked="t" coordsize="21600,21600" o:gfxdata="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Wc7Wb4A&#10;AADcAAAADwAAAAAAAAABACAAAAAiAAAAZHJzL2Rvd25yZXYueG1sUEsBAhQAFAAAAAgAh07iQDMv&#10;BZ47AAAAOQAAABAAAAAAAAAAAQAgAAAADQEAAGRycy9zaGFwZXhtbC54bWxQSwUGAAAAAAYABgBb&#10;AQAAtwMAAAAA&#10;">
                        <v:fill on="f" focussize="0,0"/>
                        <v:stroke weight="0.00102362204724409pt" color="#FFFFFF" joinstyle="round"/>
                        <v:imagedata o:title=""/>
                        <o:lock v:ext="edit" aspectratio="f"/>
                      </v:line>
                      <v:line id="Line 6" o:spid="_x0000_s1026" o:spt="20" style="position:absolute;left:9;top:9;flip:x;height:1;width:462;" filled="f" stroked="t" coordsize="21600,21600" o:gfxdata="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4rnsK/&#10;AAAA3AAAAA8AAAAAAAAAAQAgAAAAIgAAAGRycy9kb3ducmV2LnhtbFBLAQIUABQAAAAIAIdO4kAz&#10;LwWeOwAAADkAAAAQAAAAAAAAAAEAIAAAAA4BAABkcnMvc2hhcGV4bWwueG1sUEsFBgAAAAAGAAYA&#10;WwEAALgDAAAAAA==&#10;">
                        <v:fill on="f" focussize="0,0"/>
                        <v:stroke weight="0.00102362204724409pt" color="#FFFFFF" joinstyle="round"/>
                        <v:imagedata o:title=""/>
                        <o:lock v:ext="edit" aspectratio="f"/>
                      </v:line>
                      <v:line id="Line 7" o:spid="_x0000_s1026" o:spt="20" style="position:absolute;left:9;top:9;height:1;width:1;" filled="f" stroked="t" coordsize="21600,21600" o:gfxdata="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vW4b4A&#10;AADcAAAADwAAAAAAAAABACAAAAAiAAAAZHJzL2Rvd25yZXYueG1sUEsBAhQAFAAAAAgAh07iQDMv&#10;BZ47AAAAOQAAABAAAAAAAAAAAQAgAAAADQEAAGRycy9zaGFwZXhtbC54bWxQSwUGAAAAAAYABgBb&#10;AQAAtwMAAAAA&#10;">
                        <v:fill on="f" focussize="0,0"/>
                        <v:stroke weight="0.00102362204724409pt" color="#FFFFFF" joinstyle="round"/>
                        <v:imagedata o:title=""/>
                        <o:lock v:ext="edit" aspectratio="f"/>
                      </v:line>
                      <v:shape id="Freeform 8" o:spid="_x0000_s1026" o:spt="100" style="position:absolute;left:74;top:104;height:297;width:309;" fillcolor="#000000" filled="t" stroked="f" coordsize="309,297" o:gfxdata="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ZCx1vQAA&#10;ANwAAAAPAAAAAAAAAAEAIAAAACIAAABkcnMvZG93bnJldi54bWxQSwECFAAUAAAACACHTuJAMy8F&#10;njsAAAA5AAAAEAAAAAAAAAABACAAAAAMAQAAZHJzL3NoYXBleG1sLnhtbFBLBQYAAAAABgAGAFsB&#10;AAC2AwAAAAA=&#10;" path="m4,297l4,256,4,254,4,247,4,241,4,238,4,232,7,228,7,222,7,220,10,213,10,210,10,203,12,201,12,194,16,191,16,186,19,182,19,176,22,173,22,169,25,164,25,160,29,157,32,151,32,148,34,145,37,139,41,135,41,133,44,126,47,123,50,120,54,117,57,111,59,108,62,104,66,101,69,98,69,96,88,77,91,74,94,70,97,67,104,64,106,62,109,58,113,55,116,55,121,52,125,49,127,45,133,43,137,43,140,40,147,38,150,34,152,34,159,31,162,29,168,29,172,25,177,25,180,22,184,22,190,19,197,16,199,16,206,16,209,12,215,12,219,12,224,10,227,10,234,7,240,7,244,7,249,7,252,7,259,4,268,4,274,4,306,4,309,4,309,0,306,0,299,0,281,0,274,0,262,0,259,4,252,4,249,4,244,4,240,4,234,4,227,7,224,7,219,7,212,10,209,10,206,12,199,12,194,12,190,16,184,16,180,19,174,22,172,22,165,25,162,25,155,29,152,31,150,31,143,34,140,38,133,38,130,40,127,43,125,45,118,49,116,52,113,55,106,55,104,58,101,62,97,64,94,67,91,70,84,74,81,77,79,80,76,86,66,96,62,98,59,101,57,104,54,111,50,114,47,117,47,120,41,126,41,130,37,133,34,135,32,142,32,145,29,151,25,154,25,157,22,164,19,167,19,173,16,176,16,182,12,186,12,188,10,194,10,198,10,203,7,210,7,213,4,220,4,222,4,225,4,232,0,235,0,241,0,247,0,250,0,256,0,263,0,290,4,297xe">
                        <v:path o:connectlocs="4,254;4,238;7,222;10,210;12,194;19,182;22,169;29,157;34,145;41,133;50,120;59,108;69,98;91,74;104,64;113,55;125,49;137,43;150,34;162,29;177,25;190,19;206,16;219,12;234,7;249,7;268,4;309,4;299,0;262,0;249,4;234,4;219,7;206,12;190,16;174,22;162,25;150,31;133,38;125,45;113,55;101,62;91,70;79,80;62,98;54,111;47,120;37,133;32,145;25,157;19,173;12,186;10,198;7,213;4,225;0,241;0,256;0,290" o:connectangles="0,0,0,0,0,0,0,0,0,0,0,0,0,0,0,0,0,0,0,0,0,0,0,0,0,0,0,0,0,0,0,0,0,0,0,0,0,0,0,0,0,0,0,0,0,0,0,0,0,0,0,0,0,0,0,0,0,0"/>
                        <v:fill on="t" focussize="0,0"/>
                        <v:stroke on="f"/>
                        <v:imagedata o:title=""/>
                        <o:lock v:ext="edit" aspectratio="f"/>
                      </v:shape>
                      <v:shape id="Freeform 9" o:spid="_x0000_s1026" o:spt="100" style="position:absolute;left:171;top:48;height:411;width:171;" fillcolor="#000000" filled="t" stroked="f" coordsize="171,411" o:gfxdata="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5Vq8AAAA&#10;3AAAAA8AAAAAAAAAAQAgAAAAIgAAAGRycy9kb3ducmV2LnhtbFBLAQIUABQAAAAIAIdO4kAzLwWe&#10;OwAAADkAAAAQAAAAAAAAAAEAIAAAAAsBAABkcnMvc2hhcGV4bWwueG1sUEsFBgAAAAAGAAYAWwEA&#10;ALUDAAAAAA==&#10;" path="m0,407l0,407,7,407,9,404,16,401,19,401,24,398,28,395,30,395,36,392,40,389,43,385,50,383,53,383,55,381,58,378,65,374,68,371,71,368,75,365,80,359,87,356,90,353,93,349,100,344,102,337,105,334,109,331,112,328,115,325,115,322,122,315,122,312,124,310,127,306,130,300,134,297,134,294,137,288,140,284,143,281,143,276,147,272,147,269,149,263,152,259,152,254,152,250,155,244,159,242,159,238,159,232,162,229,162,223,162,216,165,213,165,210,165,204,165,198,165,195,169,189,169,186,169,170,169,167,169,152,169,145,169,136,169,130,169,126,165,120,165,118,165,111,165,108,162,101,162,96,162,94,159,87,159,85,159,78,155,72,155,68,152,63,152,60,149,53,149,51,147,44,147,41,143,34,140,32,137,26,137,19,134,16,130,10,127,7,127,0,130,4,130,7,134,10,137,13,140,19,140,26,143,29,147,32,147,38,149,44,152,47,152,53,155,56,155,63,159,66,159,72,162,78,162,81,162,87,165,90,165,96,165,101,169,105,169,111,169,114,171,120,171,126,171,136,171,139,171,152,171,154,171,167,171,170,171,179,171,186,171,189,171,195,169,198,169,204,169,210,165,213,165,220,165,223,165,229,162,232,162,238,159,242,159,247,159,250,155,257,152,259,152,263,149,269,149,272,147,278,147,281,143,284,140,291,137,294,137,297,134,303,130,306,127,310,124,315,122,319,122,322,115,325,115,331,112,334,109,337,105,340,102,344,100,346,83,362,80,365,75,371,71,374,65,378,62,378,58,381,55,383,50,385,46,389,43,392,36,395,33,395,28,398,24,401,21,404,19,404,12,407,9,407,7,411,0,407xe">
                        <v:path o:connectlocs="7,407;19,401;30,395;43,385;55,381;68,371;80,359;93,349;105,334;115,325;122,312;130,300;137,288;143,276;149,263;152,250;159,238;162,223;165,210;165,195;169,170;169,145;169,126;165,111;162,96;159,85;155,68;149,53;147,41;137,26;130,10;130,4;137,13;143,29;149,44;155,56;159,72;162,87;165,101;169,114;171,136;171,154;171,179;171,195;169,210;165,223;162,238;159,250;152,263;147,278;140,291;134,303;124,315;115,325;109,337;100,346;75,371;62,378;50,385;36,395;24,401;12,407;0,407" o:connectangles="0,0,0,0,0,0,0,0,0,0,0,0,0,0,0,0,0,0,0,0,0,0,0,0,0,0,0,0,0,0,0,0,0,0,0,0,0,0,0,0,0,0,0,0,0,0,0,0,0,0,0,0,0,0,0,0,0,0,0,0,0,0,0"/>
                        <v:fill on="t" focussize="0,0"/>
                        <v:stroke on="f"/>
                        <v:imagedata o:title=""/>
                        <o:lock v:ext="edit" aspectratio="f"/>
                      </v:shape>
                      <v:shape id="Freeform 10" o:spid="_x0000_s1026" o:spt="100" style="position:absolute;left:254;top:67;height:101;width:126;" fillcolor="#000000" filled="t" stroked="f" coordsize="126,101" o:gfxdata="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RKEcO/&#10;AAAA3AAAAA8AAAAAAAAAAQAgAAAAIgAAAGRycy9kb3ducmV2LnhtbFBLAQIUABQAAAAIAIdO4kAz&#10;LwWeOwAAADkAAAAQAAAAAAAAAAEAIAAAAA4BAABkcnMvc2hhcGV4bWwueG1sUEsFBgAAAAAGAAYA&#10;WwEAALgDAAAAAA==&#10;" path="m86,19l82,15,79,15,79,13,76,13,72,13,72,10,69,10,66,10,66,7,64,7,60,7,60,3,57,3,54,3,51,3,47,3,41,3,41,0,32,0,32,3,26,3,22,3,19,3,19,7,17,7,14,7,10,10,10,13,7,13,4,15,4,19,4,22,4,25,0,25,0,37,4,37,4,41,4,44,4,47,7,49,7,53,10,53,10,56,10,59,14,59,14,62,17,66,19,68,22,71,26,71,26,75,26,77,29,77,32,80,35,80,35,82,39,82,41,86,44,86,44,89,47,89,51,92,54,92,57,92,57,95,60,95,64,95,64,99,66,99,69,99,76,99,76,101,79,101,86,101,94,101,101,101,104,101,104,99,107,99,111,99,113,95,116,95,116,92,119,89,123,86,123,82,126,80,126,77,126,68,126,66,123,66,123,62,123,59,119,59,119,56,119,53,119,49,116,49,116,47,113,44,113,41,111,41,107,34,104,32,101,32,98,28,98,25,94,22,91,22,88,19,86,19,82,19,79,19,76,15,72,15,72,13,69,13,66,13,64,10,60,10,57,10,54,7,47,7,41,7,39,3,32,3,32,7,29,7,26,7,22,7,19,10,17,10,14,13,10,15,7,19,7,22,4,25,4,37,7,37,7,41,7,44,10,47,10,49,10,53,14,53,14,56,17,59,17,62,19,62,22,66,22,68,26,68,26,71,29,71,29,75,32,77,35,77,39,80,41,82,44,82,47,86,51,86,51,89,54,89,57,89,57,92,60,92,64,92,66,92,66,95,69,95,72,95,76,95,76,99,79,99,86,99,88,99,94,99,98,99,101,99,104,95,107,95,111,92,113,92,116,89,116,86,119,82,119,80,119,77,123,75,123,71,119,71,119,68,119,66,119,62,119,59,116,59,116,56,116,53,113,53,113,49,113,47,111,44,107,44,107,41,104,41,104,37,101,34,98,32,94,28,91,28,91,25,88,22,86,22,82,22,82,19,86,19xe">
                        <v:path o:connectlocs="79,13;69,10;60,7;47,3;26,3;17,7;7,13;4,19;4,41;7,49;10,53;14,59;19,68;29,77;39,82;44,86;51,92;60,95;69,99;86,101;104,99;111,99;116,92;119,89;126,80;123,62;119,56;116,49;111,41;98,28;86,19;79,19;69,13;64,10;54,7;32,3;19,10;17,10;10,15;7,22;7,44;10,53;17,59;22,66;29,75;39,80;47,86;54,89;64,92;69,95;88,99;107,95;111,92;116,86;123,75;119,62;116,56;113,49;107,41;104,37;94,28;86,22" o:connectangles="0,0,0,0,0,0,0,0,0,0,0,0,0,0,0,0,0,0,0,0,0,0,0,0,0,0,0,0,0,0,0,0,0,0,0,0,0,0,0,0,0,0,0,0,0,0,0,0,0,0,0,0,0,0,0,0,0,0,0,0,0,0"/>
                        <v:fill on="t" focussize="0,0"/>
                        <v:stroke on="f"/>
                        <v:imagedata o:title=""/>
                        <o:lock v:ext="edit" aspectratio="f"/>
                      </v:shape>
                      <v:shape id="Freeform 11" o:spid="_x0000_s1026" o:spt="100" style="position:absolute;left:146;top:46;height:234;width:293;" fillcolor="#000000" filled="t" stroked="f" coordsize="293,234" o:gfxdata="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oDCq8AAAA&#10;3AAAAA8AAAAAAAAAAQAgAAAAIgAAAGRycy9kb3ducmV2LnhtbFBLAQIUABQAAAAIAIdO4kAzLwWe&#10;OwAAADkAAAAQAAAAAAAAAAEAIAAAAAsBAABkcnMvc2hhcGV4bWwueG1sUEsFBgAAAAAGAAYAWwEA&#10;ALUDAAAAAA==&#10;" path="m293,166l293,159,293,162,290,162,290,166,290,169,290,172,290,175,288,178,288,181,288,184,284,188,284,191,281,191,281,193,278,197,278,200,274,203,271,206,268,209,266,209,266,212,262,212,259,215,256,218,253,218,249,222,246,222,243,222,241,225,237,225,234,227,231,227,227,227,224,227,221,227,219,231,215,231,212,231,187,231,184,231,180,227,174,227,172,227,168,227,165,227,162,225,159,225,155,225,152,225,149,222,147,222,143,222,140,222,140,218,137,218,134,218,130,215,127,215,125,212,122,212,118,212,118,209,115,209,112,209,112,206,108,206,105,203,102,203,100,200,96,200,96,197,93,197,90,193,87,193,83,191,80,188,78,188,78,184,75,184,75,181,71,181,68,178,65,175,61,175,61,172,53,166,53,162,49,159,46,159,46,156,37,147,37,144,34,141,32,141,32,138,29,135,29,132,25,128,22,125,22,122,19,120,19,116,16,113,16,110,12,107,12,103,12,101,9,101,9,98,9,96,9,92,7,92,7,89,7,87,7,83,7,80,4,77,4,74,4,70,4,55,4,53,7,49,7,46,7,43,7,40,9,40,9,36,9,34,12,31,12,28,16,24,16,21,19,21,19,18,22,15,25,12,29,9,34,6,34,2,37,2,41,0,32,2,29,2,29,6,25,6,25,9,19,15,16,18,12,21,12,24,9,28,9,31,7,31,7,34,7,36,4,36,4,40,4,43,4,46,4,49,0,49,0,53,0,55,0,74,0,77,0,80,4,80,4,83,4,87,4,89,4,92,4,96,7,96,7,98,7,101,9,103,9,107,9,110,12,110,12,113,12,116,16,116,16,120,19,122,19,125,22,128,22,132,25,135,29,138,29,141,34,144,34,147,37,154,41,156,44,159,49,166,53,169,55,172,58,175,61,178,68,181,71,184,71,188,75,188,78,191,80,193,83,193,87,197,90,200,93,200,96,200,96,203,100,203,102,206,105,209,108,209,112,209,112,212,115,212,118,212,118,215,122,215,125,218,127,218,130,218,134,222,137,222,140,222,143,225,147,225,149,225,152,227,155,227,159,227,162,227,162,231,165,231,168,231,172,231,174,231,177,231,180,234,187,234,190,234,212,234,215,234,219,234,221,231,224,231,231,231,234,231,237,231,237,227,241,227,243,227,246,225,249,225,253,222,256,222,259,222,259,218,262,218,262,215,266,215,268,215,268,212,271,212,271,209,274,209,278,206,278,203,281,200,284,197,284,193,288,191,288,188,290,184,290,181,293,178,293,175,293,172,293,169,293,166xe">
                        <v:path o:connectlocs="290,172;288,181;281,193;271,206;259,215;249,222;237,225;224,227;184,231;165,227;149,222;134,218;118,209;102,203;87,193;75,181;53,166;34,141;25,128;19,116;12,101;7,89;4,70;7,43;9,34;16,21;29,9;41,0;25,9;12,24;7,34;4,46;0,80;4,92;9,103;16,120;22,132;37,154;55,172;75,188;90,200;105,209;122,215;137,222;152,227;172,231;212,234;231,231;243,227;256,222;268,215;278,203;284,193;290,181;293,172" o:connectangles="0,0,0,0,0,0,0,0,0,0,0,0,0,0,0,0,0,0,0,0,0,0,0,0,0,0,0,0,0,0,0,0,0,0,0,0,0,0,0,0,0,0,0,0,0,0,0,0,0,0,0,0,0,0,0"/>
                        <v:fill on="t" focussize="0,0"/>
                        <v:stroke on="f"/>
                        <v:imagedata o:title=""/>
                        <o:lock v:ext="edit" aspectratio="f"/>
                      </v:shape>
                      <v:shape id="Freeform 12" o:spid="_x0000_s1026" o:spt="100" style="position:absolute;left:90;top:67;height:244;width:349;" fillcolor="#000000" filled="t" stroked="f" coordsize="349,244" o:gfxdata="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0i24e8AAAA&#10;3AAAAA8AAAAAAAAAAQAgAAAAIgAAAGRycy9kb3ducmV2LnhtbFBLAQIUABQAAAAIAIdO4kAzLwWe&#10;OwAAADkAAAAQAAAAAAAAAAEAIAAAAAsBAABkcnMvc2hhcGV4bWwueG1sUEsFBgAAAAAGAAYAWwEA&#10;ALUDAAAAAA==&#10;" path="m3,25l0,32,3,28,9,28,9,25,13,25,16,22,18,19,21,19,25,15,28,15,31,15,38,13,41,13,43,10,46,10,50,10,53,10,56,7,60,7,63,7,68,7,72,3,75,3,78,3,81,3,85,3,114,3,117,3,127,3,131,3,134,3,136,7,143,7,146,7,149,7,152,10,156,10,161,10,164,10,168,13,174,13,178,15,181,15,183,19,186,19,193,19,196,22,199,25,203,25,205,28,211,28,215,32,218,32,221,34,224,37,228,37,233,41,236,44,240,47,243,47,246,49,250,53,252,56,255,59,258,59,262,62,265,66,268,68,271,71,275,75,283,82,287,86,290,89,293,95,297,95,299,99,302,104,305,107,309,114,312,117,312,120,315,123,318,126,318,129,322,133,322,135,324,138,327,141,327,145,327,148,330,154,330,157,334,160,334,163,337,167,337,170,337,172,340,176,340,179,340,185,340,188,344,191,344,194,344,197,344,201,344,204,346,210,346,216,346,219,346,225,346,228,346,238,344,240,344,244,346,244,346,238,349,235,349,210,346,206,346,204,346,201,346,197,346,194,346,188,344,185,344,182,344,179,340,176,340,170,337,163,337,160,337,157,334,154,334,151,330,148,330,145,327,138,327,135,324,133,324,129,322,126,318,123,318,120,315,117,312,114,312,111,309,107,305,104,305,101,302,99,299,95,297,92,293,89,290,86,290,82,277,71,275,71,271,66,268,66,265,62,262,59,258,56,255,53,252,49,246,47,243,47,240,44,236,41,233,37,230,37,228,34,224,32,218,32,215,28,211,25,208,25,205,22,203,22,196,19,193,19,190,15,183,15,181,13,178,13,174,10,171,10,168,10,161,7,158,7,156,7,152,7,146,3,143,3,139,3,136,0,131,0,124,0,121,0,117,0,111,0,88,0,85,0,81,0,78,0,75,0,68,0,65,3,63,3,60,3,56,3,53,7,50,7,43,7,41,10,38,10,34,10,31,13,28,13,25,15,21,15,18,15,16,19,13,19,9,22,6,25,3,25xe">
                        <v:path o:connectlocs="9,28;18,19;31,15;46,10;60,7;75,3;114,3;134,3;149,7;164,10;181,15;196,22;211,28;224,37;240,47;252,56;265,66;283,82;293,95;305,107;312,120;322,133;327,145;334,160;337,172;340,188;344,201;346,219;344,240;346,238;346,204;346,188;340,176;337,160;330,148;324,133;318,120;309,107;299,95;290,82;268,66;255,53;240,44;228,34;211,25;196,19;181,13;168,10;152,7;136,0;117,0;81,0;65,3;53,7;38,10;25,15;13,19;3,25" o:connectangles="0,0,0,0,0,0,0,0,0,0,0,0,0,0,0,0,0,0,0,0,0,0,0,0,0,0,0,0,0,0,0,0,0,0,0,0,0,0,0,0,0,0,0,0,0,0,0,0,0,0,0,0,0,0,0,0,0,0"/>
                        <v:fill on="t" focussize="0,0"/>
                        <v:stroke on="f"/>
                        <v:imagedata o:title=""/>
                        <o:lock v:ext="edit" aspectratio="f"/>
                      </v:shape>
                      <v:shape id="Freeform 13" o:spid="_x0000_s1026" o:spt="100" style="position:absolute;left:21;top:40;height:427;width:425;" fillcolor="#000000" filled="t" stroked="f" coordsize="425,427" o:gfxdata="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CkLwGtwAAANwAAAAP&#10;AAAAAAAAAAEAIAAAACIAAABkcnMvZG93bnJldi54bWxQSwECFAAUAAAACACHTuJAMy8FnjsAAAA5&#10;AAAAEAAAAAAAAAABACAAAAAGAQAAZHJzL3NoYXBleG1sLnhtbFBLBQYAAAAABgAGAFsBAACwAwAA&#10;AAA=&#10;" path="m321,34l319,34,319,30,315,30,312,27,309,27,305,24,302,24,299,21,297,21,293,21,290,18,287,18,284,15,280,15,277,15,274,12,272,12,268,12,265,8,262,8,259,8,255,8,252,8,250,6,247,6,243,6,237,6,237,3,227,3,221,3,200,3,196,3,186,3,183,6,180,6,178,6,174,6,171,6,169,8,166,8,159,8,157,12,150,12,147,12,144,15,141,15,137,18,132,18,132,21,129,21,122,21,122,24,119,24,115,27,112,27,110,30,107,30,103,34,100,34,97,37,94,37,94,40,90,42,87,42,85,46,82,49,78,49,78,52,75,55,69,59,65,61,65,64,63,68,60,68,57,71,57,74,53,74,50,76,50,80,47,83,43,86,43,89,40,93,40,95,38,98,35,98,35,102,31,104,31,107,28,109,28,113,25,116,25,119,22,122,22,126,18,128,18,131,18,134,16,138,16,141,13,144,13,147,13,150,10,153,10,156,10,160,6,162,6,165,6,168,6,172,6,175,3,178,3,181,3,187,3,190,3,199,3,203,3,228,3,231,3,233,3,237,3,246,3,250,6,252,6,255,6,258,6,262,6,265,10,267,10,271,10,274,13,277,13,280,13,284,16,286,16,289,16,292,18,296,18,299,22,302,22,305,22,308,25,311,28,314,28,318,31,320,31,323,35,327,35,330,38,330,38,333,40,336,43,339,43,342,47,345,50,348,53,352,57,357,60,361,63,361,65,364,65,367,69,370,72,370,72,373,78,376,78,379,82,379,85,382,87,386,90,386,94,389,97,391,100,393,103,393,107,397,110,397,112,400,115,400,119,403,122,403,129,406,129,409,132,409,137,409,141,412,144,412,147,415,150,415,154,415,157,419,159,419,166,419,169,419,171,422,174,422,178,422,180,422,183,422,186,424,190,424,193,424,227,424,230,424,237,424,237,422,243,422,247,422,250,422,252,422,255,419,259,419,262,419,265,419,268,415,272,415,274,415,277,412,280,412,284,412,287,409,290,409,293,409,297,406,299,406,302,403,305,403,309,400,312,400,315,397,319,397,319,393,321,393,324,391,327,389,331,389,334,386,337,382,340,379,344,379,346,376,352,370,359,364,362,361,366,357,366,354,371,352,374,348,374,345,378,342,381,339,381,336,384,336,384,333,387,330,391,327,391,323,393,320,393,318,396,314,396,311,399,308,399,305,403,302,403,299,403,296,406,292,406,289,409,286,409,284,409,280,413,277,413,274,413,271,415,267,415,265,415,262,415,258,418,255,418,252,418,250,418,246,418,243,418,240,421,237,421,224,421,221,421,206,421,203,421,194,418,190,418,187,418,181,418,178,418,175,418,172,415,168,415,165,415,162,415,160,413,156,413,153,413,150,409,147,409,144,409,141,406,138,406,134,403,131,403,128,403,126,399,122,399,119,396,116,396,113,393,109,393,107,391,104,391,102,387,98,384,98,384,95,381,93,381,89,378,86,374,83,374,80,368,76,368,74,366,71,362,68,359,64,356,61,352,59,349,55,344,49,340,49,337,46,337,42,334,42,331,40,327,40,324,37,321,34,324,34,321,30,319,27,315,27,312,24,309,24,305,21,302,21,299,21,297,18,293,18,290,15,287,15,284,12,280,12,277,12,274,8,272,8,268,8,265,6,262,6,259,6,255,6,252,3,250,3,247,3,243,3,240,3,237,3,233,0,227,0,221,0,200,0,196,0,190,0,186,3,183,3,180,3,178,3,171,3,169,3,166,3,166,6,159,6,157,6,154,8,150,8,147,8,144,12,141,12,137,12,134,15,132,15,129,18,125,18,122,21,119,21,115,21,112,24,110,24,107,27,103,30,100,34,97,34,94,37,90,37,87,40,85,42,82,42,82,46,78,46,72,52,69,55,65,59,63,61,60,64,57,68,53,71,50,74,50,76,47,76,43,80,43,83,40,86,38,89,35,93,35,95,31,98,31,102,28,104,28,107,25,109,25,113,22,116,22,119,18,119,18,122,16,126,16,128,16,131,13,134,13,141,10,147,10,150,6,153,6,156,6,160,6,162,3,165,3,168,3,172,3,175,0,178,0,181,0,184,0,187,0,190,0,199,0,203,0,228,0,231,0,237,0,240,0,243,0,246,0,250,3,252,3,255,3,258,3,262,3,265,6,267,6,271,6,274,10,277,10,280,10,286,13,289,16,296,16,299,16,302,18,305,18,308,22,311,25,314,25,320,28,320,28,327,31,327,31,330,35,333,35,336,38,339,40,342,40,345,43,348,47,348,50,352,50,354,53,357,57,361,60,364,63,367,65,370,75,379,78,379,78,382,82,386,85,389,87,389,90,391,94,391,97,393,100,397,103,397,103,400,107,400,110,403,112,403,115,406,119,406,122,409,125,409,129,409,132,412,134,412,137,415,141,415,144,415,147,419,150,419,154,419,157,422,159,422,162,422,166,424,169,424,171,424,178,424,180,424,186,427,193,427,196,427,205,427,208,427,215,427,218,427,227,427,230,427,237,427,237,424,243,424,247,424,250,424,252,424,255,424,259,422,262,422,265,422,268,419,272,419,274,419,277,415,280,415,284,415,287,412,290,412,293,409,297,409,299,409,302,406,305,406,309,403,312,403,315,400,319,400,321,397,324,397,324,393,327,391,331,391,334,389,337,389,340,386,344,382,346,379,352,373,356,373,359,367,362,364,366,361,368,357,374,352,374,348,378,348,381,345,384,342,384,339,387,336,387,333,391,330,393,327,396,320,399,314,399,311,403,311,403,308,403,305,406,302,406,299,409,296,409,292,413,289,413,286,413,284,415,280,415,277,415,271,418,267,418,265,418,262,418,258,421,255,421,252,421,250,421,246,421,243,421,237,425,231,425,221,425,218,425,206,425,203,425,197,421,190,421,187,421,181,421,178,421,175,421,172,418,168,418,165,418,162,418,160,415,156,415,153,415,150,413,147,413,141,409,134,409,131,409,128,406,126,403,122,403,119,399,116,399,113,396,109,396,107,393,104,393,102,391,98,387,95,387,93,384,89,384,86,381,83,378,83,378,80,374,76,371,74,371,71,368,68,366,68,362,64,362,61,359,59,352,55,352,52,346,46,344,46,340,42,337,42,334,40,331,37,327,34,324,34,321,34xe">
                        <v:path o:connectlocs="290,18;252,8;180,6;144,15;107,30;75,55;43,86;25,119;10,156;3,203;10,267;22,305;43,339;72,370;103,393;141,412;178,422;250,422;287,409;321,393;359,364;387,330;406,292;418,255;418,190;413,150;396,113;374,80;337,46;309,24;272,8;233,0;166,3;129,18;94,37;57,68;31,102;13,134;3,175;0,243;10,280;25,320;50,352;85,389;119,406;157,422;205,427;255,424;293,409;327,391;366,361;393,327;413,289;421,250;421,181;413,141;396,107;371,74;337,42" o:connectangles="0,0,0,0,0,0,0,0,0,0,0,0,0,0,0,0,0,0,0,0,0,0,0,0,0,0,0,0,0,0,0,0,0,0,0,0,0,0,0,0,0,0,0,0,0,0,0,0,0,0,0,0,0,0,0,0,0,0,0"/>
                        <v:fill on="t" focussize="0,0"/>
                        <v:stroke on="f"/>
                        <v:imagedata o:title=""/>
                        <o:lock v:ext="edit" aspectratio="f"/>
                      </v:shape>
                      <v:shape id="Freeform 14" o:spid="_x0000_s1026" o:spt="100" style="position:absolute;left:21;top:43;height:421;width:337;" fillcolor="#000000" filled="t" stroked="f" coordsize="337,421" o:gfxdata="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n6N74A&#10;AADcAAAADwAAAAAAAAABACAAAAAiAAAAZHJzL2Rvd25yZXYueG1sUEsBAhQAFAAAAAgAh07iQDMv&#10;BZ47AAAAOQAAABAAAAAAAAAAAQAgAAAADQEAAGRycy9zaGFwZXhtbC54bWxQSwUGAAAAAAYABgBb&#10;AQAAtwMAAAAA&#10;" path="m321,31l321,31,319,31,319,27,315,24,309,21,305,21,297,18,293,15,290,15,287,15,284,12,280,12,277,9,274,9,272,9,268,5,255,3,252,3,250,3,247,3,243,3,237,0,227,0,221,0,200,0,196,0,186,0,183,0,178,3,180,3,178,3,174,3,171,3,159,5,147,9,144,9,144,12,137,12,134,15,132,15,129,15,125,18,122,18,112,24,110,24,107,27,103,31,100,31,97,34,90,37,87,39,85,43,82,43,78,46,75,49,72,49,69,56,65,58,63,58,63,61,60,65,57,68,53,71,50,73,50,77,47,80,43,83,40,83,40,90,38,92,38,90,35,92,35,95,31,99,28,106,25,113,22,116,22,119,18,123,18,125,18,128,16,131,13,138,13,141,13,147,10,150,10,153,10,157,6,159,6,162,6,165,6,169,3,172,3,175,3,178,3,184,3,187,3,196,3,194,0,200,0,225,3,228,3,230,3,234,3,243,3,247,6,255,6,259,6,262,10,271,13,274,13,277,13,281,13,283,16,286,16,289,18,293,18,296,18,299,22,302,22,305,25,308,25,311,28,315,28,317,31,324,35,327,38,330,40,333,43,339,47,342,47,345,50,349,53,349,57,354,60,358,63,361,65,364,69,367,72,370,75,373,78,376,85,379,85,383,90,383,94,386,90,386,94,388,97,388,100,390,103,390,107,394,110,394,112,397,115,397,115,400,122,403,125,403,129,406,132,406,134,409,137,409,141,409,144,412,144,409,147,412,150,412,174,419,178,419,178,421,183,421,186,421,190,421,193,421,227,421,230,421,237,421,243,421,247,419,250,419,262,416,265,416,274,412,277,409,277,412,287,409,290,406,293,406,297,403,299,403,302,400,305,400,309,397,309,400,312,397,315,394,319,394,319,390,321,390,324,388,327,388,337,383,334,383,327,386,324,388,321,388,319,390,315,394,312,394,309,397,312,397,309,397,305,400,302,400,299,400,297,403,293,403,290,406,287,406,277,409,274,412,265,412,262,416,250,419,243,419,240,419,243,419,237,419,230,419,227,421,193,421,190,419,186,419,183,419,180,419,178,419,174,419,150,412,147,412,150,412,144,409,141,409,141,406,137,406,132,406,129,403,122,400,119,400,115,397,112,394,110,394,107,390,103,390,100,388,97,388,97,386,94,383,90,383,87,379,85,376,78,373,75,370,72,367,69,364,65,364,65,361,63,358,60,354,53,349,50,345,50,342,47,342,43,339,40,333,38,330,35,324,35,320,31,317,28,315,28,311,25,308,25,305,22,302,22,299,22,296,18,293,18,289,16,286,16,283,16,281,13,277,13,274,10,271,13,271,10,262,6,259,6,255,6,243,3,243,3,234,3,230,3,228,3,225,3,200,3,196,3,187,3,184,3,178,6,175,6,172,6,169,6,165,6,162,10,159,10,157,10,153,13,150,10,150,13,147,16,141,16,138,18,131,18,128,22,125,22,123,22,119,25,116,25,113,28,106,35,101,35,95,38,95,40,92,40,90,43,86,47,83,47,80,50,77,53,73,57,71,60,68,60,65,63,65,65,61,65,58,69,56,75,52,78,49,78,46,82,46,85,43,87,43,90,39,97,34,100,34,103,31,107,27,110,27,112,24,122,21,125,21,129,18,132,18,134,15,132,15,137,15,141,12,141,15,144,12,150,9,147,9,159,9,159,5,171,5,174,5,178,3,180,3,183,3,186,3,196,3,200,0,221,0,225,3,237,3,243,3,247,3,243,3,250,5,252,5,255,5,268,9,272,9,274,12,277,12,280,12,284,15,284,12,287,15,290,15,293,18,297,18,305,24,309,24,312,27,315,27,319,31,321,34,321,31xe">
                        <v:path o:connectlocs="297,18;277,9;247,3;186,0;159,5;122,18;90,37;72,49;53,71;40,83;22,116;10,150;3,172;0,225;10,271;18,293;25,311;47,345;69,367;90,383;110,394;132,406;174,419;193,421;265,416;297,403;315,394;334,383;315,394;293,403;250,419;227,421;147,412;129,403;107,390;78,373;63,358;43,339;28,315;22,296;13,274;3,243;3,196;10,159;16,138;22,119;40,92;60,68;82,46;112,24;132,15;159,5;221,0;250,5;280,12;305,24;321,31" o:connectangles="0,0,0,0,0,0,0,0,0,0,0,0,0,0,0,0,0,0,0,0,0,0,0,0,0,0,0,0,0,0,0,0,0,0,0,0,0,0,0,0,0,0,0,0,0,0,0,0,0,0,0,0,0,0,0,0,0"/>
                        <v:fill on="t" focussize="0,0"/>
                        <v:stroke on="f"/>
                        <v:imagedata o:title=""/>
                        <o:lock v:ext="edit" aspectratio="f"/>
                      </v:shape>
                      <v:shape id="Freeform 15" o:spid="_x0000_s1026" o:spt="100" style="position:absolute;left:17;top:40;height:386;width:425;" fillcolor="#000000" filled="t" stroked="f" coordsize="425,386" o:gfxdata="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a6nn&#10;wAAAANwAAAAPAAAAAAAAAAEAIAAAACIAAABkcnMvZG93bnJldi54bWxQSwECFAAUAAAACACHTuJA&#10;My8FnjsAAAA5AAAAEAAAAAAAAAABACAAAAAPAQAAZHJzL3NoYXBleG1sLnhtbFBLBQYAAAAABgAG&#10;AFsBAAC5AwAAAAA=&#10;" path="m341,386l344,382,344,379,350,376,356,373,356,370,366,364,366,361,370,357,372,354,375,352,378,348,382,345,382,342,385,339,391,333,391,330,395,323,397,320,400,318,400,314,400,311,403,308,403,305,407,302,407,299,410,296,410,292,410,289,413,289,413,286,413,284,417,277,417,274,417,271,419,267,419,265,419,262,422,258,422,252,422,250,425,243,425,240,425,237,425,224,425,221,425,206,425,203,425,194,425,187,425,190,425,184,422,178,422,175,422,168,419,165,419,162,419,160,417,156,417,153,417,150,413,144,413,141,413,138,410,134,410,131,407,128,407,126,403,122,403,119,403,116,400,113,400,109,397,107,395,104,395,102,391,98,391,95,385,93,385,86,382,86,378,80,372,74,372,76,372,74,370,71,366,68,366,64,363,61,360,61,356,55,353,55,348,49,344,46,341,42,338,42,335,40,331,37,328,37,325,34,325,37,328,30,325,30,323,27,319,27,316,24,306,21,303,18,297,15,294,15,291,12,288,12,291,12,284,12,281,8,278,8,276,8,272,8,276,8,269,6,266,6,251,3,247,3,244,0,241,0,237,0,231,0,225,0,204,0,200,0,194,0,190,0,187,0,182,3,184,3,178,3,173,3,170,3,166,6,163,6,161,6,158,8,154,8,151,8,145,12,141,12,138,12,136,15,133,15,126,18,123,21,119,21,116,24,114,24,111,27,104,30,101,34,94,37,91,40,86,42,82,46,76,52,73,52,69,59,67,61,64,61,57,68,57,71,54,74,51,74,51,76,47,80,44,83,44,86,42,89,39,93,39,95,35,98,35,102,32,104,32,107,29,107,26,113,22,116,22,119,22,122,20,126,20,128,17,131,17,134,17,138,14,141,14,144,10,156,7,162,7,165,7,168,4,178,4,181,4,184,4,187,4,190,4,199,4,197,0,203,0,228,4,231,4,237,4,240,4,233,4,237,4,231,4,228,4,203,4,199,4,190,4,187,4,184,7,181,7,178,7,168,7,165,10,162,10,160,10,156,14,147,17,144,17,141,17,134,17,138,20,131,20,128,22,128,22,126,22,122,26,119,26,116,29,113,29,109,32,107,32,104,35,102,39,98,39,95,42,93,42,89,44,86,47,86,47,80,51,80,54,76,54,74,57,71,61,68,64,64,67,61,69,59,76,55,76,52,82,49,86,46,89,42,91,40,94,37,101,34,104,34,107,30,111,27,116,27,116,24,119,24,123,21,126,21,133,18,136,15,138,15,141,15,145,12,151,12,154,8,158,8,163,6,161,8,163,8,170,6,173,6,182,3,184,3,187,3,190,3,194,3,200,3,204,0,225,0,229,3,237,3,234,3,241,3,244,3,247,3,251,3,266,8,269,8,269,6,272,8,276,8,278,12,281,12,284,12,288,15,291,15,294,15,297,18,301,18,303,21,306,21,316,27,319,27,323,27,325,30,328,34,325,30,325,34,328,37,331,40,335,40,338,42,341,46,338,46,341,46,348,49,350,55,353,59,360,61,363,64,363,68,366,68,370,71,370,74,372,76,378,80,382,86,385,89,385,93,388,98,391,98,391,104,395,104,397,107,397,109,400,113,400,116,400,119,403,122,407,126,407,128,407,131,410,134,410,138,410,141,413,144,413,150,417,153,417,156,417,160,419,162,419,165,419,168,422,175,422,178,422,187,422,190,422,194,422,203,425,206,425,221,422,224,422,237,422,233,422,237,422,243,422,250,422,252,419,258,419,262,419,265,417,267,417,271,417,274,413,277,413,284,410,286,410,289,407,292,407,296,407,299,407,302,403,305,400,308,400,311,400,314,397,318,397,320,395,323,391,327,388,330,388,333,385,339,382,342,378,345,375,348,375,352,375,348,370,354,370,357,366,361,363,361,356,370,353,370,350,376,344,379,341,382,338,386,341,386xe">
                        <v:path o:connectlocs="370,357;395,323;407,302;413,286;422,258;425,203;422,168;413,144;407,128;395,104;378,80;363,61;331,37;316,24;288,12;266,6;200,0;173,3;151,8;116,24;94,37;73,52;51,74;39,93;22,116;14,144;4,181;4,231;4,199;10,162;17,138;26,119;42,93;61,68;91,40;116,27;136,15;163,6;187,3;234,3;269,6;291,15;319,27;331,40;353,59;372,76;397,107;407,128;413,150;422,178;422,237;419,262;410,289;397,318;382,342;363,361;341,386" o:connectangles="0,0,0,0,0,0,0,0,0,0,0,0,0,0,0,0,0,0,0,0,0,0,0,0,0,0,0,0,0,0,0,0,0,0,0,0,0,0,0,0,0,0,0,0,0,0,0,0,0,0,0,0,0,0,0,0,0"/>
                        <v:fill on="t" focussize="0,0"/>
                        <v:stroke on="f"/>
                        <v:imagedata o:title=""/>
                        <o:lock v:ext="edit" aspectratio="f"/>
                      </v:shape>
                      <v:shape id="Freeform 16" o:spid="_x0000_s1026" o:spt="100" style="position:absolute;left:21;top:70;height:397;width:425;" fillcolor="#000000" filled="t" stroked="f" coordsize="425,397" o:gfxdata="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cUECy8AAAA&#10;3AAAAA8AAAAAAAAAAQAgAAAAIgAAAGRycy9kb3ducmV2LnhtbFBLAQIUABQAAAAIAIdO4kAzLwWe&#10;OwAAADkAAAAQAAAAAAAAAAEAIAAAAAsBAABkcnMvc2hhcGV4bWwueG1sUEsFBgAAAAAGAAYAWwEA&#10;ALUDAAAAAA==&#10;" path="m0,210l0,213,0,216,0,220,3,228,3,232,3,235,6,237,6,241,6,244,10,256,13,259,13,262,13,266,16,269,16,272,16,275,18,278,18,281,22,284,22,288,22,284,25,290,28,293,28,297,35,303,35,306,38,309,40,312,40,315,43,318,43,322,47,322,50,324,53,327,53,331,60,334,63,337,63,340,65,343,72,349,78,352,82,356,85,359,94,361,90,361,94,363,97,363,97,367,100,367,103,370,107,370,112,373,115,376,119,376,122,379,125,379,129,382,132,382,134,385,134,382,137,385,144,389,144,385,147,389,150,389,166,394,169,394,171,394,178,397,180,397,183,397,193,397,205,397,208,397,215,397,218,397,227,397,230,397,237,397,243,397,250,394,252,394,272,389,274,389,277,385,277,389,280,385,284,385,287,382,287,385,290,382,293,382,297,379,299,379,302,376,305,376,315,370,319,370,321,367,327,363,327,361,331,361,337,359,340,356,344,352,346,352,349,349,352,343,356,343,362,337,362,334,368,331,368,327,374,322,378,322,378,318,381,315,384,312,384,309,387,303,391,300,393,297,396,293,396,290,399,284,403,281,403,278,406,275,406,272,409,269,406,269,409,266,409,262,413,259,413,256,413,254,415,250,418,232,421,228,421,225,421,222,425,213,425,207,425,201,425,191,425,188,425,176,425,173,425,164,425,160,425,154,421,151,421,148,421,145,421,142,421,138,418,135,415,114,413,111,413,108,413,104,409,101,409,98,406,96,406,92,403,89,403,86,399,86,396,77,393,74,393,72,391,68,391,65,387,63,384,59,384,56,381,53,378,46,374,46,371,44,371,41,368,38,366,34,366,31,362,31,359,29,352,22,346,16,344,16,340,12,337,10,331,7,327,4,324,0,321,4,321,7,324,4,327,4,331,7,334,10,337,12,340,16,344,16,346,19,349,22,352,25,359,29,359,31,362,34,366,38,368,41,371,44,374,46,374,50,381,56,384,59,384,63,387,65,391,68,391,72,393,74,393,77,396,79,399,86,403,89,403,92,406,98,409,101,409,108,409,104,409,111,413,111,413,114,413,117,418,135,418,138,418,142,421,145,421,148,421,151,421,157,421,160,421,167,421,173,425,176,425,188,421,191,421,201,421,207,421,213,418,222,418,225,418,228,418,232,413,247,413,254,409,256,409,262,406,266,406,272,403,275,399,278,399,281,396,288,393,290,393,293,391,300,387,303,384,309,381,312,381,315,378,315,374,318,374,322,368,327,366,331,362,334,359,337,356,340,352,343,346,349,344,349,344,352,340,356,337,356,331,359,327,361,324,363,321,367,319,367,315,370,305,373,302,376,299,376,297,379,293,379,290,382,287,382,284,385,280,385,277,385,274,389,272,389,252,394,250,394,243,394,237,394,230,394,225,397,227,397,218,397,215,397,208,397,205,397,196,397,193,394,186,394,180,394,171,394,169,394,166,392,150,389,147,389,144,385,137,385,134,382,132,382,129,379,125,379,122,376,119,376,115,373,112,373,107,370,107,367,103,367,100,363,97,363,94,361,85,356,82,356,78,352,75,349,65,340,63,337,60,334,57,327,53,327,50,324,50,322,47,318,43,315,40,312,38,309,38,306,35,303,28,293,28,290,25,288,25,284,22,281,22,278,18,275,18,272,16,266,16,262,13,259,13,256,10,254,13,254,10,244,6,241,6,237,6,235,3,232,3,228,3,220,3,216,0,213,0,207,0,203,0,210xe">
                        <v:path o:connectlocs="6,237;13,262;18,278;28,297;47,322;65,343;90,361;115,376;132,382;150,389;180,397;215,397;252,394;287,382;302,376;331,361;362,337;384,312;403,281;406,269;413,254;425,201;425,160;418,135;409,98;396,77;384,56;366,34;344,16;321,7;337,12;352,25;371,44;391,68;403,89;409,111;421,145;425,188;418,222;409,256;399,278;387,303;374,322;352,343;337,356;315,370;284,385;243,394;218,397;180,394;144,385;125,379;107,367;75,349;50,324;40,312;25,288;18,272;10,254;3,232;0,203" o:connectangles="0,0,0,0,0,0,0,0,0,0,0,0,0,0,0,0,0,0,0,0,0,0,0,0,0,0,0,0,0,0,0,0,0,0,0,0,0,0,0,0,0,0,0,0,0,0,0,0,0,0,0,0,0,0,0,0,0,0,0,0,0"/>
                        <v:fill on="t" focussize="0,0"/>
                        <v:stroke on="f"/>
                        <v:imagedata o:title=""/>
                        <o:lock v:ext="edit" aspectratio="f"/>
                      </v:shape>
                      <v:shape id="Freeform 17" o:spid="_x0000_s1026" o:spt="100" style="position:absolute;left:68;top:99;height:274;width:366;" fillcolor="#000000" filled="t" stroked="f" coordsize="366,274" o:gfxdata="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phZWvQAA&#10;ANwAAAAPAAAAAAAAAAEAIAAAACIAAABkcnMvZG93bnJldi54bWxQSwECFAAUAAAACACHTuJAMy8F&#10;njsAAAA5AAAAEAAAAAAAAAABACAAAAAMAQAAZHJzL3NoYXBleG1sLnhtbFBLBQYAAAAABgAGAFsB&#10;AAC2AwAAAAA=&#10;" path="m362,225l359,227,356,230,356,233,349,240,346,240,344,243,344,246,340,249,337,249,334,252,331,252,327,255,324,259,321,259,319,259,315,261,312,261,305,264,302,264,299,264,297,268,293,268,290,268,284,268,280,271,277,271,268,271,265,271,252,271,250,271,233,271,230,271,227,268,221,268,218,268,212,268,208,264,205,264,200,264,196,261,190,261,186,259,180,259,178,255,171,255,168,252,161,252,158,249,153,246,149,246,146,243,139,240,136,237,131,237,127,233,122,230,119,227,112,225,110,221,107,218,100,215,97,212,94,208,90,206,85,203,82,199,78,196,75,193,68,191,65,187,60,178,56,174,53,172,50,169,47,165,43,162,43,156,40,153,38,150,35,147,31,144,31,138,28,135,25,131,22,128,22,125,18,119,18,116,16,113,16,109,13,103,13,101,10,97,10,94,10,88,6,85,6,82,6,79,6,75,6,69,6,67,3,63,3,48,6,45,6,43,6,39,6,36,6,34,10,30,10,27,10,24,10,17,13,17,16,15,16,9,18,5,22,2,18,0,16,2,16,5,13,9,10,12,10,15,10,17,6,21,6,24,6,27,3,30,3,36,3,39,3,43,3,48,0,54,0,63,3,67,3,69,3,75,3,79,3,82,6,85,6,91,6,94,6,97,10,101,10,106,13,109,13,113,16,116,16,119,18,125,22,128,22,131,25,138,25,140,28,144,31,147,35,153,38,156,40,159,43,162,47,165,47,169,50,174,56,181,60,184,63,187,68,193,75,199,78,203,82,206,87,208,90,212,94,215,100,218,103,221,110,225,112,227,115,230,122,233,124,237,131,240,133,243,139,243,143,246,149,249,153,252,158,252,161,255,168,255,171,259,174,259,180,261,183,264,190,264,193,264,200,268,205,268,208,268,212,271,218,271,221,271,227,274,230,274,237,274,240,274,243,274,250,274,265,274,268,274,274,274,277,274,284,274,287,274,290,271,293,271,299,271,302,268,305,268,309,268,312,264,315,264,319,264,324,261,327,259,331,259,334,255,337,255,340,252,344,249,349,243,352,243,356,240,356,237,362,230,366,227,362,225xe">
                        <v:path o:connectlocs="356,233;344,246;331,252;319,259;302,264;290,268;268,271;233,271;218,268;200,264;180,259;161,252;146,243;127,233;110,221;94,208;78,196;60,178;47,165;38,150;28,135;18,119;13,103;10,88;6,75;3,48;6,36;10,24;16,9;18,0;10,12;6,24;3,39;0,63;3,79;6,94;13,109;18,125;25,140;38,156;47,169;63,187;82,206;100,218;115,230;133,243;153,252;171,259;190,264;208,268;227,274;243,274;274,274;290,271;305,268;319,264;334,255;344,249;356,237" o:connectangles="0,0,0,0,0,0,0,0,0,0,0,0,0,0,0,0,0,0,0,0,0,0,0,0,0,0,0,0,0,0,0,0,0,0,0,0,0,0,0,0,0,0,0,0,0,0,0,0,0,0,0,0,0,0,0,0,0,0,0"/>
                        <v:fill on="t" focussize="0,0"/>
                        <v:stroke on="f"/>
                        <v:imagedata o:title=""/>
                        <o:lock v:ext="edit" aspectratio="f"/>
                      </v:shape>
                      <v:shape id="Freeform 18" o:spid="_x0000_s1026" o:spt="100" style="position:absolute;left:27;top:196;height:244;width:346;" fillcolor="#000000" filled="t" stroked="f" coordsize="346,244" o:gfxdata="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YFuMy/&#10;AAAA3AAAAA8AAAAAAAAAAQAgAAAAIgAAAGRycy9kb3ducmV2LnhtbFBLAQIUABQAAAAIAIdO4kAz&#10;LwWeOwAAADkAAAAQAAAAAAAAAAEAIAAAAA4BAABkcnMvc2hhcGV4bWwueG1sUEsFBgAAAAAGAAYA&#10;WwEAALgDAAAAAA==&#10;" path="m346,217l346,214,343,217,340,217,338,220,334,220,331,223,328,223,325,226,321,226,321,230,318,230,315,230,313,230,309,233,303,233,303,235,299,235,296,235,293,235,291,237,287,237,284,237,281,237,278,237,274,241,271,241,268,241,256,241,253,241,237,241,234,241,221,241,219,241,215,237,212,237,209,237,206,237,202,237,199,237,197,235,194,235,190,235,187,233,184,233,180,233,177,233,174,230,172,230,168,230,165,226,163,226,160,226,156,223,153,223,151,220,148,220,144,217,141,217,138,217,135,214,131,211,128,211,126,208,123,208,119,205,116,205,113,201,109,201,109,198,106,196,104,196,101,192,97,189,94,189,91,186,88,183,84,180,81,177,79,177,76,174,72,171,72,167,69,167,66,164,66,162,63,158,59,155,57,152,54,149,51,143,47,140,44,140,44,136,41,133,41,130,37,128,34,124,34,121,32,121,32,118,29,115,29,111,25,109,25,106,22,102,22,99,22,96,19,94,19,90,16,90,16,87,12,84,12,81,12,77,12,75,10,72,10,68,10,65,7,62,7,59,7,56,7,53,7,50,4,47,4,41,4,31,4,28,4,9,4,6,4,0,0,0,0,4,0,12,0,16,0,22,0,31,0,34,0,41,0,43,0,47,4,50,4,53,4,56,4,59,4,62,7,65,7,68,7,72,7,75,10,77,10,81,12,84,12,87,12,90,16,90,16,96,19,99,19,102,22,106,22,109,25,111,25,115,29,118,29,121,32,124,32,128,34,130,37,130,37,133,41,136,41,140,44,143,47,146,51,149,54,152,59,162,63,162,72,174,72,177,76,177,81,183,84,183,88,186,88,189,91,189,94,192,97,196,101,198,104,198,106,201,109,201,113,205,116,208,119,211,123,211,126,214,128,214,131,217,135,217,138,220,141,220,144,223,148,223,151,226,153,226,156,230,160,230,163,230,165,233,168,233,172,233,174,235,177,235,180,235,187,237,190,237,194,237,199,241,202,241,206,241,209,241,212,241,215,241,219,244,224,244,227,244,234,244,237,244,256,244,259,244,266,244,268,244,274,244,278,241,281,241,284,241,287,241,291,241,293,237,296,237,299,237,303,237,306,235,309,235,313,235,313,233,315,233,318,233,321,230,325,230,328,230,328,226,331,226,334,226,338,223,340,223,340,220,343,220,346,217xe">
                        <v:path o:connectlocs="338,220;325,226;313,230;299,235;284,237;268,241;221,241;206,237;190,235;174,230;160,226;144,217;128,211;113,201;101,192;88,183;72,171;63,158;51,143;41,130;32,118;22,102;16,90;12,75;7,59;4,47;4,9;0,12;0,34;4,53;7,68;12,84;16,96;25,111;32,128;41,140;54,152;76,177;91,189;106,201;119,211;135,217;151,226;165,233;180,235;199,241;215,241;237,244;274,244;291,241;306,235;318,233;331,226;343,220" o:connectangles="0,0,0,0,0,0,0,0,0,0,0,0,0,0,0,0,0,0,0,0,0,0,0,0,0,0,0,0,0,0,0,0,0,0,0,0,0,0,0,0,0,0,0,0,0,0,0,0,0,0,0,0,0,0"/>
                        <v:fill on="t" focussize="0,0"/>
                        <v:stroke on="f"/>
                        <v:imagedata o:title=""/>
                        <o:lock v:ext="edit" aspectratio="f"/>
                      </v:shape>
                      <v:shape id="Freeform 19" o:spid="_x0000_s1026" o:spt="100" style="position:absolute;left:64;top:2;height:469;width:382;" fillcolor="#000000" filled="t" stroked="f" coordsize="382,469" o:gfxdata="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vny1vQAA&#10;ANwAAAAPAAAAAAAAAAEAIAAAACIAAABkcnMvZG93bnJldi54bWxQSwECFAAUAAAACACHTuJAMy8F&#10;njsAAAA5AAAAEAAAAAAAAAABACAAAAAMAQAAZHJzL3NoYXBleG1sLnhtbFBLBQYAAAAABgAGAFsB&#10;AAC2AwAAAAA=&#10;" path="m0,0l4,3,4,7,4,9,7,12,7,16,7,19,10,22,10,25,14,28,14,31,14,34,17,34,17,38,17,41,20,44,20,46,22,50,22,53,26,56,26,59,29,62,29,65,32,68,32,72,35,75,35,78,39,80,39,84,42,84,42,87,44,90,44,93,47,97,51,99,51,102,54,106,54,109,57,109,57,112,60,114,64,118,64,121,67,124,69,127,69,131,72,133,76,136,79,140,79,142,82,145,86,147,89,151,89,154,94,160,82,160,82,164,67,164,67,160,60,160,57,160,57,164,60,166,60,169,64,169,64,172,67,176,67,179,69,182,69,185,72,188,72,191,76,191,76,194,76,198,79,200,82,203,82,206,86,210,86,213,89,213,89,216,91,219,91,222,94,225,98,228,101,232,101,235,104,235,104,237,107,241,111,244,114,247,114,250,116,253,119,256,123,259,123,262,128,266,131,269,131,271,140,278,143,281,147,288,150,288,153,290,157,293,160,296,162,300,165,303,169,305,172,305,172,309,175,309,175,312,178,312,182,315,184,318,187,318,190,322,194,324,197,324,200,327,204,330,207,330,209,334,212,334,209,337,207,337,204,340,200,340,200,343,197,343,194,343,190,346,187,346,184,349,182,349,178,349,175,349,175,352,172,352,169,352,165,352,162,356,160,356,157,356,153,356,153,358,157,358,157,361,160,361,162,365,165,368,169,371,172,371,172,374,175,374,178,377,182,380,184,380,187,383,190,383,190,386,194,386,197,390,200,392,204,392,207,395,209,399,212,399,216,402,219,402,222,405,225,405,229,408,231,408,234,411,237,411,241,414,244,414,247,417,250,417,254,420,256,420,259,424,262,424,266,427,269,427,272,429,276,429,278,431,281,431,284,431,288,435,291,438,294,438,297,438,301,441,303,441,309,444,313,444,316,447,319,447,323,447,325,450,328,450,331,450,335,450,338,453,344,453,344,457,348,457,350,457,353,460,356,460,360,460,363,462,366,462,370,462,372,462,375,465,378,465,382,469,382,465,378,465,375,462,372,462,370,460,366,460,363,460,363,457,360,457,360,453,356,453,353,450,350,450,348,450,348,447,344,447,341,444,338,444,335,441,331,441,331,438,328,438,325,438,325,435,323,435,323,431,319,431,316,431,316,429,313,429,309,429,309,427,306,427,306,424,303,424,301,424,301,420,297,420,297,417,294,417,291,414,288,414,288,411,284,411,281,408,278,405,276,405,272,402,269,402,266,399,262,395,259,395,259,392,256,392,254,390,250,386,247,386,247,383,244,383,244,380,241,380,244,380,247,380,250,377,254,377,256,374,259,374,262,374,262,371,266,371,269,371,272,371,272,368,276,368,278,365,281,365,284,365,284,361,288,361,288,358,291,358,294,358,297,356,297,352,294,352,291,352,288,349,284,349,281,346,278,343,276,343,272,340,269,340,266,340,266,337,262,337,259,334,256,334,254,330,250,330,250,327,247,327,247,324,244,324,241,324,237,322,234,322,234,318,231,318,229,315,225,315,222,312,219,312,219,309,216,309,212,309,212,305,209,303,207,303,204,300,200,296,197,293,194,293,190,290,187,290,187,288,184,288,184,284,178,281,175,281,175,278,172,278,169,275,165,271,162,271,160,269,157,266,157,262,153,262,143,253,140,253,137,250,137,247,131,241,128,241,126,237,119,232,116,228,114,225,119,225,123,225,131,225,131,222,137,222,140,222,143,222,147,222,150,222,153,219,160,219,165,219,169,219,172,219,178,219,178,216,182,216,184,216,187,216,190,216,194,213,197,213,194,213,190,210,187,206,187,203,184,203,182,200,178,200,172,194,169,191,165,191,162,188,162,185,157,185,157,182,153,179,150,179,143,172,140,169,137,166,135,164,128,160,128,157,126,154,123,154,123,151,116,145,114,145,111,142,107,140,107,136,104,136,89,121,86,114,82,112,79,109,76,106,69,99,67,97,64,93,64,90,60,87,57,84,54,80,54,78,51,75,47,72,44,68,44,65,42,65,42,62,39,59,35,56,32,53,32,50,29,50,29,46,29,44,26,41,26,38,22,34,20,31,17,28,17,25,14,22,14,19,10,16,7,12,7,9,4,7,4,3,0,0xe">
                        <v:path o:connectlocs="7,19;17,34;26,56;32,72;44,90;57,112;72,133;89,154;57,164;72,191;89,213;107,241;131,271;165,303;190,322;212,334;200,343;187,346;175,352;157,356;165,368;190,383;212,399;241,414;266,427;294,438;325,450;356,460;378,465;363,457;344,447;325,438;309,427;294,417;276,405;256,392;244,380;256,374;266,371;278,365;288,361;294,358;281,346;259,334;234,322;212,305;187,290;162,271;128,241;143,222;178,216;190,210;157,185;126,154;82,112;51,75;29,50;14,22" o:connectangles="0,0,0,0,0,0,0,0,0,0,0,0,0,0,0,0,0,0,0,0,0,0,0,0,0,0,0,0,0,0,0,0,0,0,0,0,0,0,0,0,0,0,0,0,0,0,0,0,0,0,0,0,0,0,0,0,0,0"/>
                        <v:fill on="t" focussize="0,0"/>
                        <v:stroke on="f"/>
                        <v:imagedata o:title=""/>
                        <o:lock v:ext="edit" aspectratio="f"/>
                      </v:shape>
                      <v:shape id="Freeform 20" o:spid="_x0000_s1026" o:spt="100" style="position:absolute;left:273;top:181;height:145;width:132;" fillcolor="#FFFFFF" filled="t" stroked="f" coordsize="132,145" o:gfxdata="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gVuvQAA&#10;ANwAAAAPAAAAAAAAAAEAIAAAACIAAABkcnMvZG93bnJldi54bWxQSwECFAAUAAAACACHTuJAMy8F&#10;njsAAAA5AAAAEAAAAAAAAAABACAAAAAMAQAAZHJzL3NoYXBleG1sLnhtbFBLBQYAAAAABgAGAFsB&#10;AAC2AwAAAAA=&#10;" path="m50,99l50,102,50,105,53,105,53,109,57,111,60,111,63,114,67,114,75,114,79,114,82,114,82,111,85,111,85,109,88,109,88,105,92,105,92,102,92,15,82,15,82,0,132,0,132,15,122,15,119,15,119,109,119,114,119,117,116,117,116,121,114,121,114,124,110,126,110,130,107,130,104,133,100,136,97,139,94,139,92,139,92,143,88,143,85,143,82,145,79,145,72,145,57,145,53,145,50,145,47,145,45,145,45,143,41,143,38,143,38,139,35,139,32,139,32,136,28,136,25,133,22,133,22,130,20,130,20,126,16,124,13,124,13,121,13,117,10,117,10,114,10,111,10,109,7,109,7,15,0,15,0,0,60,0,60,15,53,15,50,15,50,102,50,99xe">
                        <v:path o:connectlocs="50,105;53,105;53,109;57,111;57,111;63,114;67,114;75,114;82,114;85,111;88,109;88,109;92,105;92,15;82,0;122,15;122,15;119,109;119,114;116,117;116,121;114,121;114,124;110,126;110,130;107,130;104,133;100,136;97,139;92,139;92,143;85,143;82,145;72,145;50,145;45,143;41,143;38,139;35,139;32,139;28,136;28,136;25,133;22,130;20,130;20,126;16,124;13,124;13,121;10,117;10,111;7,109;7,15;60,0;53,15;50,99" o:connectangles="0,0,0,0,0,0,0,0,0,0,0,0,0,0,0,0,0,0,0,0,0,0,0,0,0,0,0,0,0,0,0,0,0,0,0,0,0,0,0,0,0,0,0,0,0,0,0,0,0,0,0,0,0,0,0,0"/>
                        <v:fill on="t" focussize="0,0"/>
                        <v:stroke on="f"/>
                        <v:imagedata o:title=""/>
                        <o:lock v:ext="edit" aspectratio="f"/>
                      </v:shape>
                      <v:shape id="Freeform 21" o:spid="_x0000_s1026" o:spt="100" style="position:absolute;left:276;top:184;height:140;width:126;" fillcolor="#000000" filled="t" stroked="f" coordsize="126,140" o:gfxdata="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QjVM65AAAA3AAA&#10;AA8AAAAAAAAAAQAgAAAAIgAAAGRycy9kb3ducmV2LnhtbFBLAQIUABQAAAAIAIdO4kAzLwWeOwAA&#10;ADkAAAAQAAAAAAAAAAEAIAAAAAgBAABkcnMvc2hhcGV4bWwueG1sUEsFBgAAAAAGAAYAWwEAALID&#10;AAAAAA==&#10;" path="m113,99l113,106,113,108,111,108,111,111,111,114,107,114,107,118,104,121,104,123,101,123,101,127,97,127,97,130,94,130,91,130,91,133,89,133,85,133,82,136,79,136,76,136,69,136,69,140,54,140,54,136,47,136,44,136,42,136,38,136,38,133,35,133,32,133,32,130,29,130,25,130,25,127,22,127,22,123,19,123,19,121,17,118,13,118,13,114,10,111,10,108,10,106,10,12,10,9,7,9,7,6,0,6,0,0,50,0,50,6,47,6,44,6,44,9,44,102,44,106,47,106,47,108,50,111,54,111,54,114,57,114,60,114,64,114,72,114,79,114,82,111,85,111,89,108,89,106,91,106,91,102,91,99,91,12,91,9,91,6,89,6,82,6,82,0,126,0,126,6,116,6,116,9,113,9,113,12,113,99xe">
                        <v:path o:connectlocs="113,106;111,111;111,114;107,114;107,118;104,121;104,123;101,123;101,127;97,127;94,130;91,133;89,133;82,136;79,136;76,136;54,140;47,136;42,136;38,133;35,133;32,130;25,130;22,127;22,123;19,123;19,121;17,118;13,118;13,114;10,108;10,106;10,9;7,9;7,6;50,0;47,6;44,9;44,102;44,102;47,106;50,111;54,111;57,114;60,114;72,114;79,114;79,114;82,111;85,111;89,106;91,106;91,102;91,12;91,9;91,6;82,6;126,6;116,6;116,9;113,12" o:connectangles="0,0,0,0,0,0,0,0,0,0,0,0,0,0,0,0,0,0,0,0,0,0,0,0,0,0,0,0,0,0,0,0,0,0,0,0,0,0,0,0,0,0,0,0,0,0,0,0,0,0,0,0,0,0,0,0,0,0,0,0,0"/>
                        <v:fill on="t" focussize="0,0"/>
                        <v:stroke on="f"/>
                        <v:imagedata o:title=""/>
                        <o:lock v:ext="edit" aspectratio="f"/>
                      </v:shape>
                      <v:shape id="Freeform 22" o:spid="_x0000_s1026" o:spt="100" style="position:absolute;left:68;top:181;height:143;width:65;" fillcolor="#FFFFFF" filled="t" stroked="f" coordsize="65,143" o:gfxdata="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UT0L4A&#10;AADcAAAADwAAAAAAAAABACAAAAAiAAAAZHJzL2Rvd25yZXYueG1sUEsBAhQAFAAAAAgAh07iQDMv&#10;BZ47AAAAOQAAABAAAAAAAAAAAQAgAAAADQEAAGRycy9zaGFwZXhtbC54bWxQSwUGAAAAAAYABgBb&#10;AQAAtwMAAAAA&#10;" path="m56,124l56,126,56,130,65,130,65,143,0,143,0,130,10,130,10,126,13,126,13,15,10,15,0,15,0,0,65,0,65,15,56,15,56,124xe">
                        <v:path o:connectlocs="56,124;56,126;56,126;56,130;65,130;65,143;0,143;0,130;10,130;10,126;10,126;10,126;13,126;13,15;10,15;10,15;10,15;10,15;0,15;0,0;65,0;65,15;56,15;56,15;56,15;56,124" o:connectangles="0,0,0,0,0,0,0,0,0,0,0,0,0,0,0,0,0,0,0,0,0,0,0,0,0,0"/>
                        <v:fill on="t" focussize="0,0"/>
                        <v:stroke on="f"/>
                        <v:imagedata o:title=""/>
                        <o:lock v:ext="edit" aspectratio="f"/>
                      </v:shape>
                      <v:shape id="Freeform 23" o:spid="_x0000_s1026" o:spt="100" style="position:absolute;left:74;top:184;height:136;width:57;" fillcolor="#000000" filled="t" stroked="f" coordsize="57,136" o:gfxdata="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mFS/q5AAAA3AAA&#10;AA8AAAAAAAAAAQAgAAAAIgAAAGRycy9kb3ducmV2LnhtbFBLAQIUABQAAAAIAIdO4kAzLwWeOwAA&#10;ADkAAAAQAAAAAAAAAAEAIAAAAAgBAABkcnMvc2hhcGV4bWwueG1sUEsFBgAAAAAGAAYAWwEAALID&#10;AAAAAA==&#10;" path="m44,123l44,123,47,123,47,127,47,130,50,130,57,130,57,136,0,136,0,130,4,130,7,130,7,127,10,127,10,123,10,12,10,9,7,9,7,6,0,6,0,0,57,0,57,6,47,6,47,9,47,12,44,12,44,123xe">
                        <v:path o:connectlocs="44,123;44,123;47,123;47,127;47,127;47,127;47,127;47,127;47,127;47,130;50,130;50,130;57,130;57,136;0,136;0,130;4,130;4,130;7,130;7,127;7,127;10,127;10,127;10,127;10,123;10,123;10,123;10,123;10,12;10,12;10,9;10,9;10,9;7,9;7,6;7,6;7,6;0,6;0,0;57,0;57,6;47,6;47,6;47,6;47,9;47,9;47,9;47,9;47,12;44,12;44,123;44,123" o:connectangles="0,0,0,0,0,0,0,0,0,0,0,0,0,0,0,0,0,0,0,0,0,0,0,0,0,0,0,0,0,0,0,0,0,0,0,0,0,0,0,0,0,0,0,0,0,0,0,0,0,0,0,0"/>
                        <v:fill on="t" focussize="0,0"/>
                        <v:stroke on="f"/>
                        <v:imagedata o:title=""/>
                        <o:lock v:ext="edit" aspectratio="f"/>
                      </v:shape>
                      <v:shape id="Freeform 24" o:spid="_x0000_s1026" o:spt="100" style="position:absolute;left:146;top:181;height:143;width:118;" fillcolor="#FFFFFF" filled="t" stroked="f" coordsize="118,143" o:gfxdata="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69cnvQAA&#10;ANwAAAAPAAAAAAAAAAEAIAAAACIAAABkcnMvZG93bnJldi54bWxQSwECFAAUAAAACACHTuJAMy8F&#10;njsAAAA5AAAAEAAAAAAAAAABACAAAAAMAQAAZHJzL3NoYXBleG1sLnhtbFBLBQYAAAAABgAGAFsB&#10;AAC2AwAAAAA=&#10;" path="m87,130l87,130,87,143,29,143,29,130,34,130,34,126,37,126,37,27,29,27,25,27,25,31,22,31,19,31,16,34,16,37,16,40,12,40,12,43,12,49,0,49,0,0,118,0,118,49,105,49,105,40,105,37,102,34,100,31,96,31,93,31,93,27,90,27,83,27,83,126,83,130,87,130xe">
                        <v:path o:connectlocs="87,130;29,143;34,130;34,126;37,126;29,27;25,27;22,31;19,31;19,31;19,31;16,34;16,34;16,37;12,40;12,43;0,49;118,0;105,49;105,40;105,37;102,34;102,34;100,31;100,31;100,31;96,31;93,27;90,27;83,126;83,126;83,130" o:connectangles="0,0,0,0,0,0,0,0,0,0,0,0,0,0,0,0,0,0,0,0,0,0,0,0,0,0,0,0,0,0,0,0"/>
                        <v:fill on="t" focussize="0,0"/>
                        <v:stroke on="f"/>
                        <v:imagedata o:title=""/>
                        <o:lock v:ext="edit" aspectratio="f"/>
                      </v:shape>
                      <v:shape id="Freeform 25" o:spid="_x0000_s1026" o:spt="100" style="position:absolute;left:150;top:184;height:136;width:111;" fillcolor="#000000" filled="t" stroked="f" coordsize="111,136" o:gfxdata="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FIKp+8AAAA&#10;3AAAAA8AAAAAAAAAAQAgAAAAIgAAAGRycy9kb3ducmV2LnhtbFBLAQIUABQAAAAIAIdO4kAzLwWe&#10;OwAAADkAAAAQAAAAAAAAAAEAIAAAAAsBAABkcnMvc2hhcGV4bWwueG1sUEsFBgAAAAAGAAYAWwEA&#10;ALUDAAAAAA==&#10;" path="m5,40l5,43,0,43,0,0,111,0,111,43,108,43,108,37,104,37,104,34,104,31,101,31,101,28,98,24,96,24,96,21,92,21,89,21,86,21,74,21,74,127,76,127,76,130,79,130,83,130,83,136,30,136,30,130,33,130,33,127,37,127,37,123,37,21,28,21,25,21,21,21,18,21,15,21,15,24,12,24,12,28,8,28,8,31,5,34,5,40xe">
                        <v:path o:connectlocs="5,43;0,0;111,43;108,37;104,34;104,31;104,31;101,28;101,28;101,28;98,24;98,24;96,21;92,21;89,21;86,21;74,127;76,127;76,127;79,130;83,130;30,136;33,130;33,130;33,127;37,127;37,123;37,21;25,21;21,21;18,21;15,24;15,24;12,28;8,28;8,28;8,31;8,31;5,34;5,40" o:connectangles="0,0,0,0,0,0,0,0,0,0,0,0,0,0,0,0,0,0,0,0,0,0,0,0,0,0,0,0,0,0,0,0,0,0,0,0,0,0,0,0"/>
                        <v:fill on="t" focussize="0,0"/>
                        <v:stroke on="f"/>
                        <v:imagedata o:title=""/>
                        <o:lock v:ext="edit" aspectratio="f"/>
                      </v:shape>
                    </v:group>
                  </w:pict>
                </mc:Fallback>
              </mc:AlternateContent>
            </w:r>
            <w:r>
              <w:rPr>
                <w:lang w:val="en-AU" w:eastAsia="en-AU"/>
              </w:rPr>
              <w:drawing>
                <wp:anchor distT="0" distB="0" distL="114300" distR="114300" simplePos="0" relativeHeight="251657216" behindDoc="0" locked="0" layoutInCell="1" allowOverlap="1">
                  <wp:simplePos x="0" y="0"/>
                  <wp:positionH relativeFrom="column">
                    <wp:posOffset>610235</wp:posOffset>
                  </wp:positionH>
                  <wp:positionV relativeFrom="paragraph">
                    <wp:posOffset>-318770</wp:posOffset>
                  </wp:positionV>
                  <wp:extent cx="293370" cy="267335"/>
                  <wp:effectExtent l="0" t="0" r="0" b="0"/>
                  <wp:wrapNone/>
                  <wp:docPr id="2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3370" cy="267335"/>
                          </a:xfrm>
                          <a:prstGeom prst="rect">
                            <a:avLst/>
                          </a:prstGeom>
                          <a:noFill/>
                          <a:ln>
                            <a:noFill/>
                          </a:ln>
                        </pic:spPr>
                      </pic:pic>
                    </a:graphicData>
                  </a:graphic>
                </wp:anchor>
              </w:drawing>
            </w:r>
            <w:r>
              <w:rPr>
                <w:lang w:val="en-AU" w:eastAsia="en-AU"/>
              </w:rPr>
              <w:drawing>
                <wp:anchor distT="0" distB="0" distL="114300" distR="114300" simplePos="0" relativeHeight="251656192" behindDoc="0" locked="0" layoutInCell="1" allowOverlap="1">
                  <wp:simplePos x="0" y="0"/>
                  <wp:positionH relativeFrom="column">
                    <wp:posOffset>268605</wp:posOffset>
                  </wp:positionH>
                  <wp:positionV relativeFrom="paragraph">
                    <wp:posOffset>-318770</wp:posOffset>
                  </wp:positionV>
                  <wp:extent cx="294640" cy="267335"/>
                  <wp:effectExtent l="0" t="0" r="0" b="0"/>
                  <wp:wrapNone/>
                  <wp:docPr id="2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94640" cy="267335"/>
                          </a:xfrm>
                          <a:prstGeom prst="rect">
                            <a:avLst/>
                          </a:prstGeom>
                          <a:noFill/>
                          <a:ln>
                            <a:noFill/>
                          </a:ln>
                        </pic:spPr>
                      </pic:pic>
                    </a:graphicData>
                  </a:graphic>
                </wp:anchor>
              </w:drawing>
            </w:r>
            <w:r>
              <w:rPr>
                <w:b/>
                <w:szCs w:val="22"/>
              </w:rPr>
              <w:t>Joint Collaborative Team on Video Coding (JCT-VC)</w:t>
            </w:r>
          </w:p>
          <w:p>
            <w:pPr>
              <w:tabs>
                <w:tab w:val="left" w:pos="7200"/>
              </w:tabs>
              <w:spacing w:before="0"/>
              <w:rPr>
                <w:b/>
                <w:szCs w:val="22"/>
              </w:rPr>
            </w:pPr>
            <w:r>
              <w:rPr>
                <w:b/>
                <w:szCs w:val="22"/>
              </w:rPr>
              <w:t>of ITU-T SG16 WP3 and ISO/IEC JTC1/SC29/WG11</w:t>
            </w:r>
          </w:p>
          <w:p>
            <w:pPr>
              <w:tabs>
                <w:tab w:val="left" w:pos="7200"/>
              </w:tabs>
              <w:spacing w:before="0"/>
              <w:rPr>
                <w:b/>
                <w:szCs w:val="22"/>
              </w:rPr>
            </w:pPr>
            <w:r>
              <w:rPr>
                <w:lang w:val="en-CA"/>
              </w:rPr>
              <w:t>40th Meeting: by teleconference, 24 June – 1 July 2020</w:t>
            </w:r>
          </w:p>
        </w:tc>
        <w:tc>
          <w:tcPr>
            <w:tcW w:w="3168" w:type="dxa"/>
          </w:tcPr>
          <w:p>
            <w:pPr>
              <w:tabs>
                <w:tab w:val="left" w:pos="7200"/>
              </w:tabs>
              <w:spacing w:before="0"/>
              <w:rPr>
                <w:rFonts w:eastAsia="MS Mincho"/>
                <w:u w:val="single"/>
                <w:lang w:eastAsia="ja-JP"/>
              </w:rPr>
            </w:pPr>
            <w:r>
              <w:t>Document: JCTVC-AN1002</w:t>
            </w:r>
          </w:p>
        </w:tc>
      </w:tr>
    </w:tbl>
    <w:p>
      <w:pPr>
        <w:spacing w:before="0"/>
      </w:pPr>
    </w:p>
    <w:tbl>
      <w:tblPr>
        <w:tblStyle w:val="72"/>
        <w:tblW w:w="9576" w:type="dxa"/>
        <w:tblInd w:w="0" w:type="dxa"/>
        <w:tblLayout w:type="fixed"/>
        <w:tblCellMar>
          <w:top w:w="0" w:type="dxa"/>
          <w:left w:w="108" w:type="dxa"/>
          <w:bottom w:w="0" w:type="dxa"/>
          <w:right w:w="108" w:type="dxa"/>
        </w:tblCellMar>
      </w:tblPr>
      <w:tblGrid>
        <w:gridCol w:w="1242"/>
        <w:gridCol w:w="4253"/>
        <w:gridCol w:w="850"/>
        <w:gridCol w:w="3231"/>
      </w:tblGrid>
      <w:tr>
        <w:tblPrEx>
          <w:tblLayout w:type="fixed"/>
          <w:tblCellMar>
            <w:top w:w="0" w:type="dxa"/>
            <w:left w:w="108" w:type="dxa"/>
            <w:bottom w:w="0" w:type="dxa"/>
            <w:right w:w="108" w:type="dxa"/>
          </w:tblCellMar>
        </w:tblPrEx>
        <w:tc>
          <w:tcPr>
            <w:tcW w:w="1242" w:type="dxa"/>
          </w:tcPr>
          <w:p>
            <w:pPr>
              <w:spacing w:before="60" w:after="60"/>
              <w:rPr>
                <w:i/>
                <w:szCs w:val="22"/>
              </w:rPr>
            </w:pPr>
            <w:r>
              <w:rPr>
                <w:i/>
                <w:szCs w:val="22"/>
              </w:rPr>
              <w:t>Title:</w:t>
            </w:r>
          </w:p>
        </w:tc>
        <w:tc>
          <w:tcPr>
            <w:tcW w:w="8334" w:type="dxa"/>
            <w:gridSpan w:val="3"/>
          </w:tcPr>
          <w:p>
            <w:pPr>
              <w:spacing w:before="60" w:after="60"/>
              <w:rPr>
                <w:b/>
                <w:szCs w:val="22"/>
              </w:rPr>
            </w:pPr>
            <w:r>
              <w:rPr>
                <w:b/>
              </w:rPr>
              <w:t xml:space="preserve">High Efficiency Video Coding (HEVC) Test Model 16 (HM 16) </w:t>
            </w:r>
            <w:r>
              <w:t>Improved Encoder Description Update 14</w:t>
            </w:r>
          </w:p>
        </w:tc>
      </w:tr>
      <w:tr>
        <w:tblPrEx>
          <w:tblLayout w:type="fixed"/>
          <w:tblCellMar>
            <w:top w:w="0" w:type="dxa"/>
            <w:left w:w="108" w:type="dxa"/>
            <w:bottom w:w="0" w:type="dxa"/>
            <w:right w:w="108" w:type="dxa"/>
          </w:tblCellMar>
        </w:tblPrEx>
        <w:tc>
          <w:tcPr>
            <w:tcW w:w="1242" w:type="dxa"/>
          </w:tcPr>
          <w:p>
            <w:pPr>
              <w:spacing w:before="60" w:after="60"/>
              <w:rPr>
                <w:i/>
                <w:szCs w:val="22"/>
              </w:rPr>
            </w:pPr>
            <w:r>
              <w:rPr>
                <w:i/>
                <w:szCs w:val="22"/>
              </w:rPr>
              <w:t>Status:</w:t>
            </w:r>
          </w:p>
        </w:tc>
        <w:tc>
          <w:tcPr>
            <w:tcW w:w="8334" w:type="dxa"/>
            <w:gridSpan w:val="3"/>
          </w:tcPr>
          <w:p>
            <w:pPr>
              <w:spacing w:before="60" w:after="60"/>
              <w:rPr>
                <w:szCs w:val="22"/>
              </w:rPr>
            </w:pPr>
            <w:r>
              <w:rPr>
                <w:szCs w:val="22"/>
              </w:rPr>
              <w:t>Output Document of JCT-VC</w:t>
            </w:r>
          </w:p>
        </w:tc>
      </w:tr>
      <w:tr>
        <w:tblPrEx>
          <w:tblLayout w:type="fixed"/>
          <w:tblCellMar>
            <w:top w:w="0" w:type="dxa"/>
            <w:left w:w="108" w:type="dxa"/>
            <w:bottom w:w="0" w:type="dxa"/>
            <w:right w:w="108" w:type="dxa"/>
          </w:tblCellMar>
        </w:tblPrEx>
        <w:tc>
          <w:tcPr>
            <w:tcW w:w="1242" w:type="dxa"/>
          </w:tcPr>
          <w:p>
            <w:pPr>
              <w:spacing w:before="60" w:after="60"/>
              <w:rPr>
                <w:i/>
                <w:szCs w:val="22"/>
              </w:rPr>
            </w:pPr>
            <w:r>
              <w:rPr>
                <w:i/>
                <w:szCs w:val="22"/>
              </w:rPr>
              <w:t>Purpose:</w:t>
            </w:r>
          </w:p>
        </w:tc>
        <w:tc>
          <w:tcPr>
            <w:tcW w:w="8334" w:type="dxa"/>
            <w:gridSpan w:val="3"/>
          </w:tcPr>
          <w:p>
            <w:pPr>
              <w:spacing w:before="60" w:after="60"/>
              <w:rPr>
                <w:szCs w:val="22"/>
              </w:rPr>
            </w:pPr>
            <w:r>
              <w:rPr>
                <w:szCs w:val="22"/>
              </w:rPr>
              <w:t>Report</w:t>
            </w:r>
          </w:p>
        </w:tc>
      </w:tr>
      <w:tr>
        <w:tblPrEx>
          <w:tblLayout w:type="fixed"/>
          <w:tblCellMar>
            <w:top w:w="0" w:type="dxa"/>
            <w:left w:w="108" w:type="dxa"/>
            <w:bottom w:w="0" w:type="dxa"/>
            <w:right w:w="108" w:type="dxa"/>
          </w:tblCellMar>
        </w:tblPrEx>
        <w:tc>
          <w:tcPr>
            <w:tcW w:w="1242" w:type="dxa"/>
          </w:tcPr>
          <w:p>
            <w:pPr>
              <w:spacing w:before="60" w:after="60"/>
              <w:rPr>
                <w:szCs w:val="22"/>
              </w:rPr>
            </w:pPr>
            <w:r>
              <w:rPr>
                <w:szCs w:val="22"/>
              </w:rPr>
              <w:t>Author(s) or</w:t>
            </w:r>
            <w:r>
              <w:rPr>
                <w:szCs w:val="22"/>
              </w:rPr>
              <w:br w:type="textWrapping"/>
            </w:r>
            <w:r>
              <w:rPr>
                <w:szCs w:val="22"/>
              </w:rPr>
              <w:t>Contact(s):</w:t>
            </w:r>
          </w:p>
        </w:tc>
        <w:tc>
          <w:tcPr>
            <w:tcW w:w="4253" w:type="dxa"/>
          </w:tcPr>
          <w:p>
            <w:pPr>
              <w:spacing w:before="60" w:after="60"/>
              <w:rPr>
                <w:szCs w:val="22"/>
              </w:rPr>
            </w:pPr>
            <w:r>
              <w:rPr>
                <w:szCs w:val="22"/>
              </w:rPr>
              <w:t>C. Rosewarne</w:t>
            </w:r>
          </w:p>
          <w:p>
            <w:pPr>
              <w:spacing w:before="60" w:after="60"/>
              <w:rPr>
                <w:szCs w:val="22"/>
                <w:lang w:eastAsia="ko-KR"/>
              </w:rPr>
            </w:pPr>
            <w:r>
              <w:rPr>
                <w:szCs w:val="22"/>
                <w:lang w:eastAsia="ko-KR"/>
              </w:rPr>
              <w:t>K. Sharman</w:t>
            </w:r>
          </w:p>
          <w:p>
            <w:pPr>
              <w:spacing w:before="60" w:after="60"/>
              <w:rPr>
                <w:szCs w:val="22"/>
              </w:rPr>
            </w:pPr>
            <w:r>
              <w:rPr>
                <w:lang w:val="en-CA"/>
              </w:rPr>
              <w:t>R. Sjöberg</w:t>
            </w:r>
          </w:p>
          <w:p>
            <w:pPr>
              <w:spacing w:before="60" w:after="60"/>
              <w:rPr>
                <w:szCs w:val="22"/>
              </w:rPr>
            </w:pPr>
            <w:r>
              <w:rPr>
                <w:szCs w:val="22"/>
              </w:rPr>
              <w:t>G. Sullivan</w:t>
            </w:r>
          </w:p>
        </w:tc>
        <w:tc>
          <w:tcPr>
            <w:tcW w:w="850" w:type="dxa"/>
          </w:tcPr>
          <w:p>
            <w:pPr>
              <w:spacing w:before="60" w:after="60"/>
              <w:rPr>
                <w:szCs w:val="22"/>
              </w:rPr>
            </w:pPr>
            <w:r>
              <w:rPr>
                <w:szCs w:val="22"/>
              </w:rPr>
              <w:t>Email:</w:t>
            </w:r>
          </w:p>
        </w:tc>
        <w:tc>
          <w:tcPr>
            <w:tcW w:w="3231" w:type="dxa"/>
          </w:tcPr>
          <w:p>
            <w:pPr>
              <w:spacing w:before="60" w:after="60"/>
            </w:pPr>
            <w:r>
              <w:rPr>
                <w:rStyle w:val="69"/>
              </w:rPr>
              <w:t>chris.rosewarne@canon.com.au</w:t>
            </w:r>
          </w:p>
          <w:p>
            <w:pPr>
              <w:spacing w:before="60" w:after="60"/>
              <w:rPr>
                <w:rStyle w:val="69"/>
              </w:rPr>
            </w:pPr>
            <w:r>
              <w:fldChar w:fldCharType="begin"/>
            </w:r>
            <w:r>
              <w:instrText xml:space="preserve"> HYPERLINK "mailto:karl.sharman@eu.sony.com" </w:instrText>
            </w:r>
            <w:r>
              <w:fldChar w:fldCharType="separate"/>
            </w:r>
            <w:r>
              <w:rPr>
                <w:rStyle w:val="69"/>
              </w:rPr>
              <w:t>karl.sharman@eu.sony.com</w:t>
            </w:r>
            <w:r>
              <w:rPr>
                <w:rStyle w:val="69"/>
              </w:rPr>
              <w:fldChar w:fldCharType="end"/>
            </w:r>
          </w:p>
          <w:p>
            <w:pPr>
              <w:spacing w:before="60" w:after="60"/>
            </w:pPr>
            <w:r>
              <w:fldChar w:fldCharType="begin"/>
            </w:r>
            <w:r>
              <w:instrText xml:space="preserve"> HYPERLINK "mailto:rickard.sjoberg@ericsson.com" </w:instrText>
            </w:r>
            <w:r>
              <w:fldChar w:fldCharType="separate"/>
            </w:r>
            <w:r>
              <w:rPr>
                <w:rStyle w:val="69"/>
              </w:rPr>
              <w:t>rickard.sjoberg@ericsson.com</w:t>
            </w:r>
            <w:r>
              <w:rPr>
                <w:rStyle w:val="69"/>
              </w:rPr>
              <w:fldChar w:fldCharType="end"/>
            </w:r>
          </w:p>
          <w:p>
            <w:pPr>
              <w:spacing w:before="60" w:after="60"/>
              <w:rPr>
                <w:color w:val="0000FF"/>
                <w:szCs w:val="22"/>
              </w:rPr>
            </w:pPr>
            <w:r>
              <w:rPr>
                <w:rStyle w:val="69"/>
              </w:rPr>
              <w:t>garysull@microsoft.com</w:t>
            </w:r>
          </w:p>
        </w:tc>
      </w:tr>
      <w:tr>
        <w:tblPrEx>
          <w:tblLayout w:type="fixed"/>
          <w:tblCellMar>
            <w:top w:w="0" w:type="dxa"/>
            <w:left w:w="108" w:type="dxa"/>
            <w:bottom w:w="0" w:type="dxa"/>
            <w:right w:w="108" w:type="dxa"/>
          </w:tblCellMar>
        </w:tblPrEx>
        <w:tc>
          <w:tcPr>
            <w:tcW w:w="1242" w:type="dxa"/>
          </w:tcPr>
          <w:p>
            <w:pPr>
              <w:spacing w:before="60" w:after="60"/>
              <w:rPr>
                <w:i/>
                <w:szCs w:val="22"/>
              </w:rPr>
            </w:pPr>
            <w:r>
              <w:rPr>
                <w:i/>
                <w:szCs w:val="22"/>
              </w:rPr>
              <w:t>Source:</w:t>
            </w:r>
          </w:p>
        </w:tc>
        <w:tc>
          <w:tcPr>
            <w:tcW w:w="8334" w:type="dxa"/>
            <w:gridSpan w:val="3"/>
          </w:tcPr>
          <w:p>
            <w:pPr>
              <w:spacing w:before="60" w:after="60"/>
              <w:rPr>
                <w:szCs w:val="22"/>
              </w:rPr>
            </w:pPr>
            <w:r>
              <w:rPr>
                <w:szCs w:val="22"/>
              </w:rPr>
              <w:t>Editors</w:t>
            </w:r>
          </w:p>
        </w:tc>
      </w:tr>
    </w:tbl>
    <w:p>
      <w:pPr>
        <w:tabs>
          <w:tab w:val="left" w:pos="1800"/>
          <w:tab w:val="right" w:pos="9360"/>
        </w:tabs>
        <w:spacing w:before="120" w:after="240"/>
        <w:jc w:val="center"/>
        <w:rPr>
          <w:szCs w:val="22"/>
        </w:rPr>
      </w:pPr>
      <w:r>
        <w:rPr>
          <w:szCs w:val="22"/>
          <w:u w:val="single"/>
        </w:rPr>
        <w:t>_____________________________</w:t>
      </w:r>
    </w:p>
    <w:p>
      <w:pPr>
        <w:rPr>
          <w:b/>
          <w:sz w:val="28"/>
        </w:rPr>
      </w:pPr>
      <w:bookmarkStart w:id="0" w:name="_Ref280362398"/>
      <w:bookmarkStart w:id="1" w:name="_Toc411002791"/>
      <w:r>
        <w:rPr>
          <w:b/>
          <w:sz w:val="28"/>
        </w:rPr>
        <w:t>Abstract</w:t>
      </w:r>
      <w:bookmarkEnd w:id="0"/>
      <w:bookmarkEnd w:id="1"/>
    </w:p>
    <w:p>
      <w:pPr>
        <w:tabs>
          <w:tab w:val="left" w:pos="360"/>
          <w:tab w:val="left" w:pos="720"/>
          <w:tab w:val="left" w:pos="1080"/>
          <w:tab w:val="left" w:pos="1440"/>
          <w:tab w:val="clear" w:pos="794"/>
          <w:tab w:val="clear" w:pos="1191"/>
          <w:tab w:val="clear" w:pos="1588"/>
          <w:tab w:val="clear" w:pos="1985"/>
        </w:tabs>
        <w:rPr>
          <w:szCs w:val="22"/>
          <w:lang w:eastAsia="ja-JP"/>
        </w:rPr>
      </w:pPr>
      <w:r>
        <w:t>The JCT-VC released HEVC</w:t>
      </w:r>
      <w:r>
        <w:rPr>
          <w:szCs w:val="22"/>
          <w:lang w:eastAsia="ja-JP"/>
        </w:rPr>
        <w:t xml:space="preserve"> test model (HM) 16.22 software following</w:t>
      </w:r>
      <w:r>
        <w:rPr>
          <w:szCs w:val="22"/>
        </w:rPr>
        <w:t xml:space="preserve"> its 40</w:t>
      </w:r>
      <w:r>
        <w:rPr>
          <w:szCs w:val="22"/>
          <w:vertAlign w:val="superscript"/>
        </w:rPr>
        <w:t>th</w:t>
      </w:r>
      <w:r>
        <w:rPr>
          <w:szCs w:val="22"/>
        </w:rPr>
        <w:t xml:space="preserve"> meeting, held online.</w:t>
      </w:r>
      <w:r>
        <w:rPr>
          <w:szCs w:val="22"/>
          <w:lang w:eastAsia="ko-KR"/>
        </w:rPr>
        <w:t xml:space="preserve"> </w:t>
      </w:r>
      <w:r>
        <w:rPr>
          <w:szCs w:val="22"/>
          <w:lang w:eastAsia="ja-JP"/>
        </w:rPr>
        <w:t>This document serves as an overview of HEVC Version 1 and the Range Extensions of HEVC Version 2, and also provides an encoder-side description of the HM-</w:t>
      </w:r>
      <w:r>
        <w:rPr>
          <w:rFonts w:eastAsia="MS Mincho"/>
          <w:szCs w:val="22"/>
          <w:lang w:eastAsia="ja-JP"/>
        </w:rPr>
        <w:t>16.22 software</w:t>
      </w:r>
      <w:r>
        <w:rPr>
          <w:szCs w:val="22"/>
          <w:lang w:eastAsia="ja-JP"/>
        </w:rPr>
        <w:t>.</w:t>
      </w:r>
    </w:p>
    <w:p>
      <w:pPr>
        <w:tabs>
          <w:tab w:val="left" w:pos="360"/>
          <w:tab w:val="left" w:pos="720"/>
          <w:tab w:val="left" w:pos="1080"/>
          <w:tab w:val="left" w:pos="1440"/>
          <w:tab w:val="clear" w:pos="794"/>
          <w:tab w:val="clear" w:pos="1191"/>
          <w:tab w:val="clear" w:pos="1588"/>
          <w:tab w:val="clear" w:pos="1985"/>
        </w:tabs>
        <w:rPr>
          <w:szCs w:val="22"/>
        </w:rPr>
      </w:pPr>
    </w:p>
    <w:p>
      <w:pPr>
        <w:tabs>
          <w:tab w:val="clear" w:pos="794"/>
          <w:tab w:val="clear" w:pos="1191"/>
          <w:tab w:val="clear" w:pos="1588"/>
          <w:tab w:val="clear" w:pos="1985"/>
        </w:tabs>
        <w:overflowPunct/>
        <w:autoSpaceDE/>
        <w:autoSpaceDN/>
        <w:adjustRightInd/>
        <w:spacing w:before="0"/>
        <w:jc w:val="center"/>
        <w:textAlignment w:val="auto"/>
        <w:rPr>
          <w:b/>
          <w:sz w:val="24"/>
        </w:rPr>
      </w:pPr>
      <w:r>
        <w:br w:type="page"/>
      </w:r>
      <w:r>
        <w:rPr>
          <w:b/>
          <w:sz w:val="24"/>
        </w:rPr>
        <w:t>CONTENTS</w:t>
      </w:r>
    </w:p>
    <w:p>
      <w:pPr>
        <w:pStyle w:val="42"/>
      </w:pPr>
    </w:p>
    <w:p>
      <w:pPr>
        <w:pStyle w:val="402"/>
      </w:pPr>
      <w:r>
        <w:t>Contents</w:t>
      </w:r>
    </w:p>
    <w:p>
      <w:pPr>
        <w:pStyle w:val="41"/>
        <w:rPr>
          <w:rFonts w:asciiTheme="minorHAnsi" w:hAnsiTheme="minorHAnsi" w:eastAsiaTheme="minorEastAsia" w:cstheme="minorBidi"/>
          <w:sz w:val="22"/>
          <w:szCs w:val="22"/>
          <w:lang w:val="en-AU" w:eastAsia="en-AU"/>
        </w:rPr>
      </w:pPr>
      <w:r>
        <w:fldChar w:fldCharType="begin"/>
      </w:r>
      <w:r>
        <w:instrText xml:space="preserve"> TOC \o "1-3" \h \z \u </w:instrText>
      </w:r>
      <w:r>
        <w:fldChar w:fldCharType="separate"/>
      </w:r>
      <w:r>
        <w:fldChar w:fldCharType="begin"/>
      </w:r>
      <w:r>
        <w:instrText xml:space="preserve"> HYPERLINK \l "_Toc52445968" </w:instrText>
      </w:r>
      <w:r>
        <w:fldChar w:fldCharType="separate"/>
      </w:r>
      <w:r>
        <w:rPr>
          <w:rStyle w:val="69"/>
        </w:rPr>
        <w:t>List of acronyms</w:t>
      </w:r>
      <w:r>
        <w:tab/>
      </w:r>
      <w:r>
        <w:fldChar w:fldCharType="begin"/>
      </w:r>
      <w:r>
        <w:instrText xml:space="preserve"> PAGEREF _Toc52445968 \h </w:instrText>
      </w:r>
      <w:r>
        <w:fldChar w:fldCharType="separate"/>
      </w:r>
      <w:r>
        <w:t>1</w:t>
      </w:r>
      <w:r>
        <w:fldChar w:fldCharType="end"/>
      </w:r>
      <w:r>
        <w:fldChar w:fldCharType="end"/>
      </w:r>
    </w:p>
    <w:p>
      <w:pPr>
        <w:pStyle w:val="41"/>
        <w:rPr>
          <w:rFonts w:asciiTheme="minorHAnsi" w:hAnsiTheme="minorHAnsi" w:eastAsiaTheme="minorEastAsia" w:cstheme="minorBidi"/>
          <w:sz w:val="22"/>
          <w:szCs w:val="22"/>
          <w:lang w:val="en-AU" w:eastAsia="en-AU"/>
        </w:rPr>
      </w:pPr>
      <w:r>
        <w:fldChar w:fldCharType="begin"/>
      </w:r>
      <w:r>
        <w:instrText xml:space="preserve"> HYPERLINK \l "_Toc52445969" </w:instrText>
      </w:r>
      <w:r>
        <w:fldChar w:fldCharType="separate"/>
      </w:r>
      <w:r>
        <w:rPr>
          <w:rStyle w:val="69"/>
          <w:lang w:val="en-CA"/>
        </w:rPr>
        <w:t>1</w:t>
      </w:r>
      <w:r>
        <w:rPr>
          <w:rFonts w:asciiTheme="minorHAnsi" w:hAnsiTheme="minorHAnsi" w:eastAsiaTheme="minorEastAsia" w:cstheme="minorBidi"/>
          <w:sz w:val="22"/>
          <w:szCs w:val="22"/>
          <w:lang w:val="en-AU" w:eastAsia="en-AU"/>
        </w:rPr>
        <w:tab/>
      </w:r>
      <w:r>
        <w:rPr>
          <w:rStyle w:val="69"/>
        </w:rPr>
        <w:t>Introduction</w:t>
      </w:r>
      <w:r>
        <w:tab/>
      </w:r>
      <w:r>
        <w:fldChar w:fldCharType="begin"/>
      </w:r>
      <w:r>
        <w:instrText xml:space="preserve"> PAGEREF _Toc52445969 \h </w:instrText>
      </w:r>
      <w:r>
        <w:fldChar w:fldCharType="separate"/>
      </w:r>
      <w:r>
        <w:t>1</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"_Toc52445970" </w:instrText>
      </w:r>
      <w:r>
        <w:fldChar w:fldCharType="separate"/>
      </w:r>
      <w:r>
        <w:rPr>
          <w:rStyle w:val="69"/>
        </w:rPr>
        <w:t>1.1</w:t>
      </w:r>
      <w:r>
        <w:rPr>
          <w:rFonts w:asciiTheme="minorHAnsi" w:hAnsiTheme="minorHAnsi" w:eastAsiaTheme="minorEastAsia" w:cstheme="minorBidi"/>
          <w:sz w:val="22"/>
          <w:szCs w:val="22"/>
          <w:lang w:val="en-AU" w:eastAsia="en-AU"/>
        </w:rPr>
        <w:tab/>
      </w:r>
      <w:r>
        <w:rPr>
          <w:rStyle w:val="69"/>
        </w:rPr>
        <w:t xml:space="preserve">Overview of </w:t>
      </w:r>
      <w:r>
        <w:rPr>
          <w:rStyle w:val="69"/>
          <w:lang w:eastAsia="ko-KR"/>
        </w:rPr>
        <w:t>c</w:t>
      </w:r>
      <w:r>
        <w:rPr>
          <w:rStyle w:val="69"/>
        </w:rPr>
        <w:t xml:space="preserve">oding </w:t>
      </w:r>
      <w:r>
        <w:rPr>
          <w:rStyle w:val="69"/>
          <w:lang w:eastAsia="ko-KR"/>
        </w:rPr>
        <w:t>s</w:t>
      </w:r>
      <w:r>
        <w:rPr>
          <w:rStyle w:val="69"/>
        </w:rPr>
        <w:t>tructures</w:t>
      </w:r>
      <w:r>
        <w:tab/>
      </w:r>
      <w:r>
        <w:fldChar w:fldCharType="begin"/>
      </w:r>
      <w:r>
        <w:instrText xml:space="preserve"> PAGEREF _Toc52445970 \h </w:instrText>
      </w:r>
      <w:r>
        <w:fldChar w:fldCharType="separate"/>
      </w:r>
      <w:r>
        <w:t>1</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"_Toc52445971" </w:instrText>
      </w:r>
      <w:r>
        <w:fldChar w:fldCharType="separate"/>
      </w:r>
      <w:r>
        <w:rPr>
          <w:rStyle w:val="69"/>
          <w:lang w:val="en-AU"/>
        </w:rPr>
        <w:t>1.2</w:t>
      </w:r>
      <w:r>
        <w:rPr>
          <w:rFonts w:asciiTheme="minorHAnsi" w:hAnsiTheme="minorHAnsi" w:eastAsiaTheme="minorEastAsia" w:cstheme="minorBidi"/>
          <w:sz w:val="22"/>
          <w:szCs w:val="22"/>
          <w:lang w:val="en-AU" w:eastAsia="en-AU"/>
        </w:rPr>
        <w:tab/>
      </w:r>
      <w:r>
        <w:rPr>
          <w:rStyle w:val="69"/>
          <w:lang w:val="en-AU"/>
        </w:rPr>
        <w:t xml:space="preserve">Obtaining the HEVC test </w:t>
      </w:r>
      <w:r>
        <w:rPr>
          <w:rStyle w:val="69"/>
        </w:rPr>
        <w:t>m</w:t>
      </w:r>
      <w:r>
        <w:rPr>
          <w:rStyle w:val="69"/>
          <w:lang w:val="en-AU"/>
        </w:rPr>
        <w:t>odel software</w:t>
      </w:r>
      <w:r>
        <w:tab/>
      </w:r>
      <w:r>
        <w:fldChar w:fldCharType="begin"/>
      </w:r>
      <w:r>
        <w:instrText xml:space="preserve"> PAGEREF _Toc52445971 \h </w:instrText>
      </w:r>
      <w:r>
        <w:fldChar w:fldCharType="separate"/>
      </w:r>
      <w:r>
        <w:t>3</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"_Toc52445972" </w:instrText>
      </w:r>
      <w:r>
        <w:fldChar w:fldCharType="separate"/>
      </w:r>
      <w:r>
        <w:rPr>
          <w:rStyle w:val="69"/>
        </w:rPr>
        <w:t>1.3</w:t>
      </w:r>
      <w:r>
        <w:rPr>
          <w:rFonts w:asciiTheme="minorHAnsi" w:hAnsiTheme="minorHAnsi" w:eastAsiaTheme="minorEastAsia" w:cstheme="minorBidi"/>
          <w:sz w:val="22"/>
          <w:szCs w:val="22"/>
          <w:lang w:val="en-AU" w:eastAsia="en-AU"/>
        </w:rPr>
        <w:tab/>
      </w:r>
      <w:r>
        <w:rPr>
          <w:rStyle w:val="69"/>
        </w:rPr>
        <w:t>Obtaining the HEVC standard</w:t>
      </w:r>
      <w:r>
        <w:tab/>
      </w:r>
      <w:r>
        <w:fldChar w:fldCharType="begin"/>
      </w:r>
      <w:r>
        <w:instrText xml:space="preserve"> PAGEREF _Toc52445972 \h </w:instrText>
      </w:r>
      <w:r>
        <w:fldChar w:fldCharType="separate"/>
      </w:r>
      <w:r>
        <w:t>3</w:t>
      </w:r>
      <w:r>
        <w:fldChar w:fldCharType="end"/>
      </w:r>
      <w:r>
        <w:fldChar w:fldCharType="end"/>
      </w:r>
    </w:p>
    <w:p>
      <w:pPr>
        <w:pStyle w:val="41"/>
        <w:rPr>
          <w:rFonts w:asciiTheme="minorHAnsi" w:hAnsiTheme="minorHAnsi" w:eastAsiaTheme="minorEastAsia" w:cstheme="minorBidi"/>
          <w:sz w:val="22"/>
          <w:szCs w:val="22"/>
          <w:lang w:val="en-AU" w:eastAsia="en-AU"/>
        </w:rPr>
      </w:pPr>
      <w:r>
        <w:fldChar w:fldCharType="begin"/>
      </w:r>
      <w:r>
        <w:instrText xml:space="preserve"> HYPERLINK \l "_Toc52445973" </w:instrText>
      </w:r>
      <w:r>
        <w:fldChar w:fldCharType="separate"/>
      </w:r>
      <w:r>
        <w:rPr>
          <w:rStyle w:val="69"/>
          <w:lang w:val="en-CA"/>
        </w:rPr>
        <w:t>2</w:t>
      </w:r>
      <w:r>
        <w:rPr>
          <w:rFonts w:asciiTheme="minorHAnsi" w:hAnsiTheme="minorHAnsi" w:eastAsiaTheme="minorEastAsia" w:cstheme="minorBidi"/>
          <w:sz w:val="22"/>
          <w:szCs w:val="22"/>
          <w:lang w:val="en-AU" w:eastAsia="en-AU"/>
        </w:rPr>
        <w:tab/>
      </w:r>
      <w:r>
        <w:rPr>
          <w:rStyle w:val="69"/>
        </w:rPr>
        <w:t>Scope</w:t>
      </w:r>
      <w:r>
        <w:tab/>
      </w:r>
      <w:r>
        <w:fldChar w:fldCharType="begin"/>
      </w:r>
      <w:r>
        <w:instrText xml:space="preserve"> PAGEREF _Toc52445973 \h </w:instrText>
      </w:r>
      <w:r>
        <w:fldChar w:fldCharType="separate"/>
      </w:r>
      <w:r>
        <w:t>3</w:t>
      </w:r>
      <w:r>
        <w:fldChar w:fldCharType="end"/>
      </w:r>
      <w:r>
        <w:fldChar w:fldCharType="end"/>
      </w:r>
    </w:p>
    <w:p>
      <w:pPr>
        <w:pStyle w:val="41"/>
        <w:rPr>
          <w:rFonts w:asciiTheme="minorHAnsi" w:hAnsiTheme="minorHAnsi" w:eastAsiaTheme="minorEastAsia" w:cstheme="minorBidi"/>
          <w:sz w:val="22"/>
          <w:szCs w:val="22"/>
          <w:lang w:val="en-AU" w:eastAsia="en-AU"/>
        </w:rPr>
      </w:pPr>
      <w:r>
        <w:fldChar w:fldCharType="begin"/>
      </w:r>
      <w:r>
        <w:instrText xml:space="preserve"> HYPERLINK \l "_Toc52445974" </w:instrText>
      </w:r>
      <w:r>
        <w:fldChar w:fldCharType="separate"/>
      </w:r>
      <w:r>
        <w:rPr>
          <w:rStyle w:val="69"/>
          <w:lang w:val="en-CA"/>
        </w:rPr>
        <w:t>3</w:t>
      </w:r>
      <w:r>
        <w:rPr>
          <w:rFonts w:asciiTheme="minorHAnsi" w:hAnsiTheme="minorHAnsi" w:eastAsiaTheme="minorEastAsia" w:cstheme="minorBidi"/>
          <w:sz w:val="22"/>
          <w:szCs w:val="22"/>
          <w:lang w:val="en-AU" w:eastAsia="en-AU"/>
        </w:rPr>
        <w:tab/>
      </w:r>
      <w:r>
        <w:rPr>
          <w:rStyle w:val="69"/>
        </w:rPr>
        <w:t>Encoder control</w:t>
      </w:r>
      <w:r>
        <w:tab/>
      </w:r>
      <w:r>
        <w:fldChar w:fldCharType="begin"/>
      </w:r>
      <w:r>
        <w:instrText xml:space="preserve"> PAGEREF _Toc52445974 \h </w:instrText>
      </w:r>
      <w:r>
        <w:fldChar w:fldCharType="separate"/>
      </w:r>
      <w:r>
        <w:t>3</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"_Toc52445975" </w:instrText>
      </w:r>
      <w:r>
        <w:fldChar w:fldCharType="separate"/>
      </w:r>
      <w:r>
        <w:rPr>
          <w:rStyle w:val="69"/>
          <w:lang w:val="en-AU"/>
        </w:rPr>
        <w:t>3.1</w:t>
      </w:r>
      <w:r>
        <w:rPr>
          <w:rFonts w:asciiTheme="minorHAnsi" w:hAnsiTheme="minorHAnsi" w:eastAsiaTheme="minorEastAsia" w:cstheme="minorBidi"/>
          <w:sz w:val="22"/>
          <w:szCs w:val="22"/>
          <w:lang w:val="en-AU" w:eastAsia="en-AU"/>
        </w:rPr>
        <w:tab/>
      </w:r>
      <w:r>
        <w:rPr>
          <w:rStyle w:val="69"/>
          <w:lang w:val="en-AU"/>
        </w:rPr>
        <w:t>Encoder configuration options</w:t>
      </w:r>
      <w:r>
        <w:tab/>
      </w:r>
      <w:r>
        <w:fldChar w:fldCharType="begin"/>
      </w:r>
      <w:r>
        <w:instrText xml:space="preserve"> PAGEREF _Toc52445975 \h </w:instrText>
      </w:r>
      <w:r>
        <w:fldChar w:fldCharType="separate"/>
      </w:r>
      <w:r>
        <w:t>3</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"_Toc52445976" </w:instrText>
      </w:r>
      <w:r>
        <w:fldChar w:fldCharType="separate"/>
      </w:r>
      <w:r>
        <w:rPr>
          <w:rStyle w:val="69"/>
          <w:lang w:val="en-AU"/>
        </w:rPr>
        <w:t>3.1.1</w:t>
      </w:r>
      <w:r>
        <w:rPr>
          <w:rFonts w:asciiTheme="minorHAnsi" w:hAnsiTheme="minorHAnsi" w:eastAsiaTheme="minorEastAsia" w:cstheme="minorBidi"/>
          <w:sz w:val="22"/>
          <w:szCs w:val="22"/>
          <w:lang w:val="en-AU" w:eastAsia="en-AU"/>
        </w:rPr>
        <w:tab/>
      </w:r>
      <w:r>
        <w:rPr>
          <w:rStyle w:val="69"/>
          <w:lang w:val="en-AU"/>
        </w:rPr>
        <w:t>File, format and profile/level/tier configuration options</w:t>
      </w:r>
      <w:r>
        <w:tab/>
      </w:r>
      <w:r>
        <w:fldChar w:fldCharType="begin"/>
      </w:r>
      <w:r>
        <w:instrText xml:space="preserve"> PAGEREF _Toc52445976 \h </w:instrText>
      </w:r>
      <w:r>
        <w:fldChar w:fldCharType="separate"/>
      </w:r>
      <w:r>
        <w:t>3</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"_Toc52445977" </w:instrText>
      </w:r>
      <w:r>
        <w:fldChar w:fldCharType="separate"/>
      </w:r>
      <w:r>
        <w:rPr>
          <w:rStyle w:val="69"/>
        </w:rPr>
        <w:t>3.1.2</w:t>
      </w:r>
      <w:r>
        <w:rPr>
          <w:rFonts w:asciiTheme="minorHAnsi" w:hAnsiTheme="minorHAnsi" w:eastAsiaTheme="minorEastAsia" w:cstheme="minorBidi"/>
          <w:sz w:val="22"/>
          <w:szCs w:val="22"/>
          <w:lang w:val="en-AU" w:eastAsia="en-AU"/>
        </w:rPr>
        <w:tab/>
      </w:r>
      <w:r>
        <w:rPr>
          <w:rStyle w:val="69"/>
          <w:lang w:val="en-AU"/>
        </w:rPr>
        <w:t>Coding tool configuration options</w:t>
      </w:r>
      <w:r>
        <w:tab/>
      </w:r>
      <w:r>
        <w:fldChar w:fldCharType="begin"/>
      </w:r>
      <w:r>
        <w:instrText xml:space="preserve"> PAGEREF _Toc52445977 \h </w:instrText>
      </w:r>
      <w:r>
        <w:fldChar w:fldCharType="separate"/>
      </w:r>
      <w:r>
        <w:t>3</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"_Toc52445978" </w:instrText>
      </w:r>
      <w:r>
        <w:fldChar w:fldCharType="separate"/>
      </w:r>
      <w:r>
        <w:rPr>
          <w:rStyle w:val="69"/>
        </w:rPr>
        <w:t>3.1.3</w:t>
      </w:r>
      <w:r>
        <w:rPr>
          <w:rFonts w:asciiTheme="minorHAnsi" w:hAnsiTheme="minorHAnsi" w:eastAsiaTheme="minorEastAsia" w:cstheme="minorBidi"/>
          <w:sz w:val="22"/>
          <w:szCs w:val="22"/>
          <w:lang w:val="en-AU" w:eastAsia="en-AU"/>
        </w:rPr>
        <w:tab/>
      </w:r>
      <w:r>
        <w:rPr>
          <w:rStyle w:val="69"/>
        </w:rPr>
        <w:t>Tile and slice coding parameters</w:t>
      </w:r>
      <w:r>
        <w:tab/>
      </w:r>
      <w:r>
        <w:fldChar w:fldCharType="begin"/>
      </w:r>
      <w:r>
        <w:instrText xml:space="preserve"> PAGEREF _Toc52445978 \h </w:instrText>
      </w:r>
      <w:r>
        <w:fldChar w:fldCharType="separate"/>
      </w:r>
      <w:r>
        <w:t>4</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"_Toc52445979" </w:instrText>
      </w:r>
      <w:r>
        <w:fldChar w:fldCharType="separate"/>
      </w:r>
      <w:r>
        <w:rPr>
          <w:rStyle w:val="69"/>
          <w:lang w:val="en-AU"/>
        </w:rPr>
        <w:t>3.1.4</w:t>
      </w:r>
      <w:r>
        <w:rPr>
          <w:rFonts w:asciiTheme="minorHAnsi" w:hAnsiTheme="minorHAnsi" w:eastAsiaTheme="minorEastAsia" w:cstheme="minorBidi"/>
          <w:sz w:val="22"/>
          <w:szCs w:val="22"/>
          <w:lang w:val="en-AU" w:eastAsia="en-AU"/>
        </w:rPr>
        <w:tab/>
      </w:r>
      <w:r>
        <w:rPr>
          <w:rStyle w:val="69"/>
          <w:lang w:val="en-AU"/>
        </w:rPr>
        <w:t>Motion search options</w:t>
      </w:r>
      <w:r>
        <w:tab/>
      </w:r>
      <w:r>
        <w:fldChar w:fldCharType="begin"/>
      </w:r>
      <w:r>
        <w:instrText xml:space="preserve"> PAGEREF _Toc52445979 \h </w:instrText>
      </w:r>
      <w:r>
        <w:fldChar w:fldCharType="separate"/>
      </w:r>
      <w:r>
        <w:t>4</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"_Toc52445980" </w:instrText>
      </w:r>
      <w:r>
        <w:fldChar w:fldCharType="separate"/>
      </w:r>
      <w:r>
        <w:rPr>
          <w:rStyle w:val="69"/>
          <w:lang w:val="en-AU"/>
        </w:rPr>
        <w:t>3.1.5</w:t>
      </w:r>
      <w:r>
        <w:rPr>
          <w:rFonts w:asciiTheme="minorHAnsi" w:hAnsiTheme="minorHAnsi" w:eastAsiaTheme="minorEastAsia" w:cstheme="minorBidi"/>
          <w:sz w:val="22"/>
          <w:szCs w:val="22"/>
          <w:lang w:val="en-AU" w:eastAsia="en-AU"/>
        </w:rPr>
        <w:tab/>
      </w:r>
      <w:r>
        <w:rPr>
          <w:rStyle w:val="69"/>
          <w:lang w:val="en-AU"/>
        </w:rPr>
        <w:t>Mode cost evaluation parameters</w:t>
      </w:r>
      <w:r>
        <w:tab/>
      </w:r>
      <w:r>
        <w:fldChar w:fldCharType="begin"/>
      </w:r>
      <w:r>
        <w:instrText xml:space="preserve"> PAGEREF _Toc52445980 \h </w:instrText>
      </w:r>
      <w:r>
        <w:fldChar w:fldCharType="separate"/>
      </w:r>
      <w:r>
        <w:t>5</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"_Toc52445981" </w:instrText>
      </w:r>
      <w:r>
        <w:fldChar w:fldCharType="separate"/>
      </w:r>
      <w:r>
        <w:rPr>
          <w:rStyle w:val="69"/>
          <w:lang w:val="en-AU"/>
        </w:rPr>
        <w:t>3.1.6</w:t>
      </w:r>
      <w:r>
        <w:rPr>
          <w:rFonts w:asciiTheme="minorHAnsi" w:hAnsiTheme="minorHAnsi" w:eastAsiaTheme="minorEastAsia" w:cstheme="minorBidi"/>
          <w:sz w:val="22"/>
          <w:szCs w:val="22"/>
          <w:lang w:val="en-AU" w:eastAsia="en-AU"/>
        </w:rPr>
        <w:tab/>
      </w:r>
      <w:r>
        <w:rPr>
          <w:rStyle w:val="69"/>
          <w:lang w:val="en-AU"/>
        </w:rPr>
        <w:t>Quantization parameters</w:t>
      </w:r>
      <w:r>
        <w:tab/>
      </w:r>
      <w:r>
        <w:fldChar w:fldCharType="begin"/>
      </w:r>
      <w:r>
        <w:instrText xml:space="preserve"> PAGEREF _Toc52445981 \h </w:instrText>
      </w:r>
      <w:r>
        <w:fldChar w:fldCharType="separate"/>
      </w:r>
      <w:r>
        <w:t>5</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"_Toc52445982" </w:instrText>
      </w:r>
      <w:r>
        <w:fldChar w:fldCharType="separate"/>
      </w:r>
      <w:r>
        <w:rPr>
          <w:rStyle w:val="69"/>
          <w:lang w:val="en-AU"/>
        </w:rPr>
        <w:t>3.1.7</w:t>
      </w:r>
      <w:r>
        <w:rPr>
          <w:rFonts w:asciiTheme="minorHAnsi" w:hAnsiTheme="minorHAnsi" w:eastAsiaTheme="minorEastAsia" w:cstheme="minorBidi"/>
          <w:sz w:val="22"/>
          <w:szCs w:val="22"/>
          <w:lang w:val="en-AU" w:eastAsia="en-AU"/>
        </w:rPr>
        <w:tab/>
      </w:r>
      <w:r>
        <w:rPr>
          <w:rStyle w:val="69"/>
          <w:lang w:val="en-AU"/>
        </w:rPr>
        <w:t>Pre-filtering control parameters</w:t>
      </w:r>
      <w:r>
        <w:tab/>
      </w:r>
      <w:r>
        <w:fldChar w:fldCharType="begin"/>
      </w:r>
      <w:r>
        <w:instrText xml:space="preserve"> PAGEREF _Toc52445982 \h </w:instrText>
      </w:r>
      <w:r>
        <w:fldChar w:fldCharType="separate"/>
      </w:r>
      <w:r>
        <w:t>6</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"_Toc52445983" </w:instrText>
      </w:r>
      <w:r>
        <w:fldChar w:fldCharType="separate"/>
      </w:r>
      <w:r>
        <w:rPr>
          <w:rStyle w:val="69"/>
          <w:lang w:val="en-AU"/>
        </w:rPr>
        <w:t>3.1.8</w:t>
      </w:r>
      <w:r>
        <w:rPr>
          <w:rFonts w:asciiTheme="minorHAnsi" w:hAnsiTheme="minorHAnsi" w:eastAsiaTheme="minorEastAsia" w:cstheme="minorBidi"/>
          <w:sz w:val="22"/>
          <w:szCs w:val="22"/>
          <w:lang w:val="en-AU" w:eastAsia="en-AU"/>
        </w:rPr>
        <w:tab/>
      </w:r>
      <w:r>
        <w:rPr>
          <w:rStyle w:val="69"/>
          <w:lang w:val="en-AU"/>
        </w:rPr>
        <w:t>Rate control parameters</w:t>
      </w:r>
      <w:r>
        <w:tab/>
      </w:r>
      <w:r>
        <w:fldChar w:fldCharType="begin"/>
      </w:r>
      <w:r>
        <w:instrText xml:space="preserve"> PAGEREF _Toc52445983 \h </w:instrText>
      </w:r>
      <w:r>
        <w:fldChar w:fldCharType="separate"/>
      </w:r>
      <w:r>
        <w:t>6</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"_Toc52445984" </w:instrText>
      </w:r>
      <w:r>
        <w:fldChar w:fldCharType="separate"/>
      </w:r>
      <w:r>
        <w:rPr>
          <w:rStyle w:val="69"/>
          <w:lang w:val="en-AU"/>
        </w:rPr>
        <w:t>3.1.9</w:t>
      </w:r>
      <w:r>
        <w:rPr>
          <w:rFonts w:asciiTheme="minorHAnsi" w:hAnsiTheme="minorHAnsi" w:eastAsiaTheme="minorEastAsia" w:cstheme="minorBidi"/>
          <w:sz w:val="22"/>
          <w:szCs w:val="22"/>
          <w:lang w:val="en-AU" w:eastAsia="en-AU"/>
        </w:rPr>
        <w:tab/>
      </w:r>
      <w:r>
        <w:rPr>
          <w:rStyle w:val="69"/>
          <w:lang w:val="en-AU"/>
        </w:rPr>
        <w:t>SEI message configuration options</w:t>
      </w:r>
      <w:r>
        <w:tab/>
      </w:r>
      <w:r>
        <w:fldChar w:fldCharType="begin"/>
      </w:r>
      <w:r>
        <w:instrText xml:space="preserve"> PAGEREF _Toc52445984 \h </w:instrText>
      </w:r>
      <w:r>
        <w:fldChar w:fldCharType="separate"/>
      </w:r>
      <w:r>
        <w:t>6</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"_Toc52445985" </w:instrText>
      </w:r>
      <w:r>
        <w:fldChar w:fldCharType="separate"/>
      </w:r>
      <w:r>
        <w:rPr>
          <w:rStyle w:val="69"/>
          <w:lang w:val="en-AU"/>
        </w:rPr>
        <w:t>3.1.10</w:t>
      </w:r>
      <w:r>
        <w:rPr>
          <w:rFonts w:asciiTheme="minorHAnsi" w:hAnsiTheme="minorHAnsi" w:eastAsiaTheme="minorEastAsia" w:cstheme="minorBidi"/>
          <w:sz w:val="22"/>
          <w:szCs w:val="22"/>
          <w:lang w:val="en-AU" w:eastAsia="en-AU"/>
        </w:rPr>
        <w:tab/>
      </w:r>
      <w:r>
        <w:rPr>
          <w:rStyle w:val="69"/>
          <w:lang w:val="en-CA"/>
        </w:rPr>
        <w:t xml:space="preserve">Supplemental Motion Vector Estimation hint </w:t>
      </w:r>
      <w:r>
        <w:rPr>
          <w:rStyle w:val="69"/>
          <w:lang w:val="en-AU"/>
        </w:rPr>
        <w:t>configuration options</w:t>
      </w:r>
      <w:r>
        <w:tab/>
      </w:r>
      <w:r>
        <w:fldChar w:fldCharType="begin"/>
      </w:r>
      <w:r>
        <w:instrText xml:space="preserve"> PAGEREF _Toc52445985 \h </w:instrText>
      </w:r>
      <w:r>
        <w:fldChar w:fldCharType="separate"/>
      </w:r>
      <w:r>
        <w:t>7</w:t>
      </w:r>
      <w:r>
        <w:fldChar w:fldCharType="end"/>
      </w:r>
      <w:r>
        <w:fldChar w:fldCharType="end"/>
      </w:r>
    </w:p>
    <w:p>
      <w:pPr>
        <w:pStyle w:val="41"/>
        <w:rPr>
          <w:rFonts w:asciiTheme="minorHAnsi" w:hAnsiTheme="minorHAnsi" w:eastAsiaTheme="minorEastAsia" w:cstheme="minorBidi"/>
          <w:sz w:val="22"/>
          <w:szCs w:val="22"/>
          <w:lang w:val="en-AU" w:eastAsia="en-AU"/>
        </w:rPr>
      </w:pPr>
      <w:r>
        <w:fldChar w:fldCharType="begin"/>
      </w:r>
      <w:r>
        <w:instrText xml:space="preserve"> HYPERLINK \l "_Toc52445986" </w:instrText>
      </w:r>
      <w:r>
        <w:fldChar w:fldCharType="separate"/>
      </w:r>
      <w:r>
        <w:rPr>
          <w:rStyle w:val="69"/>
          <w:lang w:val="en-CA"/>
        </w:rPr>
        <w:t>4</w:t>
      </w:r>
      <w:r>
        <w:rPr>
          <w:rFonts w:asciiTheme="minorHAnsi" w:hAnsiTheme="minorHAnsi" w:eastAsiaTheme="minorEastAsia" w:cstheme="minorBidi"/>
          <w:sz w:val="22"/>
          <w:szCs w:val="22"/>
          <w:lang w:val="en-AU" w:eastAsia="en-AU"/>
        </w:rPr>
        <w:tab/>
      </w:r>
      <w:r>
        <w:rPr>
          <w:rStyle w:val="69"/>
        </w:rPr>
        <w:t>Overview of tools in HEVC Version 1 and HEVC Version 2 RExt</w:t>
      </w:r>
      <w:r>
        <w:tab/>
      </w:r>
      <w:r>
        <w:fldChar w:fldCharType="begin"/>
      </w:r>
      <w:r>
        <w:instrText xml:space="preserve"> PAGEREF _Toc52445986 \h </w:instrText>
      </w:r>
      <w:r>
        <w:fldChar w:fldCharType="separate"/>
      </w:r>
      <w:r>
        <w:t>7</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"_Toc52445987" </w:instrText>
      </w:r>
      <w:r>
        <w:fldChar w:fldCharType="separate"/>
      </w:r>
      <w:r>
        <w:rPr>
          <w:rStyle w:val="69"/>
        </w:rPr>
        <w:t>4.1</w:t>
      </w:r>
      <w:r>
        <w:rPr>
          <w:rFonts w:asciiTheme="minorHAnsi" w:hAnsiTheme="minorHAnsi" w:eastAsiaTheme="minorEastAsia" w:cstheme="minorBidi"/>
          <w:sz w:val="22"/>
          <w:szCs w:val="22"/>
          <w:lang w:val="en-AU" w:eastAsia="en-AU"/>
        </w:rPr>
        <w:tab/>
      </w:r>
      <w:r>
        <w:rPr>
          <w:rStyle w:val="69"/>
        </w:rPr>
        <w:t>High level syntax</w:t>
      </w:r>
      <w:r>
        <w:tab/>
      </w:r>
      <w:r>
        <w:fldChar w:fldCharType="begin"/>
      </w:r>
      <w:r>
        <w:instrText xml:space="preserve"> PAGEREF _Toc52445987 \h </w:instrText>
      </w:r>
      <w:r>
        <w:fldChar w:fldCharType="separate"/>
      </w:r>
      <w:r>
        <w:t>7</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"_Toc52445988" </w:instrText>
      </w:r>
      <w:r>
        <w:fldChar w:fldCharType="separate"/>
      </w:r>
      <w:r>
        <w:rPr>
          <w:rStyle w:val="69"/>
        </w:rPr>
        <w:t>4.1.1</w:t>
      </w:r>
      <w:r>
        <w:rPr>
          <w:rFonts w:asciiTheme="minorHAnsi" w:hAnsiTheme="minorHAnsi" w:eastAsiaTheme="minorEastAsia" w:cstheme="minorBidi"/>
          <w:sz w:val="22"/>
          <w:szCs w:val="22"/>
          <w:lang w:val="en-AU" w:eastAsia="en-AU"/>
        </w:rPr>
        <w:tab/>
      </w:r>
      <w:r>
        <w:rPr>
          <w:rStyle w:val="69"/>
        </w:rPr>
        <w:t>Bitstream organization</w:t>
      </w:r>
      <w:r>
        <w:tab/>
      </w:r>
      <w:r>
        <w:fldChar w:fldCharType="begin"/>
      </w:r>
      <w:r>
        <w:instrText xml:space="preserve"> PAGEREF _Toc52445988 \h </w:instrText>
      </w:r>
      <w:r>
        <w:fldChar w:fldCharType="separate"/>
      </w:r>
      <w:r>
        <w:t>7</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"_Toc52445989" </w:instrText>
      </w:r>
      <w:r>
        <w:fldChar w:fldCharType="separate"/>
      </w:r>
      <w:r>
        <w:rPr>
          <w:rStyle w:val="69"/>
        </w:rPr>
        <w:t>4.1.2</w:t>
      </w:r>
      <w:r>
        <w:rPr>
          <w:rFonts w:asciiTheme="minorHAnsi" w:hAnsiTheme="minorHAnsi" w:eastAsiaTheme="minorEastAsia" w:cstheme="minorBidi"/>
          <w:sz w:val="22"/>
          <w:szCs w:val="22"/>
          <w:lang w:val="en-AU" w:eastAsia="en-AU"/>
        </w:rPr>
        <w:tab/>
      </w:r>
      <w:r>
        <w:rPr>
          <w:rStyle w:val="69"/>
        </w:rPr>
        <w:t>Parameter sets</w:t>
      </w:r>
      <w:r>
        <w:tab/>
      </w:r>
      <w:r>
        <w:fldChar w:fldCharType="begin"/>
      </w:r>
      <w:r>
        <w:instrText xml:space="preserve"> PAGEREF _Toc52445989 \h </w:instrText>
      </w:r>
      <w:r>
        <w:fldChar w:fldCharType="separate"/>
      </w:r>
      <w:r>
        <w:t>7</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"_Toc52445990" </w:instrText>
      </w:r>
      <w:r>
        <w:fldChar w:fldCharType="separate"/>
      </w:r>
      <w:r>
        <w:rPr>
          <w:rStyle w:val="69"/>
        </w:rPr>
        <w:t>4.1.3</w:t>
      </w:r>
      <w:r>
        <w:rPr>
          <w:rFonts w:asciiTheme="minorHAnsi" w:hAnsiTheme="minorHAnsi" w:eastAsiaTheme="minorEastAsia" w:cstheme="minorBidi"/>
          <w:sz w:val="22"/>
          <w:szCs w:val="22"/>
          <w:lang w:val="en-AU" w:eastAsia="en-AU"/>
        </w:rPr>
        <w:tab/>
      </w:r>
      <w:r>
        <w:rPr>
          <w:rStyle w:val="69"/>
        </w:rPr>
        <w:t>Picture types</w:t>
      </w:r>
      <w:r>
        <w:tab/>
      </w:r>
      <w:r>
        <w:fldChar w:fldCharType="begin"/>
      </w:r>
      <w:r>
        <w:instrText xml:space="preserve"> PAGEREF _Toc52445990 \h </w:instrText>
      </w:r>
      <w:r>
        <w:fldChar w:fldCharType="separate"/>
      </w:r>
      <w:r>
        <w:t>7</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"_Toc52445991" </w:instrText>
      </w:r>
      <w:r>
        <w:fldChar w:fldCharType="separate"/>
      </w:r>
      <w:r>
        <w:rPr>
          <w:rStyle w:val="69"/>
        </w:rPr>
        <w:t>4.1.4</w:t>
      </w:r>
      <w:r>
        <w:rPr>
          <w:rFonts w:asciiTheme="minorHAnsi" w:hAnsiTheme="minorHAnsi" w:eastAsiaTheme="minorEastAsia" w:cstheme="minorBidi"/>
          <w:sz w:val="22"/>
          <w:szCs w:val="22"/>
          <w:lang w:val="en-AU" w:eastAsia="en-AU"/>
        </w:rPr>
        <w:tab/>
      </w:r>
      <w:r>
        <w:rPr>
          <w:rStyle w:val="69"/>
        </w:rPr>
        <w:t>Reference picture set</w:t>
      </w:r>
      <w:r>
        <w:tab/>
      </w:r>
      <w:r>
        <w:fldChar w:fldCharType="begin"/>
      </w:r>
      <w:r>
        <w:instrText xml:space="preserve"> PAGEREF _Toc52445991 \h </w:instrText>
      </w:r>
      <w:r>
        <w:fldChar w:fldCharType="separate"/>
      </w:r>
      <w:r>
        <w:t>8</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"_Toc52445992" </w:instrText>
      </w:r>
      <w:r>
        <w:fldChar w:fldCharType="separate"/>
      </w:r>
      <w:r>
        <w:rPr>
          <w:rStyle w:val="69"/>
        </w:rPr>
        <w:t>4.2</w:t>
      </w:r>
      <w:r>
        <w:rPr>
          <w:rFonts w:asciiTheme="minorHAnsi" w:hAnsiTheme="minorHAnsi" w:eastAsiaTheme="minorEastAsia" w:cstheme="minorBidi"/>
          <w:sz w:val="22"/>
          <w:szCs w:val="22"/>
          <w:lang w:val="en-AU" w:eastAsia="en-AU"/>
        </w:rPr>
        <w:tab/>
      </w:r>
      <w:r>
        <w:rPr>
          <w:rStyle w:val="69"/>
        </w:rPr>
        <w:t xml:space="preserve">Picture </w:t>
      </w:r>
      <w:r>
        <w:rPr>
          <w:rStyle w:val="69"/>
          <w:lang w:eastAsia="ko-KR"/>
        </w:rPr>
        <w:t>p</w:t>
      </w:r>
      <w:r>
        <w:rPr>
          <w:rStyle w:val="69"/>
        </w:rPr>
        <w:t>artitioning</w:t>
      </w:r>
      <w:r>
        <w:tab/>
      </w:r>
      <w:r>
        <w:fldChar w:fldCharType="begin"/>
      </w:r>
      <w:r>
        <w:instrText xml:space="preserve"> PAGEREF _Toc52445992 \h </w:instrText>
      </w:r>
      <w:r>
        <w:fldChar w:fldCharType="separate"/>
      </w:r>
      <w:r>
        <w:t>8</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"_Toc52445993" </w:instrText>
      </w:r>
      <w:r>
        <w:fldChar w:fldCharType="separate"/>
      </w:r>
      <w:r>
        <w:rPr>
          <w:rStyle w:val="69"/>
        </w:rPr>
        <w:t>4.2.1</w:t>
      </w:r>
      <w:r>
        <w:rPr>
          <w:rFonts w:asciiTheme="minorHAnsi" w:hAnsiTheme="minorHAnsi" w:eastAsiaTheme="minorEastAsia" w:cstheme="minorBidi"/>
          <w:sz w:val="22"/>
          <w:szCs w:val="22"/>
          <w:lang w:val="en-AU" w:eastAsia="en-AU"/>
        </w:rPr>
        <w:tab/>
      </w:r>
      <w:r>
        <w:rPr>
          <w:rStyle w:val="69"/>
          <w:lang w:eastAsia="ko-KR"/>
        </w:rPr>
        <w:t>Coding tree unit (CTU)</w:t>
      </w:r>
      <w:r>
        <w:rPr>
          <w:rStyle w:val="69"/>
        </w:rPr>
        <w:t xml:space="preserve"> </w:t>
      </w:r>
      <w:r>
        <w:rPr>
          <w:rStyle w:val="69"/>
          <w:lang w:eastAsia="ko-KR"/>
        </w:rPr>
        <w:t>p</w:t>
      </w:r>
      <w:r>
        <w:rPr>
          <w:rStyle w:val="69"/>
        </w:rPr>
        <w:t>artitioning</w:t>
      </w:r>
      <w:r>
        <w:tab/>
      </w:r>
      <w:r>
        <w:fldChar w:fldCharType="begin"/>
      </w:r>
      <w:r>
        <w:instrText xml:space="preserve"> PAGEREF _Toc52445993 \h </w:instrText>
      </w:r>
      <w:r>
        <w:fldChar w:fldCharType="separate"/>
      </w:r>
      <w:r>
        <w:t>8</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"_Toc52445994" </w:instrText>
      </w:r>
      <w:r>
        <w:fldChar w:fldCharType="separate"/>
      </w:r>
      <w:r>
        <w:rPr>
          <w:rStyle w:val="69"/>
          <w:rFonts w:eastAsia="MS Mincho"/>
          <w:lang w:eastAsia="ja-JP"/>
        </w:rPr>
        <w:t>4.2.2</w:t>
      </w:r>
      <w:r>
        <w:rPr>
          <w:rFonts w:asciiTheme="minorHAnsi" w:hAnsiTheme="minorHAnsi" w:eastAsiaTheme="minorEastAsia" w:cstheme="minorBidi"/>
          <w:sz w:val="22"/>
          <w:szCs w:val="22"/>
          <w:lang w:val="en-AU" w:eastAsia="en-AU"/>
        </w:rPr>
        <w:tab/>
      </w:r>
      <w:r>
        <w:rPr>
          <w:rStyle w:val="69"/>
          <w:rFonts w:eastAsia="MS Mincho"/>
          <w:lang w:eastAsia="ja-JP"/>
        </w:rPr>
        <w:t xml:space="preserve">Slice </w:t>
      </w:r>
      <w:r>
        <w:rPr>
          <w:rStyle w:val="69"/>
          <w:lang w:eastAsia="ko-KR"/>
        </w:rPr>
        <w:t xml:space="preserve">and tile </w:t>
      </w:r>
      <w:r>
        <w:rPr>
          <w:rStyle w:val="69"/>
          <w:rFonts w:eastAsia="MS Mincho"/>
          <w:lang w:eastAsia="ja-JP"/>
        </w:rPr>
        <w:t>structures</w:t>
      </w:r>
      <w:r>
        <w:tab/>
      </w:r>
      <w:r>
        <w:fldChar w:fldCharType="begin"/>
      </w:r>
      <w:r>
        <w:instrText xml:space="preserve"> PAGEREF _Toc52445994 \h </w:instrText>
      </w:r>
      <w:r>
        <w:fldChar w:fldCharType="separate"/>
      </w:r>
      <w:r>
        <w:t>9</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"_Toc52445995" </w:instrText>
      </w:r>
      <w:r>
        <w:fldChar w:fldCharType="separate"/>
      </w:r>
      <w:r>
        <w:rPr>
          <w:rStyle w:val="69"/>
        </w:rPr>
        <w:t>4.2.3</w:t>
      </w:r>
      <w:r>
        <w:rPr>
          <w:rFonts w:asciiTheme="minorHAnsi" w:hAnsiTheme="minorHAnsi" w:eastAsiaTheme="minorEastAsia" w:cstheme="minorBidi"/>
          <w:sz w:val="22"/>
          <w:szCs w:val="22"/>
          <w:lang w:val="en-AU" w:eastAsia="en-AU"/>
        </w:rPr>
        <w:tab/>
      </w:r>
      <w:r>
        <w:rPr>
          <w:rStyle w:val="69"/>
        </w:rPr>
        <w:t xml:space="preserve">Coding </w:t>
      </w:r>
      <w:r>
        <w:rPr>
          <w:rStyle w:val="69"/>
          <w:lang w:eastAsia="ko-KR"/>
        </w:rPr>
        <w:t>u</w:t>
      </w:r>
      <w:r>
        <w:rPr>
          <w:rStyle w:val="69"/>
        </w:rPr>
        <w:t xml:space="preserve">nit (CU) </w:t>
      </w:r>
      <w:r>
        <w:rPr>
          <w:rStyle w:val="69"/>
          <w:lang w:eastAsia="ko-KR"/>
        </w:rPr>
        <w:t xml:space="preserve">and coding tree </w:t>
      </w:r>
      <w:r>
        <w:rPr>
          <w:rStyle w:val="69"/>
        </w:rPr>
        <w:t>structure</w:t>
      </w:r>
      <w:r>
        <w:tab/>
      </w:r>
      <w:r>
        <w:fldChar w:fldCharType="begin"/>
      </w:r>
      <w:r>
        <w:instrText xml:space="preserve"> PAGEREF _Toc52445995 \h </w:instrText>
      </w:r>
      <w:r>
        <w:fldChar w:fldCharType="separate"/>
      </w:r>
      <w:r>
        <w:t>10</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"_Toc52445996" </w:instrText>
      </w:r>
      <w:r>
        <w:fldChar w:fldCharType="separate"/>
      </w:r>
      <w:r>
        <w:rPr>
          <w:rStyle w:val="69"/>
        </w:rPr>
        <w:t>4.2.4</w:t>
      </w:r>
      <w:r>
        <w:rPr>
          <w:rFonts w:asciiTheme="minorHAnsi" w:hAnsiTheme="minorHAnsi" w:eastAsiaTheme="minorEastAsia" w:cstheme="minorBidi"/>
          <w:sz w:val="22"/>
          <w:szCs w:val="22"/>
          <w:lang w:val="en-AU" w:eastAsia="en-AU"/>
        </w:rPr>
        <w:tab/>
      </w:r>
      <w:r>
        <w:rPr>
          <w:rStyle w:val="69"/>
        </w:rPr>
        <w:t xml:space="preserve">Prediction </w:t>
      </w:r>
      <w:r>
        <w:rPr>
          <w:rStyle w:val="69"/>
          <w:lang w:eastAsia="ko-KR"/>
        </w:rPr>
        <w:t>u</w:t>
      </w:r>
      <w:r>
        <w:rPr>
          <w:rStyle w:val="69"/>
        </w:rPr>
        <w:t>nit (PU) structure</w:t>
      </w:r>
      <w:r>
        <w:tab/>
      </w:r>
      <w:r>
        <w:fldChar w:fldCharType="begin"/>
      </w:r>
      <w:r>
        <w:instrText xml:space="preserve"> PAGEREF _Toc52445996 \h </w:instrText>
      </w:r>
      <w:r>
        <w:fldChar w:fldCharType="separate"/>
      </w:r>
      <w:r>
        <w:t>11</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"_Toc52445997" </w:instrText>
      </w:r>
      <w:r>
        <w:fldChar w:fldCharType="separate"/>
      </w:r>
      <w:r>
        <w:rPr>
          <w:rStyle w:val="69"/>
        </w:rPr>
        <w:t>4.2.5</w:t>
      </w:r>
      <w:r>
        <w:rPr>
          <w:rFonts w:asciiTheme="minorHAnsi" w:hAnsiTheme="minorHAnsi" w:eastAsiaTheme="minorEastAsia" w:cstheme="minorBidi"/>
          <w:sz w:val="22"/>
          <w:szCs w:val="22"/>
          <w:lang w:val="en-AU" w:eastAsia="en-AU"/>
        </w:rPr>
        <w:tab/>
      </w:r>
      <w:r>
        <w:rPr>
          <w:rStyle w:val="69"/>
        </w:rPr>
        <w:t xml:space="preserve">Transform </w:t>
      </w:r>
      <w:r>
        <w:rPr>
          <w:rStyle w:val="69"/>
          <w:lang w:eastAsia="ko-KR"/>
        </w:rPr>
        <w:t>u</w:t>
      </w:r>
      <w:r>
        <w:rPr>
          <w:rStyle w:val="69"/>
        </w:rPr>
        <w:t xml:space="preserve">nit (TU) </w:t>
      </w:r>
      <w:r>
        <w:rPr>
          <w:rStyle w:val="69"/>
          <w:lang w:eastAsia="ko-KR"/>
        </w:rPr>
        <w:t xml:space="preserve">and transform tree </w:t>
      </w:r>
      <w:r>
        <w:rPr>
          <w:rStyle w:val="69"/>
        </w:rPr>
        <w:t>structure</w:t>
      </w:r>
      <w:r>
        <w:tab/>
      </w:r>
      <w:r>
        <w:fldChar w:fldCharType="begin"/>
      </w:r>
      <w:r>
        <w:instrText xml:space="preserve"> PAGEREF _Toc52445997 \h </w:instrText>
      </w:r>
      <w:r>
        <w:fldChar w:fldCharType="separate"/>
      </w:r>
      <w:r>
        <w:t>12</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"_Toc52445998" </w:instrText>
      </w:r>
      <w:r>
        <w:fldChar w:fldCharType="separate"/>
      </w:r>
      <w:r>
        <w:rPr>
          <w:rStyle w:val="69"/>
        </w:rPr>
        <w:t>4.3</w:t>
      </w:r>
      <w:r>
        <w:rPr>
          <w:rFonts w:asciiTheme="minorHAnsi" w:hAnsiTheme="minorHAnsi" w:eastAsiaTheme="minorEastAsia" w:cstheme="minorBidi"/>
          <w:sz w:val="22"/>
          <w:szCs w:val="22"/>
          <w:lang w:val="en-AU" w:eastAsia="en-AU"/>
        </w:rPr>
        <w:tab/>
      </w:r>
      <w:r>
        <w:rPr>
          <w:rStyle w:val="69"/>
        </w:rPr>
        <w:t>Intra prediction</w:t>
      </w:r>
      <w:r>
        <w:tab/>
      </w:r>
      <w:r>
        <w:fldChar w:fldCharType="begin"/>
      </w:r>
      <w:r>
        <w:instrText xml:space="preserve"> PAGEREF _Toc52445998 \h </w:instrText>
      </w:r>
      <w:r>
        <w:fldChar w:fldCharType="separate"/>
      </w:r>
      <w:r>
        <w:t>12</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"_Toc52445999" </w:instrText>
      </w:r>
      <w:r>
        <w:fldChar w:fldCharType="separate"/>
      </w:r>
      <w:r>
        <w:rPr>
          <w:rStyle w:val="69"/>
        </w:rPr>
        <w:t>4.3.1</w:t>
      </w:r>
      <w:r>
        <w:rPr>
          <w:rFonts w:asciiTheme="minorHAnsi" w:hAnsiTheme="minorHAnsi" w:eastAsiaTheme="minorEastAsia" w:cstheme="minorBidi"/>
          <w:sz w:val="22"/>
          <w:szCs w:val="22"/>
          <w:lang w:val="en-AU" w:eastAsia="en-AU"/>
        </w:rPr>
        <w:tab/>
      </w:r>
      <w:r>
        <w:rPr>
          <w:rStyle w:val="69"/>
          <w:rFonts w:eastAsia="MS Mincho"/>
          <w:lang w:eastAsia="ja-JP"/>
        </w:rPr>
        <w:t xml:space="preserve">Prediction </w:t>
      </w:r>
      <w:r>
        <w:rPr>
          <w:rStyle w:val="69"/>
          <w:lang w:eastAsia="ko-KR"/>
        </w:rPr>
        <w:t>m</w:t>
      </w:r>
      <w:r>
        <w:rPr>
          <w:rStyle w:val="69"/>
          <w:rFonts w:eastAsia="MS Mincho"/>
          <w:lang w:eastAsia="ja-JP"/>
        </w:rPr>
        <w:t>odes</w:t>
      </w:r>
      <w:r>
        <w:tab/>
      </w:r>
      <w:r>
        <w:fldChar w:fldCharType="begin"/>
      </w:r>
      <w:r>
        <w:instrText xml:space="preserve"> PAGEREF _Toc52445999 \h </w:instrText>
      </w:r>
      <w:r>
        <w:fldChar w:fldCharType="separate"/>
      </w:r>
      <w:r>
        <w:t>12</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"_Toc52446000" </w:instrText>
      </w:r>
      <w:r>
        <w:fldChar w:fldCharType="separate"/>
      </w:r>
      <w:r>
        <w:rPr>
          <w:rStyle w:val="69"/>
          <w:rFonts w:eastAsia="MS Mincho"/>
          <w:lang w:eastAsia="ja-JP"/>
        </w:rPr>
        <w:t>4.3.2</w:t>
      </w:r>
      <w:r>
        <w:rPr>
          <w:rFonts w:asciiTheme="minorHAnsi" w:hAnsiTheme="minorHAnsi" w:eastAsiaTheme="minorEastAsia" w:cstheme="minorBidi"/>
          <w:sz w:val="22"/>
          <w:szCs w:val="22"/>
          <w:lang w:val="en-AU" w:eastAsia="en-AU"/>
        </w:rPr>
        <w:tab/>
      </w:r>
      <w:r>
        <w:rPr>
          <w:rStyle w:val="69"/>
          <w:rFonts w:eastAsia="MS Mincho"/>
          <w:lang w:eastAsia="ja-JP"/>
        </w:rPr>
        <w:t>Filtering of neighbouring samples</w:t>
      </w:r>
      <w:r>
        <w:tab/>
      </w:r>
      <w:r>
        <w:fldChar w:fldCharType="begin"/>
      </w:r>
      <w:r>
        <w:instrText xml:space="preserve"> PAGEREF _Toc52446000 \h </w:instrText>
      </w:r>
      <w:r>
        <w:fldChar w:fldCharType="separate"/>
      </w:r>
      <w:r>
        <w:t>14</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"_Toc52446001" </w:instrText>
      </w:r>
      <w:r>
        <w:fldChar w:fldCharType="separate"/>
      </w:r>
      <w:r>
        <w:rPr>
          <w:rStyle w:val="69"/>
          <w:lang w:val="en-AU" w:eastAsia="ko-KR"/>
        </w:rPr>
        <w:t>4.3.3</w:t>
      </w:r>
      <w:r>
        <w:rPr>
          <w:rFonts w:asciiTheme="minorHAnsi" w:hAnsiTheme="minorHAnsi" w:eastAsiaTheme="minorEastAsia" w:cstheme="minorBidi"/>
          <w:sz w:val="22"/>
          <w:szCs w:val="22"/>
          <w:lang w:val="en-AU" w:eastAsia="en-AU"/>
        </w:rPr>
        <w:tab/>
      </w:r>
      <w:r>
        <w:rPr>
          <w:rStyle w:val="69"/>
          <w:lang w:val="en-AU" w:eastAsia="ko-KR"/>
        </w:rPr>
        <w:t>Intra boundary filter</w:t>
      </w:r>
      <w:r>
        <w:tab/>
      </w:r>
      <w:r>
        <w:fldChar w:fldCharType="begin"/>
      </w:r>
      <w:r>
        <w:instrText xml:space="preserve"> PAGEREF _Toc52446001 \h </w:instrText>
      </w:r>
      <w:r>
        <w:fldChar w:fldCharType="separate"/>
      </w:r>
      <w:r>
        <w:t>14</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"_Toc52446002" </w:instrText>
      </w:r>
      <w:r>
        <w:fldChar w:fldCharType="separate"/>
      </w:r>
      <w:r>
        <w:rPr>
          <w:rStyle w:val="69"/>
        </w:rPr>
        <w:t>4.3.4</w:t>
      </w:r>
      <w:r>
        <w:rPr>
          <w:rFonts w:asciiTheme="minorHAnsi" w:hAnsiTheme="minorHAnsi" w:eastAsiaTheme="minorEastAsia" w:cstheme="minorBidi"/>
          <w:sz w:val="22"/>
          <w:szCs w:val="22"/>
          <w:lang w:val="en-AU" w:eastAsia="en-AU"/>
        </w:rPr>
        <w:tab/>
      </w:r>
      <w:r>
        <w:rPr>
          <w:rStyle w:val="69"/>
        </w:rPr>
        <w:t>4:2:2 chroma format</w:t>
      </w:r>
      <w:r>
        <w:rPr>
          <w:rStyle w:val="69"/>
          <w:lang w:val="en-AU"/>
        </w:rPr>
        <w:t xml:space="preserve"> mode adjustment</w:t>
      </w:r>
      <w:r>
        <w:tab/>
      </w:r>
      <w:r>
        <w:fldChar w:fldCharType="begin"/>
      </w:r>
      <w:r>
        <w:instrText xml:space="preserve"> PAGEREF _Toc52446002 \h </w:instrText>
      </w:r>
      <w:r>
        <w:fldChar w:fldCharType="separate"/>
      </w:r>
      <w:r>
        <w:t>15</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"_Toc52446003" </w:instrText>
      </w:r>
      <w:r>
        <w:fldChar w:fldCharType="separate"/>
      </w:r>
      <w:r>
        <w:rPr>
          <w:rStyle w:val="69"/>
        </w:rPr>
        <w:t>4.4</w:t>
      </w:r>
      <w:r>
        <w:rPr>
          <w:rFonts w:asciiTheme="minorHAnsi" w:hAnsiTheme="minorHAnsi" w:eastAsiaTheme="minorEastAsia" w:cstheme="minorBidi"/>
          <w:sz w:val="22"/>
          <w:szCs w:val="22"/>
          <w:lang w:val="en-AU" w:eastAsia="en-AU"/>
        </w:rPr>
        <w:tab/>
      </w:r>
      <w:r>
        <w:rPr>
          <w:rStyle w:val="69"/>
        </w:rPr>
        <w:t>Inter prediction</w:t>
      </w:r>
      <w:r>
        <w:tab/>
      </w:r>
      <w:r>
        <w:fldChar w:fldCharType="begin"/>
      </w:r>
      <w:r>
        <w:instrText xml:space="preserve"> PAGEREF _Toc52446003 \h </w:instrText>
      </w:r>
      <w:r>
        <w:fldChar w:fldCharType="separate"/>
      </w:r>
      <w:r>
        <w:t>17</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"_Toc52446004" </w:instrText>
      </w:r>
      <w:r>
        <w:fldChar w:fldCharType="separate"/>
      </w:r>
      <w:r>
        <w:rPr>
          <w:rStyle w:val="69"/>
          <w:rFonts w:eastAsia="MS Mincho"/>
          <w:lang w:eastAsia="ja-JP"/>
        </w:rPr>
        <w:t>4.4.1</w:t>
      </w:r>
      <w:r>
        <w:rPr>
          <w:rFonts w:asciiTheme="minorHAnsi" w:hAnsiTheme="minorHAnsi" w:eastAsiaTheme="minorEastAsia" w:cstheme="minorBidi"/>
          <w:sz w:val="22"/>
          <w:szCs w:val="22"/>
          <w:lang w:val="en-AU" w:eastAsia="en-AU"/>
        </w:rPr>
        <w:tab/>
      </w:r>
      <w:r>
        <w:rPr>
          <w:rStyle w:val="69"/>
          <w:rFonts w:eastAsia="MS Mincho"/>
          <w:lang w:eastAsia="ja-JP"/>
        </w:rPr>
        <w:t>Prediction modes</w:t>
      </w:r>
      <w:r>
        <w:tab/>
      </w:r>
      <w:r>
        <w:fldChar w:fldCharType="begin"/>
      </w:r>
      <w:r>
        <w:instrText xml:space="preserve"> PAGEREF _Toc52446004 \h </w:instrText>
      </w:r>
      <w:r>
        <w:fldChar w:fldCharType="separate"/>
      </w:r>
      <w:r>
        <w:t>17</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"_Toc52446005" </w:instrText>
      </w:r>
      <w:r>
        <w:fldChar w:fldCharType="separate"/>
      </w:r>
      <w:r>
        <w:rPr>
          <w:rStyle w:val="69"/>
          <w:lang w:eastAsia="ko-KR"/>
        </w:rPr>
        <w:t>4.4.2</w:t>
      </w:r>
      <w:r>
        <w:rPr>
          <w:rFonts w:asciiTheme="minorHAnsi" w:hAnsiTheme="minorHAnsi" w:eastAsiaTheme="minorEastAsia" w:cstheme="minorBidi"/>
          <w:sz w:val="22"/>
          <w:szCs w:val="22"/>
          <w:lang w:val="en-AU" w:eastAsia="en-AU"/>
        </w:rPr>
        <w:tab/>
      </w:r>
      <w:r>
        <w:rPr>
          <w:rStyle w:val="69"/>
          <w:lang w:eastAsia="ko-KR"/>
        </w:rPr>
        <w:t>Motion vector prediction</w:t>
      </w:r>
      <w:r>
        <w:tab/>
      </w:r>
      <w:r>
        <w:fldChar w:fldCharType="begin"/>
      </w:r>
      <w:r>
        <w:instrText xml:space="preserve"> PAGEREF _Toc52446005 \h </w:instrText>
      </w:r>
      <w:r>
        <w:fldChar w:fldCharType="separate"/>
      </w:r>
      <w:r>
        <w:t>21</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"_Toc52446006" </w:instrText>
      </w:r>
      <w:r>
        <w:fldChar w:fldCharType="separate"/>
      </w:r>
      <w:r>
        <w:rPr>
          <w:rStyle w:val="69"/>
          <w:lang w:eastAsia="ko-KR"/>
        </w:rPr>
        <w:t>4.4.3</w:t>
      </w:r>
      <w:r>
        <w:rPr>
          <w:rFonts w:asciiTheme="minorHAnsi" w:hAnsiTheme="minorHAnsi" w:eastAsiaTheme="minorEastAsia" w:cstheme="minorBidi"/>
          <w:sz w:val="22"/>
          <w:szCs w:val="22"/>
          <w:lang w:val="en-AU" w:eastAsia="en-AU"/>
        </w:rPr>
        <w:tab/>
      </w:r>
      <w:r>
        <w:rPr>
          <w:rStyle w:val="69"/>
          <w:lang w:eastAsia="ko-KR"/>
        </w:rPr>
        <w:t>Interpolation filter</w:t>
      </w:r>
      <w:r>
        <w:tab/>
      </w:r>
      <w:r>
        <w:fldChar w:fldCharType="begin"/>
      </w:r>
      <w:r>
        <w:instrText xml:space="preserve"> PAGEREF _Toc52446006 \h </w:instrText>
      </w:r>
      <w:r>
        <w:fldChar w:fldCharType="separate"/>
      </w:r>
      <w:r>
        <w:t>22</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"_Toc52446007" </w:instrText>
      </w:r>
      <w:r>
        <w:fldChar w:fldCharType="separate"/>
      </w:r>
      <w:r>
        <w:rPr>
          <w:rStyle w:val="69"/>
          <w:lang w:eastAsia="ko-KR"/>
        </w:rPr>
        <w:t>4.4.4</w:t>
      </w:r>
      <w:r>
        <w:rPr>
          <w:rFonts w:asciiTheme="minorHAnsi" w:hAnsiTheme="minorHAnsi" w:eastAsiaTheme="minorEastAsia" w:cstheme="minorBidi"/>
          <w:sz w:val="22"/>
          <w:szCs w:val="22"/>
          <w:lang w:val="en-AU" w:eastAsia="en-AU"/>
        </w:rPr>
        <w:tab/>
      </w:r>
      <w:r>
        <w:rPr>
          <w:rStyle w:val="69"/>
          <w:rFonts w:eastAsia="MS Mincho"/>
          <w:lang w:eastAsia="ja-JP"/>
        </w:rPr>
        <w:t>Weighted Prediction</w:t>
      </w:r>
      <w:r>
        <w:tab/>
      </w:r>
      <w:r>
        <w:fldChar w:fldCharType="begin"/>
      </w:r>
      <w:r>
        <w:instrText xml:space="preserve"> PAGEREF _Toc52446007 \h </w:instrText>
      </w:r>
      <w:r>
        <w:fldChar w:fldCharType="separate"/>
      </w:r>
      <w:r>
        <w:t>23</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"_Toc52446008" </w:instrText>
      </w:r>
      <w:r>
        <w:fldChar w:fldCharType="separate"/>
      </w:r>
      <w:r>
        <w:rPr>
          <w:rStyle w:val="69"/>
          <w:lang w:eastAsia="ko-KR"/>
        </w:rPr>
        <w:t>4.5</w:t>
      </w:r>
      <w:r>
        <w:rPr>
          <w:rFonts w:asciiTheme="minorHAnsi" w:hAnsiTheme="minorHAnsi" w:eastAsiaTheme="minorEastAsia" w:cstheme="minorBidi"/>
          <w:sz w:val="22"/>
          <w:szCs w:val="22"/>
          <w:lang w:val="en-AU" w:eastAsia="en-AU"/>
        </w:rPr>
        <w:tab/>
      </w:r>
      <w:r>
        <w:rPr>
          <w:rStyle w:val="69"/>
        </w:rPr>
        <w:t xml:space="preserve">Transform and </w:t>
      </w:r>
      <w:r>
        <w:rPr>
          <w:rStyle w:val="69"/>
          <w:lang w:eastAsia="ko-KR"/>
        </w:rPr>
        <w:t>q</w:t>
      </w:r>
      <w:r>
        <w:rPr>
          <w:rStyle w:val="69"/>
        </w:rPr>
        <w:t>uantization</w:t>
      </w:r>
      <w:r>
        <w:rPr>
          <w:rStyle w:val="69"/>
          <w:lang w:eastAsia="ko-KR"/>
        </w:rPr>
        <w:t xml:space="preserve"> (scaling)</w:t>
      </w:r>
      <w:r>
        <w:tab/>
      </w:r>
      <w:r>
        <w:fldChar w:fldCharType="begin"/>
      </w:r>
      <w:r>
        <w:instrText xml:space="preserve"> PAGEREF _Toc52446008 \h </w:instrText>
      </w:r>
      <w:r>
        <w:fldChar w:fldCharType="separate"/>
      </w:r>
      <w:r>
        <w:t>24</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"_Toc52446009" </w:instrText>
      </w:r>
      <w:r>
        <w:fldChar w:fldCharType="separate"/>
      </w:r>
      <w:r>
        <w:rPr>
          <w:rStyle w:val="69"/>
        </w:rPr>
        <w:t>4.5.1</w:t>
      </w:r>
      <w:r>
        <w:rPr>
          <w:rFonts w:asciiTheme="minorHAnsi" w:hAnsiTheme="minorHAnsi" w:eastAsiaTheme="minorEastAsia" w:cstheme="minorBidi"/>
          <w:sz w:val="22"/>
          <w:szCs w:val="22"/>
          <w:lang w:val="en-AU" w:eastAsia="en-AU"/>
        </w:rPr>
        <w:tab/>
      </w:r>
      <w:r>
        <w:rPr>
          <w:rStyle w:val="69"/>
          <w:lang w:eastAsia="ko-KR"/>
        </w:rPr>
        <w:t>Inverse transforms</w:t>
      </w:r>
      <w:r>
        <w:tab/>
      </w:r>
      <w:r>
        <w:fldChar w:fldCharType="begin"/>
      </w:r>
      <w:r>
        <w:instrText xml:space="preserve"> PAGEREF _Toc52446009 \h </w:instrText>
      </w:r>
      <w:r>
        <w:fldChar w:fldCharType="separate"/>
      </w:r>
      <w:r>
        <w:t>24</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"_Toc52446010" </w:instrText>
      </w:r>
      <w:r>
        <w:fldChar w:fldCharType="separate"/>
      </w:r>
      <w:r>
        <w:rPr>
          <w:rStyle w:val="69"/>
        </w:rPr>
        <w:t>4.5.2</w:t>
      </w:r>
      <w:r>
        <w:rPr>
          <w:rFonts w:asciiTheme="minorHAnsi" w:hAnsiTheme="minorHAnsi" w:eastAsiaTheme="minorEastAsia" w:cstheme="minorBidi"/>
          <w:sz w:val="22"/>
          <w:szCs w:val="22"/>
          <w:lang w:val="en-AU" w:eastAsia="en-AU"/>
        </w:rPr>
        <w:tab/>
      </w:r>
      <w:r>
        <w:rPr>
          <w:rStyle w:val="69"/>
        </w:rPr>
        <w:t>1D inverse transform matrices</w:t>
      </w:r>
      <w:r>
        <w:tab/>
      </w:r>
      <w:r>
        <w:fldChar w:fldCharType="begin"/>
      </w:r>
      <w:r>
        <w:instrText xml:space="preserve"> PAGEREF _Toc52446010 \h </w:instrText>
      </w:r>
      <w:r>
        <w:fldChar w:fldCharType="separate"/>
      </w:r>
      <w:r>
        <w:t>24</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"_Toc52446011" </w:instrText>
      </w:r>
      <w:r>
        <w:fldChar w:fldCharType="separate"/>
      </w:r>
      <w:r>
        <w:rPr>
          <w:rStyle w:val="69"/>
          <w:lang w:eastAsia="ko-KR"/>
        </w:rPr>
        <w:t>4.5.3</w:t>
      </w:r>
      <w:r>
        <w:rPr>
          <w:rFonts w:asciiTheme="minorHAnsi" w:hAnsiTheme="minorHAnsi" w:eastAsiaTheme="minorEastAsia" w:cstheme="minorBidi"/>
          <w:sz w:val="22"/>
          <w:szCs w:val="22"/>
          <w:lang w:val="en-AU" w:eastAsia="en-AU"/>
        </w:rPr>
        <w:tab/>
      </w:r>
      <w:r>
        <w:rPr>
          <w:rStyle w:val="69"/>
          <w:lang w:eastAsia="ko-KR"/>
        </w:rPr>
        <w:t>Scaling and quantization</w:t>
      </w:r>
      <w:r>
        <w:tab/>
      </w:r>
      <w:r>
        <w:fldChar w:fldCharType="begin"/>
      </w:r>
      <w:r>
        <w:instrText xml:space="preserve"> PAGEREF _Toc52446011 \h </w:instrText>
      </w:r>
      <w:r>
        <w:fldChar w:fldCharType="separate"/>
      </w:r>
      <w:r>
        <w:t>25</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"_Toc52446012" </w:instrText>
      </w:r>
      <w:r>
        <w:fldChar w:fldCharType="separate"/>
      </w:r>
      <w:r>
        <w:rPr>
          <w:rStyle w:val="69"/>
          <w:lang w:eastAsia="ko-KR"/>
        </w:rPr>
        <w:t>4.5.4</w:t>
      </w:r>
      <w:r>
        <w:rPr>
          <w:rFonts w:asciiTheme="minorHAnsi" w:hAnsiTheme="minorHAnsi" w:eastAsiaTheme="minorEastAsia" w:cstheme="minorBidi"/>
          <w:sz w:val="22"/>
          <w:szCs w:val="22"/>
          <w:lang w:val="en-AU" w:eastAsia="en-AU"/>
        </w:rPr>
        <w:tab/>
      </w:r>
      <w:r>
        <w:rPr>
          <w:rStyle w:val="69"/>
          <w:lang w:eastAsia="ko-KR"/>
        </w:rPr>
        <w:t>Scaling lists</w:t>
      </w:r>
      <w:r>
        <w:tab/>
      </w:r>
      <w:r>
        <w:fldChar w:fldCharType="begin"/>
      </w:r>
      <w:r>
        <w:instrText xml:space="preserve"> PAGEREF _Toc52446012 \h </w:instrText>
      </w:r>
      <w:r>
        <w:fldChar w:fldCharType="separate"/>
      </w:r>
      <w:r>
        <w:t>25</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"_Toc52446013" </w:instrText>
      </w:r>
      <w:r>
        <w:fldChar w:fldCharType="separate"/>
      </w:r>
      <w:r>
        <w:rPr>
          <w:rStyle w:val="69"/>
        </w:rPr>
        <w:t>4.5.5</w:t>
      </w:r>
      <w:r>
        <w:rPr>
          <w:rFonts w:asciiTheme="minorHAnsi" w:hAnsiTheme="minorHAnsi" w:eastAsiaTheme="minorEastAsia" w:cstheme="minorBidi"/>
          <w:sz w:val="22"/>
          <w:szCs w:val="22"/>
          <w:lang w:val="en-AU" w:eastAsia="en-AU"/>
        </w:rPr>
        <w:tab/>
      </w:r>
      <w:r>
        <w:rPr>
          <w:rStyle w:val="69"/>
        </w:rPr>
        <w:t>Scaling lists for transform skipped TUs</w:t>
      </w:r>
      <w:r>
        <w:tab/>
      </w:r>
      <w:r>
        <w:fldChar w:fldCharType="begin"/>
      </w:r>
      <w:r>
        <w:instrText xml:space="preserve"> PAGEREF _Toc52446013 \h </w:instrText>
      </w:r>
      <w:r>
        <w:fldChar w:fldCharType="separate"/>
      </w:r>
      <w:r>
        <w:t>26</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"_Toc52446014" </w:instrText>
      </w:r>
      <w:r>
        <w:fldChar w:fldCharType="separate"/>
      </w:r>
      <w:r>
        <w:rPr>
          <w:rStyle w:val="69"/>
          <w:lang w:eastAsia="ko-KR"/>
        </w:rPr>
        <w:t>4.5.6</w:t>
      </w:r>
      <w:r>
        <w:rPr>
          <w:rFonts w:asciiTheme="minorHAnsi" w:hAnsiTheme="minorHAnsi" w:eastAsiaTheme="minorEastAsia" w:cstheme="minorBidi"/>
          <w:sz w:val="22"/>
          <w:szCs w:val="22"/>
          <w:lang w:val="en-AU" w:eastAsia="en-AU"/>
        </w:rPr>
        <w:tab/>
      </w:r>
      <w:r>
        <w:rPr>
          <w:rStyle w:val="69"/>
          <w:lang w:eastAsia="ko-KR"/>
        </w:rPr>
        <w:t>Transform selection for the 4:2:2 chroma format</w:t>
      </w:r>
      <w:r>
        <w:tab/>
      </w:r>
      <w:r>
        <w:fldChar w:fldCharType="begin"/>
      </w:r>
      <w:r>
        <w:instrText xml:space="preserve"> PAGEREF _Toc52446014 \h </w:instrText>
      </w:r>
      <w:r>
        <w:fldChar w:fldCharType="separate"/>
      </w:r>
      <w:r>
        <w:t>26</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"_Toc52446015" </w:instrText>
      </w:r>
      <w:r>
        <w:fldChar w:fldCharType="separate"/>
      </w:r>
      <w:r>
        <w:rPr>
          <w:rStyle w:val="69"/>
          <w:lang w:val="en-AU" w:eastAsia="ko-KR"/>
        </w:rPr>
        <w:t>4.5.7</w:t>
      </w:r>
      <w:r>
        <w:rPr>
          <w:rFonts w:asciiTheme="minorHAnsi" w:hAnsiTheme="minorHAnsi" w:eastAsiaTheme="minorEastAsia" w:cstheme="minorBidi"/>
          <w:sz w:val="22"/>
          <w:szCs w:val="22"/>
          <w:lang w:val="en-AU" w:eastAsia="en-AU"/>
        </w:rPr>
        <w:tab/>
      </w:r>
      <w:r>
        <w:rPr>
          <w:rStyle w:val="69"/>
          <w:lang w:val="en-AU" w:eastAsia="ko-KR"/>
        </w:rPr>
        <w:t>Chroma QP initialization offset table</w:t>
      </w:r>
      <w:r>
        <w:tab/>
      </w:r>
      <w:r>
        <w:fldChar w:fldCharType="begin"/>
      </w:r>
      <w:r>
        <w:instrText xml:space="preserve"> PAGEREF _Toc52446015 \h </w:instrText>
      </w:r>
      <w:r>
        <w:fldChar w:fldCharType="separate"/>
      </w:r>
      <w:r>
        <w:t>26</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"_Toc52446016" </w:instrText>
      </w:r>
      <w:r>
        <w:fldChar w:fldCharType="separate"/>
      </w:r>
      <w:r>
        <w:rPr>
          <w:rStyle w:val="69"/>
          <w:lang w:eastAsia="ko-KR"/>
        </w:rPr>
        <w:t>4.5.8</w:t>
      </w:r>
      <w:r>
        <w:rPr>
          <w:rFonts w:asciiTheme="minorHAnsi" w:hAnsiTheme="minorHAnsi" w:eastAsiaTheme="minorEastAsia" w:cstheme="minorBidi"/>
          <w:sz w:val="22"/>
          <w:szCs w:val="22"/>
          <w:lang w:val="en-AU" w:eastAsia="en-AU"/>
        </w:rPr>
        <w:tab/>
      </w:r>
      <w:r>
        <w:rPr>
          <w:rStyle w:val="69"/>
          <w:lang w:val="en-AU" w:eastAsia="ko-KR"/>
        </w:rPr>
        <w:t>Extended precision processing</w:t>
      </w:r>
      <w:r>
        <w:tab/>
      </w:r>
      <w:r>
        <w:fldChar w:fldCharType="begin"/>
      </w:r>
      <w:r>
        <w:instrText xml:space="preserve"> PAGEREF _Toc52446016 \h </w:instrText>
      </w:r>
      <w:r>
        <w:fldChar w:fldCharType="separate"/>
      </w:r>
      <w:r>
        <w:t>26</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"_Toc52446017" </w:instrText>
      </w:r>
      <w:r>
        <w:fldChar w:fldCharType="separate"/>
      </w:r>
      <w:r>
        <w:rPr>
          <w:rStyle w:val="69"/>
          <w:lang w:val="en-AU" w:eastAsia="ko-KR"/>
        </w:rPr>
        <w:t>4.5.9</w:t>
      </w:r>
      <w:r>
        <w:rPr>
          <w:rFonts w:asciiTheme="minorHAnsi" w:hAnsiTheme="minorHAnsi" w:eastAsiaTheme="minorEastAsia" w:cstheme="minorBidi"/>
          <w:sz w:val="22"/>
          <w:szCs w:val="22"/>
          <w:lang w:val="en-AU" w:eastAsia="en-AU"/>
        </w:rPr>
        <w:tab/>
      </w:r>
      <w:r>
        <w:rPr>
          <w:rStyle w:val="69"/>
          <w:lang w:val="en-AU" w:eastAsia="ko-KR"/>
        </w:rPr>
        <w:t>CU-adaptive chroma QP offset</w:t>
      </w:r>
      <w:r>
        <w:tab/>
      </w:r>
      <w:r>
        <w:fldChar w:fldCharType="begin"/>
      </w:r>
      <w:r>
        <w:instrText xml:space="preserve"> PAGEREF _Toc52446017 \h </w:instrText>
      </w:r>
      <w:r>
        <w:fldChar w:fldCharType="separate"/>
      </w:r>
      <w:r>
        <w:t>27</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"_Toc52446018" </w:instrText>
      </w:r>
      <w:r>
        <w:fldChar w:fldCharType="separate"/>
      </w:r>
      <w:r>
        <w:rPr>
          <w:rStyle w:val="69"/>
        </w:rPr>
        <w:t>4.6</w:t>
      </w:r>
      <w:r>
        <w:rPr>
          <w:rFonts w:asciiTheme="minorHAnsi" w:hAnsiTheme="minorHAnsi" w:eastAsiaTheme="minorEastAsia" w:cstheme="minorBidi"/>
          <w:sz w:val="22"/>
          <w:szCs w:val="22"/>
          <w:lang w:val="en-AU" w:eastAsia="en-AU"/>
        </w:rPr>
        <w:tab/>
      </w:r>
      <w:r>
        <w:rPr>
          <w:rStyle w:val="69"/>
        </w:rPr>
        <w:t>Residual prediction in case of transquant bypass and transform skip</w:t>
      </w:r>
      <w:r>
        <w:tab/>
      </w:r>
      <w:r>
        <w:fldChar w:fldCharType="begin"/>
      </w:r>
      <w:r>
        <w:instrText xml:space="preserve"> PAGEREF _Toc52446018 \h </w:instrText>
      </w:r>
      <w:r>
        <w:fldChar w:fldCharType="separate"/>
      </w:r>
      <w:r>
        <w:t>27</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"_Toc52446019" </w:instrText>
      </w:r>
      <w:r>
        <w:fldChar w:fldCharType="separate"/>
      </w:r>
      <w:r>
        <w:rPr>
          <w:rStyle w:val="69"/>
        </w:rPr>
        <w:t>4.7</w:t>
      </w:r>
      <w:r>
        <w:rPr>
          <w:rFonts w:asciiTheme="minorHAnsi" w:hAnsiTheme="minorHAnsi" w:eastAsiaTheme="minorEastAsia" w:cstheme="minorBidi"/>
          <w:sz w:val="22"/>
          <w:szCs w:val="22"/>
          <w:lang w:val="en-AU" w:eastAsia="en-AU"/>
        </w:rPr>
        <w:tab/>
      </w:r>
      <w:r>
        <w:rPr>
          <w:rStyle w:val="69"/>
        </w:rPr>
        <w:t>Entropy coding</w:t>
      </w:r>
      <w:r>
        <w:tab/>
      </w:r>
      <w:r>
        <w:fldChar w:fldCharType="begin"/>
      </w:r>
      <w:r>
        <w:instrText xml:space="preserve"> PAGEREF _Toc52446019 \h </w:instrText>
      </w:r>
      <w:r>
        <w:fldChar w:fldCharType="separate"/>
      </w:r>
      <w:r>
        <w:t>28</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"_Toc52446020" </w:instrText>
      </w:r>
      <w:r>
        <w:fldChar w:fldCharType="separate"/>
      </w:r>
      <w:r>
        <w:rPr>
          <w:rStyle w:val="69"/>
          <w:lang w:val="en-AU"/>
        </w:rPr>
        <w:t>4.7.1</w:t>
      </w:r>
      <w:r>
        <w:rPr>
          <w:rFonts w:asciiTheme="minorHAnsi" w:hAnsiTheme="minorHAnsi" w:eastAsiaTheme="minorEastAsia" w:cstheme="minorBidi"/>
          <w:sz w:val="22"/>
          <w:szCs w:val="22"/>
          <w:lang w:val="en-AU" w:eastAsia="en-AU"/>
        </w:rPr>
        <w:tab/>
      </w:r>
      <w:r>
        <w:rPr>
          <w:rStyle w:val="69"/>
          <w:lang w:val="en-AU"/>
        </w:rPr>
        <w:t>CABAC alignment</w:t>
      </w:r>
      <w:r>
        <w:tab/>
      </w:r>
      <w:r>
        <w:fldChar w:fldCharType="begin"/>
      </w:r>
      <w:r>
        <w:instrText xml:space="preserve"> PAGEREF _Toc52446020 \h </w:instrText>
      </w:r>
      <w:r>
        <w:fldChar w:fldCharType="separate"/>
      </w:r>
      <w:r>
        <w:t>28</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"_Toc52446021" </w:instrText>
      </w:r>
      <w:r>
        <w:fldChar w:fldCharType="separate"/>
      </w:r>
      <w:r>
        <w:rPr>
          <w:rStyle w:val="69"/>
        </w:rPr>
        <w:t>4.8</w:t>
      </w:r>
      <w:r>
        <w:rPr>
          <w:rFonts w:asciiTheme="minorHAnsi" w:hAnsiTheme="minorHAnsi" w:eastAsiaTheme="minorEastAsia" w:cstheme="minorBidi"/>
          <w:sz w:val="22"/>
          <w:szCs w:val="22"/>
          <w:lang w:val="en-AU" w:eastAsia="en-AU"/>
        </w:rPr>
        <w:tab/>
      </w:r>
      <w:r>
        <w:rPr>
          <w:rStyle w:val="69"/>
          <w:lang w:val="en-CA"/>
        </w:rPr>
        <w:t>Coefficient</w:t>
      </w:r>
      <w:r>
        <w:rPr>
          <w:rStyle w:val="69"/>
        </w:rPr>
        <w:t xml:space="preserve"> Coding</w:t>
      </w:r>
      <w:r>
        <w:tab/>
      </w:r>
      <w:r>
        <w:fldChar w:fldCharType="begin"/>
      </w:r>
      <w:r>
        <w:instrText xml:space="preserve"> PAGEREF _Toc52446021 \h </w:instrText>
      </w:r>
      <w:r>
        <w:fldChar w:fldCharType="separate"/>
      </w:r>
      <w:r>
        <w:t>28</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"_Toc52446022" </w:instrText>
      </w:r>
      <w:r>
        <w:fldChar w:fldCharType="separate"/>
      </w:r>
      <w:r>
        <w:rPr>
          <w:rStyle w:val="69"/>
        </w:rPr>
        <w:t>4.8.1</w:t>
      </w:r>
      <w:r>
        <w:rPr>
          <w:rFonts w:asciiTheme="minorHAnsi" w:hAnsiTheme="minorHAnsi" w:eastAsiaTheme="minorEastAsia" w:cstheme="minorBidi"/>
          <w:sz w:val="22"/>
          <w:szCs w:val="22"/>
          <w:lang w:val="en-AU" w:eastAsia="en-AU"/>
        </w:rPr>
        <w:tab/>
      </w:r>
      <w:r>
        <w:rPr>
          <w:rStyle w:val="69"/>
        </w:rPr>
        <w:t>Transform skip residual rotation</w:t>
      </w:r>
      <w:r>
        <w:tab/>
      </w:r>
      <w:r>
        <w:fldChar w:fldCharType="begin"/>
      </w:r>
      <w:r>
        <w:instrText xml:space="preserve"> PAGEREF _Toc52446022 \h </w:instrText>
      </w:r>
      <w:r>
        <w:fldChar w:fldCharType="separate"/>
      </w:r>
      <w:r>
        <w:t>28</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"_Toc52446023" </w:instrText>
      </w:r>
      <w:r>
        <w:fldChar w:fldCharType="separate"/>
      </w:r>
      <w:r>
        <w:rPr>
          <w:rStyle w:val="69"/>
        </w:rPr>
        <w:t>4.8.2</w:t>
      </w:r>
      <w:r>
        <w:rPr>
          <w:rFonts w:asciiTheme="minorHAnsi" w:hAnsiTheme="minorHAnsi" w:eastAsiaTheme="minorEastAsia" w:cstheme="minorBidi"/>
          <w:sz w:val="22"/>
          <w:szCs w:val="22"/>
          <w:lang w:val="en-AU" w:eastAsia="en-AU"/>
        </w:rPr>
        <w:tab/>
      </w:r>
      <w:r>
        <w:rPr>
          <w:rStyle w:val="69"/>
          <w:lang w:val="en-AU"/>
        </w:rPr>
        <w:t>Significance map context modelling</w:t>
      </w:r>
      <w:r>
        <w:tab/>
      </w:r>
      <w:r>
        <w:fldChar w:fldCharType="begin"/>
      </w:r>
      <w:r>
        <w:instrText xml:space="preserve"> PAGEREF _Toc52446023 \h </w:instrText>
      </w:r>
      <w:r>
        <w:fldChar w:fldCharType="separate"/>
      </w:r>
      <w:r>
        <w:t>28</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"_Toc52446024" </w:instrText>
      </w:r>
      <w:r>
        <w:fldChar w:fldCharType="separate"/>
      </w:r>
      <w:r>
        <w:rPr>
          <w:rStyle w:val="69"/>
        </w:rPr>
        <w:t>4.8.3</w:t>
      </w:r>
      <w:r>
        <w:rPr>
          <w:rFonts w:asciiTheme="minorHAnsi" w:hAnsiTheme="minorHAnsi" w:eastAsiaTheme="minorEastAsia" w:cstheme="minorBidi"/>
          <w:sz w:val="22"/>
          <w:szCs w:val="22"/>
          <w:lang w:val="en-AU" w:eastAsia="en-AU"/>
        </w:rPr>
        <w:tab/>
      </w:r>
      <w:r>
        <w:rPr>
          <w:rStyle w:val="69"/>
          <w:lang w:val="en-AU"/>
        </w:rPr>
        <w:t>Rice parameter adaptation</w:t>
      </w:r>
      <w:r>
        <w:tab/>
      </w:r>
      <w:r>
        <w:fldChar w:fldCharType="begin"/>
      </w:r>
      <w:r>
        <w:instrText xml:space="preserve"> PAGEREF _Toc52446024 \h </w:instrText>
      </w:r>
      <w:r>
        <w:fldChar w:fldCharType="separate"/>
      </w:r>
      <w:r>
        <w:t>28</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"_Toc52446025" </w:instrText>
      </w:r>
      <w:r>
        <w:fldChar w:fldCharType="separate"/>
      </w:r>
      <w:r>
        <w:rPr>
          <w:rStyle w:val="69"/>
          <w:lang w:val="en-AU" w:eastAsia="zh-CN"/>
        </w:rPr>
        <w:t>4.8.4</w:t>
      </w:r>
      <w:r>
        <w:rPr>
          <w:rFonts w:asciiTheme="minorHAnsi" w:hAnsiTheme="minorHAnsi" w:eastAsiaTheme="minorEastAsia" w:cstheme="minorBidi"/>
          <w:sz w:val="22"/>
          <w:szCs w:val="22"/>
          <w:lang w:val="en-AU" w:eastAsia="en-AU"/>
        </w:rPr>
        <w:tab/>
      </w:r>
      <w:r>
        <w:rPr>
          <w:rStyle w:val="69"/>
          <w:lang w:val="en-AU" w:eastAsia="zh-CN"/>
        </w:rPr>
        <w:t>Maximum coeff_abs_level_remaining codeword length restriction</w:t>
      </w:r>
      <w:r>
        <w:tab/>
      </w:r>
      <w:r>
        <w:fldChar w:fldCharType="begin"/>
      </w:r>
      <w:r>
        <w:instrText xml:space="preserve"> PAGEREF _Toc52446025 \h </w:instrText>
      </w:r>
      <w:r>
        <w:fldChar w:fldCharType="separate"/>
      </w:r>
      <w:r>
        <w:t>29</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"_Toc52446026" </w:instrText>
      </w:r>
      <w:r>
        <w:fldChar w:fldCharType="separate"/>
      </w:r>
      <w:r>
        <w:rPr>
          <w:rStyle w:val="69"/>
        </w:rPr>
        <w:t>4.9</w:t>
      </w:r>
      <w:r>
        <w:rPr>
          <w:rFonts w:asciiTheme="minorHAnsi" w:hAnsiTheme="minorHAnsi" w:eastAsiaTheme="minorEastAsia" w:cstheme="minorBidi"/>
          <w:sz w:val="22"/>
          <w:szCs w:val="22"/>
          <w:lang w:val="en-AU" w:eastAsia="en-AU"/>
        </w:rPr>
        <w:tab/>
      </w:r>
      <w:r>
        <w:rPr>
          <w:rStyle w:val="69"/>
        </w:rPr>
        <w:t>Cross-component prediction</w:t>
      </w:r>
      <w:r>
        <w:tab/>
      </w:r>
      <w:r>
        <w:fldChar w:fldCharType="begin"/>
      </w:r>
      <w:r>
        <w:instrText xml:space="preserve"> PAGEREF _Toc52446026 \h </w:instrText>
      </w:r>
      <w:r>
        <w:fldChar w:fldCharType="separate"/>
      </w:r>
      <w:r>
        <w:t>29</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"_Toc52446027" </w:instrText>
      </w:r>
      <w:r>
        <w:fldChar w:fldCharType="separate"/>
      </w:r>
      <w:r>
        <w:rPr>
          <w:rStyle w:val="69"/>
        </w:rPr>
        <w:t>4.10</w:t>
      </w:r>
      <w:r>
        <w:rPr>
          <w:rFonts w:asciiTheme="minorHAnsi" w:hAnsiTheme="minorHAnsi" w:eastAsiaTheme="minorEastAsia" w:cstheme="minorBidi"/>
          <w:sz w:val="22"/>
          <w:szCs w:val="22"/>
          <w:lang w:val="en-AU" w:eastAsia="en-AU"/>
        </w:rPr>
        <w:tab/>
      </w:r>
      <w:r>
        <w:rPr>
          <w:rStyle w:val="69"/>
        </w:rPr>
        <w:t>Loop Filtering</w:t>
      </w:r>
      <w:r>
        <w:tab/>
      </w:r>
      <w:r>
        <w:fldChar w:fldCharType="begin"/>
      </w:r>
      <w:r>
        <w:instrText xml:space="preserve"> PAGEREF _Toc52446027 \h </w:instrText>
      </w:r>
      <w:r>
        <w:fldChar w:fldCharType="separate"/>
      </w:r>
      <w:r>
        <w:t>30</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"_Toc52446028" </w:instrText>
      </w:r>
      <w:r>
        <w:fldChar w:fldCharType="separate"/>
      </w:r>
      <w:r>
        <w:rPr>
          <w:rStyle w:val="69"/>
          <w:lang w:eastAsia="ko-KR"/>
        </w:rPr>
        <w:t>4.10.1</w:t>
      </w:r>
      <w:r>
        <w:rPr>
          <w:rFonts w:asciiTheme="minorHAnsi" w:hAnsiTheme="minorHAnsi" w:eastAsiaTheme="minorEastAsia" w:cstheme="minorBidi"/>
          <w:sz w:val="22"/>
          <w:szCs w:val="22"/>
          <w:lang w:val="en-AU" w:eastAsia="en-AU"/>
        </w:rPr>
        <w:tab/>
      </w:r>
      <w:r>
        <w:rPr>
          <w:rStyle w:val="69"/>
          <w:lang w:eastAsia="ko-KR"/>
        </w:rPr>
        <w:t>Overview of Loop filtering</w:t>
      </w:r>
      <w:r>
        <w:tab/>
      </w:r>
      <w:r>
        <w:fldChar w:fldCharType="begin"/>
      </w:r>
      <w:r>
        <w:instrText xml:space="preserve"> PAGEREF _Toc52446028 \h </w:instrText>
      </w:r>
      <w:r>
        <w:fldChar w:fldCharType="separate"/>
      </w:r>
      <w:r>
        <w:t>30</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"_Toc52446029" </w:instrText>
      </w:r>
      <w:r>
        <w:fldChar w:fldCharType="separate"/>
      </w:r>
      <w:r>
        <w:rPr>
          <w:rStyle w:val="69"/>
        </w:rPr>
        <w:t>4.10.2</w:t>
      </w:r>
      <w:r>
        <w:rPr>
          <w:rFonts w:asciiTheme="minorHAnsi" w:hAnsiTheme="minorHAnsi" w:eastAsiaTheme="minorEastAsia" w:cstheme="minorBidi"/>
          <w:sz w:val="22"/>
          <w:szCs w:val="22"/>
          <w:lang w:val="en-AU" w:eastAsia="en-AU"/>
        </w:rPr>
        <w:tab/>
      </w:r>
      <w:r>
        <w:rPr>
          <w:rStyle w:val="69"/>
          <w:lang w:val="en-AU"/>
        </w:rPr>
        <w:t>Deblocking filter</w:t>
      </w:r>
      <w:r>
        <w:tab/>
      </w:r>
      <w:r>
        <w:fldChar w:fldCharType="begin"/>
      </w:r>
      <w:r>
        <w:instrText xml:space="preserve"> PAGEREF _Toc52446029 \h </w:instrText>
      </w:r>
      <w:r>
        <w:fldChar w:fldCharType="separate"/>
      </w:r>
      <w:r>
        <w:t>30</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"_Toc52446030" </w:instrText>
      </w:r>
      <w:r>
        <w:fldChar w:fldCharType="separate"/>
      </w:r>
      <w:r>
        <w:rPr>
          <w:rStyle w:val="69"/>
          <w:lang w:val="en-AU"/>
        </w:rPr>
        <w:t>4.10.3</w:t>
      </w:r>
      <w:r>
        <w:rPr>
          <w:rFonts w:asciiTheme="minorHAnsi" w:hAnsiTheme="minorHAnsi" w:eastAsiaTheme="minorEastAsia" w:cstheme="minorBidi"/>
          <w:sz w:val="22"/>
          <w:szCs w:val="22"/>
          <w:lang w:val="en-AU" w:eastAsia="en-AU"/>
        </w:rPr>
        <w:tab/>
      </w:r>
      <w:r>
        <w:rPr>
          <w:rStyle w:val="69"/>
          <w:lang w:val="en-AU"/>
        </w:rPr>
        <w:t>Sample adaptive offset filter</w:t>
      </w:r>
      <w:r>
        <w:tab/>
      </w:r>
      <w:r>
        <w:fldChar w:fldCharType="begin"/>
      </w:r>
      <w:r>
        <w:instrText xml:space="preserve"> PAGEREF _Toc52446030 \h </w:instrText>
      </w:r>
      <w:r>
        <w:fldChar w:fldCharType="separate"/>
      </w:r>
      <w:r>
        <w:t>34</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"_Toc52446031" </w:instrText>
      </w:r>
      <w:r>
        <w:fldChar w:fldCharType="separate"/>
      </w:r>
      <w:r>
        <w:rPr>
          <w:rStyle w:val="69"/>
          <w:lang w:eastAsia="ja-JP"/>
        </w:rPr>
        <w:t>4.11</w:t>
      </w:r>
      <w:r>
        <w:rPr>
          <w:rFonts w:asciiTheme="minorHAnsi" w:hAnsiTheme="minorHAnsi" w:eastAsiaTheme="minorEastAsia" w:cstheme="minorBidi"/>
          <w:sz w:val="22"/>
          <w:szCs w:val="22"/>
          <w:lang w:val="en-AU" w:eastAsia="en-AU"/>
        </w:rPr>
        <w:tab/>
      </w:r>
      <w:r>
        <w:rPr>
          <w:rStyle w:val="69"/>
          <w:rFonts w:eastAsia="MS Mincho"/>
          <w:lang w:eastAsia="ja-JP"/>
        </w:rPr>
        <w:t xml:space="preserve">Wavefront </w:t>
      </w:r>
      <w:r>
        <w:rPr>
          <w:rStyle w:val="69"/>
          <w:lang w:eastAsia="ko-KR"/>
        </w:rPr>
        <w:t xml:space="preserve">parallel </w:t>
      </w:r>
      <w:r>
        <w:rPr>
          <w:rStyle w:val="69"/>
          <w:rFonts w:eastAsia="MS Mincho"/>
          <w:lang w:eastAsia="ja-JP"/>
        </w:rPr>
        <w:t>processing</w:t>
      </w:r>
      <w:r>
        <w:tab/>
      </w:r>
      <w:r>
        <w:fldChar w:fldCharType="begin"/>
      </w:r>
      <w:r>
        <w:instrText xml:space="preserve"> PAGEREF _Toc52446031 \h </w:instrText>
      </w:r>
      <w:r>
        <w:fldChar w:fldCharType="separate"/>
      </w:r>
      <w:r>
        <w:t>35</w:t>
      </w:r>
      <w:r>
        <w:fldChar w:fldCharType="end"/>
      </w:r>
      <w:r>
        <w:fldChar w:fldCharType="end"/>
      </w:r>
    </w:p>
    <w:p>
      <w:pPr>
        <w:pStyle w:val="41"/>
        <w:rPr>
          <w:rFonts w:asciiTheme="minorHAnsi" w:hAnsiTheme="minorHAnsi" w:eastAsiaTheme="minorEastAsia" w:cstheme="minorBidi"/>
          <w:sz w:val="22"/>
          <w:szCs w:val="22"/>
          <w:lang w:val="en-AU" w:eastAsia="en-AU"/>
        </w:rPr>
      </w:pPr>
      <w:r>
        <w:fldChar w:fldCharType="begin"/>
      </w:r>
      <w:r>
        <w:instrText xml:space="preserve"> HYPERLINK \l "_Toc52446032" </w:instrText>
      </w:r>
      <w:r>
        <w:fldChar w:fldCharType="separate"/>
      </w:r>
      <w:r>
        <w:rPr>
          <w:rStyle w:val="69"/>
          <w:lang w:val="en-CA"/>
        </w:rPr>
        <w:t>5</w:t>
      </w:r>
      <w:r>
        <w:rPr>
          <w:rFonts w:asciiTheme="minorHAnsi" w:hAnsiTheme="minorHAnsi" w:eastAsiaTheme="minorEastAsia" w:cstheme="minorBidi"/>
          <w:sz w:val="22"/>
          <w:szCs w:val="22"/>
          <w:lang w:val="en-AU" w:eastAsia="en-AU"/>
        </w:rPr>
        <w:tab/>
      </w:r>
      <w:r>
        <w:rPr>
          <w:rStyle w:val="69"/>
        </w:rPr>
        <w:t>Profiles, Levels and Tiers</w:t>
      </w:r>
      <w:r>
        <w:tab/>
      </w:r>
      <w:r>
        <w:fldChar w:fldCharType="begin"/>
      </w:r>
      <w:r>
        <w:instrText xml:space="preserve"> PAGEREF _Toc52446032 \h </w:instrText>
      </w:r>
      <w:r>
        <w:fldChar w:fldCharType="separate"/>
      </w:r>
      <w:r>
        <w:t>36</w:t>
      </w:r>
      <w:r>
        <w:fldChar w:fldCharType="end"/>
      </w:r>
      <w:r>
        <w:fldChar w:fldCharType="end"/>
      </w:r>
    </w:p>
    <w:p>
      <w:pPr>
        <w:pStyle w:val="41"/>
        <w:rPr>
          <w:rFonts w:asciiTheme="minorHAnsi" w:hAnsiTheme="minorHAnsi" w:eastAsiaTheme="minorEastAsia" w:cstheme="minorBidi"/>
          <w:sz w:val="22"/>
          <w:szCs w:val="22"/>
          <w:lang w:val="en-AU" w:eastAsia="en-AU"/>
        </w:rPr>
      </w:pPr>
      <w:r>
        <w:fldChar w:fldCharType="begin"/>
      </w:r>
      <w:r>
        <w:instrText xml:space="preserve"> HYPERLINK \l "_Toc52446033" </w:instrText>
      </w:r>
      <w:r>
        <w:fldChar w:fldCharType="separate"/>
      </w:r>
      <w:r>
        <w:rPr>
          <w:rStyle w:val="69"/>
          <w:lang w:val="en-CA"/>
        </w:rPr>
        <w:t>6</w:t>
      </w:r>
      <w:r>
        <w:rPr>
          <w:rFonts w:asciiTheme="minorHAnsi" w:hAnsiTheme="minorHAnsi" w:eastAsiaTheme="minorEastAsia" w:cstheme="minorBidi"/>
          <w:sz w:val="22"/>
          <w:szCs w:val="22"/>
          <w:lang w:val="en-AU" w:eastAsia="en-AU"/>
        </w:rPr>
        <w:tab/>
      </w:r>
      <w:r>
        <w:rPr>
          <w:rStyle w:val="69"/>
        </w:rPr>
        <w:t xml:space="preserve">Description of </w:t>
      </w:r>
      <w:r>
        <w:rPr>
          <w:rStyle w:val="69"/>
          <w:lang w:val="en-AU"/>
        </w:rPr>
        <w:t xml:space="preserve">the </w:t>
      </w:r>
      <w:r>
        <w:rPr>
          <w:rStyle w:val="69"/>
        </w:rPr>
        <w:t>HM encoder and encoding methods</w:t>
      </w:r>
      <w:r>
        <w:tab/>
      </w:r>
      <w:r>
        <w:fldChar w:fldCharType="begin"/>
      </w:r>
      <w:r>
        <w:instrText xml:space="preserve"> PAGEREF _Toc52446033 \h </w:instrText>
      </w:r>
      <w:r>
        <w:fldChar w:fldCharType="separate"/>
      </w:r>
      <w:r>
        <w:t>36</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"_Toc52446034" </w:instrText>
      </w:r>
      <w:r>
        <w:fldChar w:fldCharType="separate"/>
      </w:r>
      <w:r>
        <w:rPr>
          <w:rStyle w:val="69"/>
          <w:rFonts w:eastAsia="MS Mincho"/>
          <w:lang w:eastAsia="ja-JP"/>
        </w:rPr>
        <w:t>6.1</w:t>
      </w:r>
      <w:r>
        <w:rPr>
          <w:rFonts w:asciiTheme="minorHAnsi" w:hAnsiTheme="minorHAnsi" w:eastAsiaTheme="minorEastAsia" w:cstheme="minorBidi"/>
          <w:sz w:val="22"/>
          <w:szCs w:val="22"/>
          <w:lang w:val="en-AU" w:eastAsia="en-AU"/>
        </w:rPr>
        <w:tab/>
      </w:r>
      <w:r>
        <w:rPr>
          <w:rStyle w:val="69"/>
          <w:rFonts w:eastAsia="MS Mincho"/>
          <w:lang w:eastAsia="ja-JP"/>
        </w:rPr>
        <w:t>Encoder configurations</w:t>
      </w:r>
      <w:r>
        <w:tab/>
      </w:r>
      <w:r>
        <w:fldChar w:fldCharType="begin"/>
      </w:r>
      <w:r>
        <w:instrText xml:space="preserve"> PAGEREF _Toc52446034 \h </w:instrText>
      </w:r>
      <w:r>
        <w:fldChar w:fldCharType="separate"/>
      </w:r>
      <w:r>
        <w:t>37</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"_Toc52446035" </w:instrText>
      </w:r>
      <w:r>
        <w:fldChar w:fldCharType="separate"/>
      </w:r>
      <w:r>
        <w:rPr>
          <w:rStyle w:val="69"/>
          <w:rFonts w:eastAsia="MS Mincho"/>
          <w:lang w:eastAsia="ja-JP"/>
        </w:rPr>
        <w:t>6.1.1</w:t>
      </w:r>
      <w:r>
        <w:rPr>
          <w:rFonts w:asciiTheme="minorHAnsi" w:hAnsiTheme="minorHAnsi" w:eastAsiaTheme="minorEastAsia" w:cstheme="minorBidi"/>
          <w:sz w:val="22"/>
          <w:szCs w:val="22"/>
          <w:lang w:val="en-AU" w:eastAsia="en-AU"/>
        </w:rPr>
        <w:tab/>
      </w:r>
      <w:r>
        <w:rPr>
          <w:rStyle w:val="69"/>
          <w:rFonts w:eastAsia="MS Mincho"/>
          <w:lang w:eastAsia="ja-JP"/>
        </w:rPr>
        <w:t xml:space="preserve">Overview of </w:t>
      </w:r>
      <w:r>
        <w:rPr>
          <w:rStyle w:val="69"/>
          <w:lang w:eastAsia="ko-KR"/>
        </w:rPr>
        <w:t>e</w:t>
      </w:r>
      <w:r>
        <w:rPr>
          <w:rStyle w:val="69"/>
          <w:rFonts w:eastAsia="MS Mincho"/>
          <w:lang w:eastAsia="ja-JP"/>
        </w:rPr>
        <w:t xml:space="preserve">ncoder </w:t>
      </w:r>
      <w:r>
        <w:rPr>
          <w:rStyle w:val="69"/>
          <w:lang w:eastAsia="ko-KR"/>
        </w:rPr>
        <w:t>c</w:t>
      </w:r>
      <w:r>
        <w:rPr>
          <w:rStyle w:val="69"/>
          <w:rFonts w:eastAsia="MS Mincho"/>
          <w:lang w:eastAsia="ja-JP"/>
        </w:rPr>
        <w:t>onfigurations</w:t>
      </w:r>
      <w:r>
        <w:tab/>
      </w:r>
      <w:r>
        <w:fldChar w:fldCharType="begin"/>
      </w:r>
      <w:r>
        <w:instrText xml:space="preserve"> PAGEREF _Toc52446035 \h </w:instrText>
      </w:r>
      <w:r>
        <w:fldChar w:fldCharType="separate"/>
      </w:r>
      <w:r>
        <w:t>37</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"_Toc52446036" </w:instrText>
      </w:r>
      <w:r>
        <w:fldChar w:fldCharType="separate"/>
      </w:r>
      <w:r>
        <w:rPr>
          <w:rStyle w:val="69"/>
          <w:rFonts w:eastAsia="MS Mincho"/>
          <w:lang w:eastAsia="ja-JP"/>
        </w:rPr>
        <w:t>6.1.2</w:t>
      </w:r>
      <w:r>
        <w:rPr>
          <w:rFonts w:asciiTheme="minorHAnsi" w:hAnsiTheme="minorHAnsi" w:eastAsiaTheme="minorEastAsia" w:cstheme="minorBidi"/>
          <w:sz w:val="22"/>
          <w:szCs w:val="22"/>
          <w:lang w:val="en-AU" w:eastAsia="en-AU"/>
        </w:rPr>
        <w:tab/>
      </w:r>
      <w:r>
        <w:rPr>
          <w:rStyle w:val="69"/>
          <w:rFonts w:eastAsia="MS Mincho"/>
          <w:lang w:eastAsia="ja-JP"/>
        </w:rPr>
        <w:t>Intra-only configuration</w:t>
      </w:r>
      <w:r>
        <w:tab/>
      </w:r>
      <w:r>
        <w:fldChar w:fldCharType="begin"/>
      </w:r>
      <w:r>
        <w:instrText xml:space="preserve"> PAGEREF _Toc52446036 \h </w:instrText>
      </w:r>
      <w:r>
        <w:fldChar w:fldCharType="separate"/>
      </w:r>
      <w:r>
        <w:t>37</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"_Toc52446037" </w:instrText>
      </w:r>
      <w:r>
        <w:fldChar w:fldCharType="separate"/>
      </w:r>
      <w:r>
        <w:rPr>
          <w:rStyle w:val="69"/>
          <w:rFonts w:eastAsia="MS Mincho"/>
          <w:lang w:eastAsia="ja-JP"/>
        </w:rPr>
        <w:t>6.1.3</w:t>
      </w:r>
      <w:r>
        <w:rPr>
          <w:rFonts w:asciiTheme="minorHAnsi" w:hAnsiTheme="minorHAnsi" w:eastAsiaTheme="minorEastAsia" w:cstheme="minorBidi"/>
          <w:sz w:val="22"/>
          <w:szCs w:val="22"/>
          <w:lang w:val="en-AU" w:eastAsia="en-AU"/>
        </w:rPr>
        <w:tab/>
      </w:r>
      <w:r>
        <w:rPr>
          <w:rStyle w:val="69"/>
          <w:rFonts w:eastAsia="MS Mincho"/>
          <w:lang w:eastAsia="ja-JP"/>
        </w:rPr>
        <w:t>Low-delay configurations</w:t>
      </w:r>
      <w:r>
        <w:tab/>
      </w:r>
      <w:r>
        <w:fldChar w:fldCharType="begin"/>
      </w:r>
      <w:r>
        <w:instrText xml:space="preserve"> PAGEREF _Toc52446037 \h </w:instrText>
      </w:r>
      <w:r>
        <w:fldChar w:fldCharType="separate"/>
      </w:r>
      <w:r>
        <w:t>37</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"_Toc52446038" </w:instrText>
      </w:r>
      <w:r>
        <w:fldChar w:fldCharType="separate"/>
      </w:r>
      <w:r>
        <w:rPr>
          <w:rStyle w:val="69"/>
          <w:rFonts w:eastAsia="MS Mincho"/>
          <w:lang w:eastAsia="ja-JP"/>
        </w:rPr>
        <w:t>6.1.4</w:t>
      </w:r>
      <w:r>
        <w:rPr>
          <w:rFonts w:asciiTheme="minorHAnsi" w:hAnsiTheme="minorHAnsi" w:eastAsiaTheme="minorEastAsia" w:cstheme="minorBidi"/>
          <w:sz w:val="22"/>
          <w:szCs w:val="22"/>
          <w:lang w:val="en-AU" w:eastAsia="en-AU"/>
        </w:rPr>
        <w:tab/>
      </w:r>
      <w:r>
        <w:rPr>
          <w:rStyle w:val="69"/>
          <w:rFonts w:eastAsia="MS Mincho"/>
          <w:lang w:eastAsia="ja-JP"/>
        </w:rPr>
        <w:t>Random access configuration</w:t>
      </w:r>
      <w:r>
        <w:tab/>
      </w:r>
      <w:r>
        <w:fldChar w:fldCharType="begin"/>
      </w:r>
      <w:r>
        <w:instrText xml:space="preserve"> PAGEREF _Toc52446038 \h </w:instrText>
      </w:r>
      <w:r>
        <w:fldChar w:fldCharType="separate"/>
      </w:r>
      <w:r>
        <w:t>39</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"_Toc52446039" </w:instrText>
      </w:r>
      <w:r>
        <w:fldChar w:fldCharType="separate"/>
      </w:r>
      <w:r>
        <w:rPr>
          <w:rStyle w:val="69"/>
          <w:lang w:eastAsia="ko-KR"/>
        </w:rPr>
        <w:t>6.2</w:t>
      </w:r>
      <w:r>
        <w:rPr>
          <w:rFonts w:asciiTheme="minorHAnsi" w:hAnsiTheme="minorHAnsi" w:eastAsiaTheme="minorEastAsia" w:cstheme="minorBidi"/>
          <w:sz w:val="22"/>
          <w:szCs w:val="22"/>
          <w:lang w:val="en-AU" w:eastAsia="en-AU"/>
        </w:rPr>
        <w:tab/>
      </w:r>
      <w:r>
        <w:rPr>
          <w:rStyle w:val="69"/>
          <w:lang w:eastAsia="ko-KR"/>
        </w:rPr>
        <w:t>Cost mode</w:t>
      </w:r>
      <w:r>
        <w:tab/>
      </w:r>
      <w:r>
        <w:fldChar w:fldCharType="begin"/>
      </w:r>
      <w:r>
        <w:instrText xml:space="preserve"> PAGEREF _Toc52446039 \h </w:instrText>
      </w:r>
      <w:r>
        <w:fldChar w:fldCharType="separate"/>
      </w:r>
      <w:r>
        <w:t>40</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"_Toc52446040" </w:instrText>
      </w:r>
      <w:r>
        <w:fldChar w:fldCharType="separate"/>
      </w:r>
      <w:r>
        <w:rPr>
          <w:rStyle w:val="69"/>
        </w:rPr>
        <w:t>6.3</w:t>
      </w:r>
      <w:r>
        <w:rPr>
          <w:rFonts w:asciiTheme="minorHAnsi" w:hAnsiTheme="minorHAnsi" w:eastAsiaTheme="minorEastAsia" w:cstheme="minorBidi"/>
          <w:sz w:val="22"/>
          <w:szCs w:val="22"/>
          <w:lang w:val="en-AU" w:eastAsia="en-AU"/>
        </w:rPr>
        <w:tab/>
      </w:r>
      <w:r>
        <w:rPr>
          <w:rStyle w:val="69"/>
        </w:rPr>
        <w:t>Cost Functions</w:t>
      </w:r>
      <w:r>
        <w:tab/>
      </w:r>
      <w:r>
        <w:fldChar w:fldCharType="begin"/>
      </w:r>
      <w:r>
        <w:instrText xml:space="preserve"> PAGEREF _Toc52446040 \h </w:instrText>
      </w:r>
      <w:r>
        <w:fldChar w:fldCharType="separate"/>
      </w:r>
      <w:r>
        <w:t>40</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"_Toc52446041" </w:instrText>
      </w:r>
      <w:r>
        <w:fldChar w:fldCharType="separate"/>
      </w:r>
      <w:r>
        <w:rPr>
          <w:rStyle w:val="69"/>
        </w:rPr>
        <w:t>6.3.1</w:t>
      </w:r>
      <w:r>
        <w:rPr>
          <w:rFonts w:asciiTheme="minorHAnsi" w:hAnsiTheme="minorHAnsi" w:eastAsiaTheme="minorEastAsia" w:cstheme="minorBidi"/>
          <w:sz w:val="22"/>
          <w:szCs w:val="22"/>
          <w:lang w:val="en-AU" w:eastAsia="en-AU"/>
        </w:rPr>
        <w:tab/>
      </w:r>
      <w:r>
        <w:rPr>
          <w:rStyle w:val="69"/>
        </w:rPr>
        <w:t>Sum of Square Error (SSE)</w:t>
      </w:r>
      <w:r>
        <w:tab/>
      </w:r>
      <w:r>
        <w:fldChar w:fldCharType="begin"/>
      </w:r>
      <w:r>
        <w:instrText xml:space="preserve"> PAGEREF _Toc52446041 \h </w:instrText>
      </w:r>
      <w:r>
        <w:fldChar w:fldCharType="separate"/>
      </w:r>
      <w:r>
        <w:t>40</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"_Toc52446042" </w:instrText>
      </w:r>
      <w:r>
        <w:fldChar w:fldCharType="separate"/>
      </w:r>
      <w:r>
        <w:rPr>
          <w:rStyle w:val="69"/>
        </w:rPr>
        <w:t>6.3.2</w:t>
      </w:r>
      <w:r>
        <w:rPr>
          <w:rFonts w:asciiTheme="minorHAnsi" w:hAnsiTheme="minorHAnsi" w:eastAsiaTheme="minorEastAsia" w:cstheme="minorBidi"/>
          <w:sz w:val="22"/>
          <w:szCs w:val="22"/>
          <w:lang w:val="en-AU" w:eastAsia="en-AU"/>
        </w:rPr>
        <w:tab/>
      </w:r>
      <w:r>
        <w:rPr>
          <w:rStyle w:val="69"/>
        </w:rPr>
        <w:t>Sum of Absolute Difference (SAD)</w:t>
      </w:r>
      <w:r>
        <w:tab/>
      </w:r>
      <w:r>
        <w:fldChar w:fldCharType="begin"/>
      </w:r>
      <w:r>
        <w:instrText xml:space="preserve"> PAGEREF _Toc52446042 \h </w:instrText>
      </w:r>
      <w:r>
        <w:fldChar w:fldCharType="separate"/>
      </w:r>
      <w:r>
        <w:t>41</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"_Toc52446043" </w:instrText>
      </w:r>
      <w:r>
        <w:fldChar w:fldCharType="separate"/>
      </w:r>
      <w:r>
        <w:rPr>
          <w:rStyle w:val="69"/>
        </w:rPr>
        <w:t>6.3.3</w:t>
      </w:r>
      <w:r>
        <w:rPr>
          <w:rFonts w:asciiTheme="minorHAnsi" w:hAnsiTheme="minorHAnsi" w:eastAsiaTheme="minorEastAsia" w:cstheme="minorBidi"/>
          <w:sz w:val="22"/>
          <w:szCs w:val="22"/>
          <w:lang w:val="en-AU" w:eastAsia="en-AU"/>
        </w:rPr>
        <w:tab/>
      </w:r>
      <w:r>
        <w:rPr>
          <w:rStyle w:val="69"/>
        </w:rPr>
        <w:t>Hadamard transformed SAD (SATD)</w:t>
      </w:r>
      <w:r>
        <w:tab/>
      </w:r>
      <w:r>
        <w:fldChar w:fldCharType="begin"/>
      </w:r>
      <w:r>
        <w:instrText xml:space="preserve"> PAGEREF _Toc52446043 \h </w:instrText>
      </w:r>
      <w:r>
        <w:fldChar w:fldCharType="separate"/>
      </w:r>
      <w:r>
        <w:t>41</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"_Toc52446044" </w:instrText>
      </w:r>
      <w:r>
        <w:fldChar w:fldCharType="separate"/>
      </w:r>
      <w:r>
        <w:rPr>
          <w:rStyle w:val="69"/>
        </w:rPr>
        <w:t>6.3.4</w:t>
      </w:r>
      <w:r>
        <w:rPr>
          <w:rFonts w:asciiTheme="minorHAnsi" w:hAnsiTheme="minorHAnsi" w:eastAsiaTheme="minorEastAsia" w:cstheme="minorBidi"/>
          <w:sz w:val="22"/>
          <w:szCs w:val="22"/>
          <w:lang w:val="en-AU" w:eastAsia="en-AU"/>
        </w:rPr>
        <w:tab/>
      </w:r>
      <w:r>
        <w:rPr>
          <w:rStyle w:val="69"/>
        </w:rPr>
        <w:t>RD cost functions</w:t>
      </w:r>
      <w:r>
        <w:tab/>
      </w:r>
      <w:r>
        <w:fldChar w:fldCharType="begin"/>
      </w:r>
      <w:r>
        <w:instrText xml:space="preserve"> PAGEREF _Toc52446044 \h </w:instrText>
      </w:r>
      <w:r>
        <w:fldChar w:fldCharType="separate"/>
      </w:r>
      <w:r>
        <w:t>41</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"_Toc52446045" </w:instrText>
      </w:r>
      <w:r>
        <w:fldChar w:fldCharType="separate"/>
      </w:r>
      <w:r>
        <w:rPr>
          <w:rStyle w:val="69"/>
          <w:lang w:val="en-AU" w:eastAsia="ja-JP"/>
        </w:rPr>
        <w:t>6.3.5</w:t>
      </w:r>
      <w:r>
        <w:rPr>
          <w:rFonts w:asciiTheme="minorHAnsi" w:hAnsiTheme="minorHAnsi" w:eastAsiaTheme="minorEastAsia" w:cstheme="minorBidi"/>
          <w:sz w:val="22"/>
          <w:szCs w:val="22"/>
          <w:lang w:val="en-AU" w:eastAsia="en-AU"/>
        </w:rPr>
        <w:tab/>
      </w:r>
      <w:r>
        <w:rPr>
          <w:rStyle w:val="69"/>
          <w:lang w:val="en-AU" w:eastAsia="ja-JP"/>
        </w:rPr>
        <w:t>Lambda modifiers</w:t>
      </w:r>
      <w:r>
        <w:tab/>
      </w:r>
      <w:r>
        <w:fldChar w:fldCharType="begin"/>
      </w:r>
      <w:r>
        <w:instrText xml:space="preserve"> PAGEREF _Toc52446045 \h </w:instrText>
      </w:r>
      <w:r>
        <w:fldChar w:fldCharType="separate"/>
      </w:r>
      <w:r>
        <w:t>42</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"_Toc52446046" </w:instrText>
      </w:r>
      <w:r>
        <w:fldChar w:fldCharType="separate"/>
      </w:r>
      <w:r>
        <w:rPr>
          <w:rStyle w:val="69"/>
          <w:rFonts w:eastAsia="MS Mincho"/>
          <w:lang w:eastAsia="ja-JP"/>
        </w:rPr>
        <w:t>6.4</w:t>
      </w:r>
      <w:r>
        <w:rPr>
          <w:rFonts w:asciiTheme="minorHAnsi" w:hAnsiTheme="minorHAnsi" w:eastAsiaTheme="minorEastAsia" w:cstheme="minorBidi"/>
          <w:sz w:val="22"/>
          <w:szCs w:val="22"/>
          <w:lang w:val="en-AU" w:eastAsia="en-AU"/>
        </w:rPr>
        <w:tab/>
      </w:r>
      <w:r>
        <w:rPr>
          <w:rStyle w:val="69"/>
          <w:rFonts w:eastAsia="MS Mincho"/>
          <w:lang w:eastAsia="ja-JP"/>
        </w:rPr>
        <w:t>Slice and tile partitioning operation</w:t>
      </w:r>
      <w:r>
        <w:tab/>
      </w:r>
      <w:r>
        <w:fldChar w:fldCharType="begin"/>
      </w:r>
      <w:r>
        <w:instrText xml:space="preserve"> PAGEREF _Toc52446046 \h </w:instrText>
      </w:r>
      <w:r>
        <w:fldChar w:fldCharType="separate"/>
      </w:r>
      <w:r>
        <w:t>42</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"_Toc52446047" </w:instrText>
      </w:r>
      <w:r>
        <w:fldChar w:fldCharType="separate"/>
      </w:r>
      <w:r>
        <w:rPr>
          <w:rStyle w:val="69"/>
        </w:rPr>
        <w:t>6.5</w:t>
      </w:r>
      <w:r>
        <w:rPr>
          <w:rFonts w:asciiTheme="minorHAnsi" w:hAnsiTheme="minorHAnsi" w:eastAsiaTheme="minorEastAsia" w:cstheme="minorBidi"/>
          <w:sz w:val="22"/>
          <w:szCs w:val="22"/>
          <w:lang w:val="en-AU" w:eastAsia="en-AU"/>
        </w:rPr>
        <w:tab/>
      </w:r>
      <w:r>
        <w:rPr>
          <w:rStyle w:val="69"/>
        </w:rPr>
        <w:t>Derivation process for CU-level and PU-level coding parameters</w:t>
      </w:r>
      <w:r>
        <w:tab/>
      </w:r>
      <w:r>
        <w:fldChar w:fldCharType="begin"/>
      </w:r>
      <w:r>
        <w:instrText xml:space="preserve"> PAGEREF _Toc52446047 \h </w:instrText>
      </w:r>
      <w:r>
        <w:fldChar w:fldCharType="separate"/>
      </w:r>
      <w:r>
        <w:t>43</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"_Toc52446048" </w:instrText>
      </w:r>
      <w:r>
        <w:fldChar w:fldCharType="separate"/>
      </w:r>
      <w:r>
        <w:rPr>
          <w:rStyle w:val="69"/>
          <w:rFonts w:eastAsia="MS Mincho"/>
          <w:lang w:eastAsia="ja-JP"/>
        </w:rPr>
        <w:t>6.5.1</w:t>
      </w:r>
      <w:r>
        <w:rPr>
          <w:rFonts w:asciiTheme="minorHAnsi" w:hAnsiTheme="minorHAnsi" w:eastAsiaTheme="minorEastAsia" w:cstheme="minorBidi"/>
          <w:sz w:val="22"/>
          <w:szCs w:val="22"/>
          <w:lang w:val="en-AU" w:eastAsia="en-AU"/>
        </w:rPr>
        <w:tab/>
      </w:r>
      <w:r>
        <w:rPr>
          <w:rStyle w:val="69"/>
          <w:rFonts w:eastAsia="MS Mincho"/>
          <w:lang w:eastAsia="ja-JP"/>
        </w:rPr>
        <w:t>Intra prediction mode and parameters</w:t>
      </w:r>
      <w:r>
        <w:tab/>
      </w:r>
      <w:r>
        <w:fldChar w:fldCharType="begin"/>
      </w:r>
      <w:r>
        <w:instrText xml:space="preserve"> PAGEREF _Toc52446048 \h </w:instrText>
      </w:r>
      <w:r>
        <w:fldChar w:fldCharType="separate"/>
      </w:r>
      <w:r>
        <w:t>43</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"_Toc52446049" </w:instrText>
      </w:r>
      <w:r>
        <w:fldChar w:fldCharType="separate"/>
      </w:r>
      <w:r>
        <w:rPr>
          <w:rStyle w:val="69"/>
          <w:rFonts w:eastAsia="MS Mincho"/>
          <w:lang w:eastAsia="ja-JP"/>
        </w:rPr>
        <w:t>6.5.2</w:t>
      </w:r>
      <w:r>
        <w:rPr>
          <w:rFonts w:asciiTheme="minorHAnsi" w:hAnsiTheme="minorHAnsi" w:eastAsiaTheme="minorEastAsia" w:cstheme="minorBidi"/>
          <w:sz w:val="22"/>
          <w:szCs w:val="22"/>
          <w:lang w:val="en-AU" w:eastAsia="en-AU"/>
        </w:rPr>
        <w:tab/>
      </w:r>
      <w:r>
        <w:rPr>
          <w:rStyle w:val="69"/>
          <w:rFonts w:eastAsia="MS Mincho"/>
          <w:lang w:eastAsia="ja-JP"/>
        </w:rPr>
        <w:t>Inter prediction mode and parameters</w:t>
      </w:r>
      <w:r>
        <w:tab/>
      </w:r>
      <w:r>
        <w:fldChar w:fldCharType="begin"/>
      </w:r>
      <w:r>
        <w:instrText xml:space="preserve"> PAGEREF _Toc52446049 \h </w:instrText>
      </w:r>
      <w:r>
        <w:fldChar w:fldCharType="separate"/>
      </w:r>
      <w:r>
        <w:t>44</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"_Toc52446050" </w:instrText>
      </w:r>
      <w:r>
        <w:fldChar w:fldCharType="separate"/>
      </w:r>
      <w:r>
        <w:rPr>
          <w:rStyle w:val="69"/>
        </w:rPr>
        <w:t>6.5.3</w:t>
      </w:r>
      <w:r>
        <w:rPr>
          <w:rFonts w:asciiTheme="minorHAnsi" w:hAnsiTheme="minorHAnsi" w:eastAsiaTheme="minorEastAsia" w:cstheme="minorBidi"/>
          <w:sz w:val="22"/>
          <w:szCs w:val="22"/>
          <w:lang w:val="en-AU" w:eastAsia="en-AU"/>
        </w:rPr>
        <w:tab/>
      </w:r>
      <w:r>
        <w:rPr>
          <w:rStyle w:val="69"/>
        </w:rPr>
        <w:t>Intra/</w:t>
      </w:r>
      <w:r>
        <w:rPr>
          <w:rStyle w:val="69"/>
          <w:lang w:eastAsia="ko-KR"/>
        </w:rPr>
        <w:t>I</w:t>
      </w:r>
      <w:r>
        <w:rPr>
          <w:rStyle w:val="69"/>
        </w:rPr>
        <w:t>nter</w:t>
      </w:r>
      <w:r>
        <w:rPr>
          <w:rStyle w:val="69"/>
          <w:rFonts w:eastAsia="MS Mincho"/>
          <w:lang w:eastAsia="ja-JP"/>
        </w:rPr>
        <w:t>/PCM</w:t>
      </w:r>
      <w:r>
        <w:rPr>
          <w:rStyle w:val="69"/>
        </w:rPr>
        <w:t xml:space="preserve"> </w:t>
      </w:r>
      <w:r>
        <w:rPr>
          <w:rStyle w:val="69"/>
          <w:rFonts w:eastAsia="MS Mincho"/>
          <w:lang w:eastAsia="ja-JP"/>
        </w:rPr>
        <w:t xml:space="preserve">mode </w:t>
      </w:r>
      <w:r>
        <w:rPr>
          <w:rStyle w:val="69"/>
        </w:rPr>
        <w:t>decision</w:t>
      </w:r>
      <w:r>
        <w:tab/>
      </w:r>
      <w:r>
        <w:fldChar w:fldCharType="begin"/>
      </w:r>
      <w:r>
        <w:instrText xml:space="preserve"> PAGEREF _Toc52446050 \h </w:instrText>
      </w:r>
      <w:r>
        <w:fldChar w:fldCharType="separate"/>
      </w:r>
      <w:r>
        <w:t>50</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"_Toc52446051" </w:instrText>
      </w:r>
      <w:r>
        <w:fldChar w:fldCharType="separate"/>
      </w:r>
      <w:r>
        <w:rPr>
          <w:rStyle w:val="69"/>
        </w:rPr>
        <w:t>6.5.4</w:t>
      </w:r>
      <w:r>
        <w:rPr>
          <w:rFonts w:asciiTheme="minorHAnsi" w:hAnsiTheme="minorHAnsi" w:eastAsiaTheme="minorEastAsia" w:cstheme="minorBidi"/>
          <w:sz w:val="22"/>
          <w:szCs w:val="22"/>
          <w:lang w:val="en-AU" w:eastAsia="en-AU"/>
        </w:rPr>
        <w:tab/>
      </w:r>
      <w:r>
        <w:rPr>
          <w:rStyle w:val="69"/>
        </w:rPr>
        <w:t>Adaptive QP</w:t>
      </w:r>
      <w:r>
        <w:tab/>
      </w:r>
      <w:r>
        <w:fldChar w:fldCharType="begin"/>
      </w:r>
      <w:r>
        <w:instrText xml:space="preserve"> PAGEREF _Toc52446051 \h </w:instrText>
      </w:r>
      <w:r>
        <w:fldChar w:fldCharType="separate"/>
      </w:r>
      <w:r>
        <w:t>52</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"_Toc52446052" </w:instrText>
      </w:r>
      <w:r>
        <w:fldChar w:fldCharType="separate"/>
      </w:r>
      <w:r>
        <w:rPr>
          <w:rStyle w:val="69"/>
        </w:rPr>
        <w:t>6.6</w:t>
      </w:r>
      <w:r>
        <w:rPr>
          <w:rFonts w:asciiTheme="minorHAnsi" w:hAnsiTheme="minorHAnsi" w:eastAsiaTheme="minorEastAsia" w:cstheme="minorBidi"/>
          <w:sz w:val="22"/>
          <w:szCs w:val="22"/>
          <w:lang w:val="en-AU" w:eastAsia="en-AU"/>
        </w:rPr>
        <w:tab/>
      </w:r>
      <w:r>
        <w:rPr>
          <w:rStyle w:val="69"/>
        </w:rPr>
        <w:t>Derivation process for TU-level coding parameters</w:t>
      </w:r>
      <w:r>
        <w:tab/>
      </w:r>
      <w:r>
        <w:fldChar w:fldCharType="begin"/>
      </w:r>
      <w:r>
        <w:instrText xml:space="preserve"> PAGEREF _Toc52446052 \h </w:instrText>
      </w:r>
      <w:r>
        <w:fldChar w:fldCharType="separate"/>
      </w:r>
      <w:r>
        <w:t>53</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"_Toc52446053" </w:instrText>
      </w:r>
      <w:r>
        <w:fldChar w:fldCharType="separate"/>
      </w:r>
      <w:r>
        <w:rPr>
          <w:rStyle w:val="69"/>
        </w:rPr>
        <w:t>6.6.1</w:t>
      </w:r>
      <w:r>
        <w:rPr>
          <w:rFonts w:asciiTheme="minorHAnsi" w:hAnsiTheme="minorHAnsi" w:eastAsiaTheme="minorEastAsia" w:cstheme="minorBidi"/>
          <w:sz w:val="22"/>
          <w:szCs w:val="22"/>
          <w:lang w:val="en-AU" w:eastAsia="en-AU"/>
        </w:rPr>
        <w:tab/>
      </w:r>
      <w:r>
        <w:rPr>
          <w:rStyle w:val="69"/>
        </w:rPr>
        <w:t>Residual quadtree partitioning</w:t>
      </w:r>
      <w:r>
        <w:tab/>
      </w:r>
      <w:r>
        <w:fldChar w:fldCharType="begin"/>
      </w:r>
      <w:r>
        <w:instrText xml:space="preserve"> PAGEREF _Toc52446053 \h </w:instrText>
      </w:r>
      <w:r>
        <w:fldChar w:fldCharType="separate"/>
      </w:r>
      <w:r>
        <w:t>53</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"_Toc52446054" </w:instrText>
      </w:r>
      <w:r>
        <w:fldChar w:fldCharType="separate"/>
      </w:r>
      <w:r>
        <w:rPr>
          <w:rStyle w:val="69"/>
        </w:rPr>
        <w:t>6.6.2</w:t>
      </w:r>
      <w:r>
        <w:rPr>
          <w:rFonts w:asciiTheme="minorHAnsi" w:hAnsiTheme="minorHAnsi" w:eastAsiaTheme="minorEastAsia" w:cstheme="minorBidi"/>
          <w:sz w:val="22"/>
          <w:szCs w:val="22"/>
          <w:lang w:val="en-AU" w:eastAsia="en-AU"/>
        </w:rPr>
        <w:tab/>
      </w:r>
      <w:r>
        <w:rPr>
          <w:rStyle w:val="69"/>
        </w:rPr>
        <w:t>Rate-distortion optimized quantization</w:t>
      </w:r>
      <w:r>
        <w:tab/>
      </w:r>
      <w:r>
        <w:fldChar w:fldCharType="begin"/>
      </w:r>
      <w:r>
        <w:instrText xml:space="preserve"> PAGEREF _Toc52446054 \h </w:instrText>
      </w:r>
      <w:r>
        <w:fldChar w:fldCharType="separate"/>
      </w:r>
      <w:r>
        <w:t>53</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"_Toc52446055" </w:instrText>
      </w:r>
      <w:r>
        <w:fldChar w:fldCharType="separate"/>
      </w:r>
      <w:r>
        <w:rPr>
          <w:rStyle w:val="69"/>
          <w:lang w:val="en-AU" w:eastAsia="ko-KR"/>
        </w:rPr>
        <w:t>6.6.3</w:t>
      </w:r>
      <w:r>
        <w:rPr>
          <w:rFonts w:asciiTheme="minorHAnsi" w:hAnsiTheme="minorHAnsi" w:eastAsiaTheme="minorEastAsia" w:cstheme="minorBidi"/>
          <w:sz w:val="22"/>
          <w:szCs w:val="22"/>
          <w:lang w:val="en-AU" w:eastAsia="en-AU"/>
        </w:rPr>
        <w:tab/>
      </w:r>
      <w:r>
        <w:rPr>
          <w:rStyle w:val="69"/>
          <w:lang w:val="en-AU" w:eastAsia="ko-KR"/>
        </w:rPr>
        <w:t>Quantization rounding for residual DPCM</w:t>
      </w:r>
      <w:r>
        <w:tab/>
      </w:r>
      <w:r>
        <w:fldChar w:fldCharType="begin"/>
      </w:r>
      <w:r>
        <w:instrText xml:space="preserve"> PAGEREF _Toc52446055 \h </w:instrText>
      </w:r>
      <w:r>
        <w:fldChar w:fldCharType="separate"/>
      </w:r>
      <w:r>
        <w:t>54</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"_Toc52446056" </w:instrText>
      </w:r>
      <w:r>
        <w:fldChar w:fldCharType="separate"/>
      </w:r>
      <w:r>
        <w:rPr>
          <w:rStyle w:val="69"/>
        </w:rPr>
        <w:t>6.6.4</w:t>
      </w:r>
      <w:r>
        <w:rPr>
          <w:rFonts w:asciiTheme="minorHAnsi" w:hAnsiTheme="minorHAnsi" w:eastAsiaTheme="minorEastAsia" w:cstheme="minorBidi"/>
          <w:sz w:val="22"/>
          <w:szCs w:val="22"/>
          <w:lang w:val="en-AU" w:eastAsia="en-AU"/>
        </w:rPr>
        <w:tab/>
      </w:r>
      <w:r>
        <w:rPr>
          <w:rStyle w:val="69"/>
        </w:rPr>
        <w:t>Cross-component prediction</w:t>
      </w:r>
      <w:r>
        <w:tab/>
      </w:r>
      <w:r>
        <w:fldChar w:fldCharType="begin"/>
      </w:r>
      <w:r>
        <w:instrText xml:space="preserve"> PAGEREF _Toc52446056 \h </w:instrText>
      </w:r>
      <w:r>
        <w:fldChar w:fldCharType="separate"/>
      </w:r>
      <w:r>
        <w:t>55</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"_Toc52446057" </w:instrText>
      </w:r>
      <w:r>
        <w:fldChar w:fldCharType="separate"/>
      </w:r>
      <w:r>
        <w:rPr>
          <w:rStyle w:val="69"/>
        </w:rPr>
        <w:t>6.6.5</w:t>
      </w:r>
      <w:r>
        <w:rPr>
          <w:rFonts w:asciiTheme="minorHAnsi" w:hAnsiTheme="minorHAnsi" w:eastAsiaTheme="minorEastAsia" w:cstheme="minorBidi"/>
          <w:sz w:val="22"/>
          <w:szCs w:val="22"/>
          <w:lang w:val="en-AU" w:eastAsia="en-AU"/>
        </w:rPr>
        <w:tab/>
      </w:r>
      <w:r>
        <w:rPr>
          <w:rStyle w:val="69"/>
        </w:rPr>
        <w:t>Transform skip selection</w:t>
      </w:r>
      <w:r>
        <w:tab/>
      </w:r>
      <w:r>
        <w:fldChar w:fldCharType="begin"/>
      </w:r>
      <w:r>
        <w:instrText xml:space="preserve"> PAGEREF _Toc52446057 \h </w:instrText>
      </w:r>
      <w:r>
        <w:fldChar w:fldCharType="separate"/>
      </w:r>
      <w:r>
        <w:t>55</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"_Toc52446058" </w:instrText>
      </w:r>
      <w:r>
        <w:fldChar w:fldCharType="separate"/>
      </w:r>
      <w:r>
        <w:rPr>
          <w:rStyle w:val="69"/>
        </w:rPr>
        <w:t>6.6.6</w:t>
      </w:r>
      <w:r>
        <w:rPr>
          <w:rFonts w:asciiTheme="minorHAnsi" w:hAnsiTheme="minorHAnsi" w:eastAsiaTheme="minorEastAsia" w:cstheme="minorBidi"/>
          <w:sz w:val="22"/>
          <w:szCs w:val="22"/>
          <w:lang w:val="en-AU" w:eastAsia="en-AU"/>
        </w:rPr>
        <w:tab/>
      </w:r>
      <w:r>
        <w:rPr>
          <w:rStyle w:val="69"/>
        </w:rPr>
        <w:t>Sign data hiding</w:t>
      </w:r>
      <w:r>
        <w:tab/>
      </w:r>
      <w:r>
        <w:fldChar w:fldCharType="begin"/>
      </w:r>
      <w:r>
        <w:instrText xml:space="preserve"> PAGEREF _Toc52446058 \h </w:instrText>
      </w:r>
      <w:r>
        <w:fldChar w:fldCharType="separate"/>
      </w:r>
      <w:r>
        <w:t>55</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"_Toc52446059" </w:instrText>
      </w:r>
      <w:r>
        <w:fldChar w:fldCharType="separate"/>
      </w:r>
      <w:r>
        <w:rPr>
          <w:rStyle w:val="69"/>
          <w:lang w:eastAsia="ko-KR"/>
        </w:rPr>
        <w:t>6.7</w:t>
      </w:r>
      <w:r>
        <w:rPr>
          <w:rFonts w:asciiTheme="minorHAnsi" w:hAnsiTheme="minorHAnsi" w:eastAsiaTheme="minorEastAsia" w:cstheme="minorBidi"/>
          <w:sz w:val="22"/>
          <w:szCs w:val="22"/>
          <w:lang w:val="en-AU" w:eastAsia="en-AU"/>
        </w:rPr>
        <w:tab/>
      </w:r>
      <w:r>
        <w:rPr>
          <w:rStyle w:val="69"/>
          <w:lang w:eastAsia="ko-KR"/>
        </w:rPr>
        <w:t>Inter-prediction residual quadtree derivation</w:t>
      </w:r>
      <w:r>
        <w:tab/>
      </w:r>
      <w:r>
        <w:fldChar w:fldCharType="begin"/>
      </w:r>
      <w:r>
        <w:instrText xml:space="preserve"> PAGEREF _Toc52446059 \h </w:instrText>
      </w:r>
      <w:r>
        <w:fldChar w:fldCharType="separate"/>
      </w:r>
      <w:r>
        <w:t>56</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"_Toc52446060" </w:instrText>
      </w:r>
      <w:r>
        <w:fldChar w:fldCharType="separate"/>
      </w:r>
      <w:r>
        <w:rPr>
          <w:rStyle w:val="69"/>
        </w:rPr>
        <w:t>6.8</w:t>
      </w:r>
      <w:r>
        <w:rPr>
          <w:rFonts w:asciiTheme="minorHAnsi" w:hAnsiTheme="minorHAnsi" w:eastAsiaTheme="minorEastAsia" w:cstheme="minorBidi"/>
          <w:sz w:val="22"/>
          <w:szCs w:val="22"/>
          <w:lang w:val="en-AU" w:eastAsia="en-AU"/>
        </w:rPr>
        <w:tab/>
      </w:r>
      <w:r>
        <w:rPr>
          <w:rStyle w:val="69"/>
        </w:rPr>
        <w:t>Quantization control</w:t>
      </w:r>
      <w:r>
        <w:tab/>
      </w:r>
      <w:r>
        <w:fldChar w:fldCharType="begin"/>
      </w:r>
      <w:r>
        <w:instrText xml:space="preserve"> PAGEREF _Toc52446060 \h </w:instrText>
      </w:r>
      <w:r>
        <w:fldChar w:fldCharType="separate"/>
      </w:r>
      <w:r>
        <w:t>56</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"_Toc52446061" </w:instrText>
      </w:r>
      <w:r>
        <w:fldChar w:fldCharType="separate"/>
      </w:r>
      <w:r>
        <w:rPr>
          <w:rStyle w:val="69"/>
        </w:rPr>
        <w:t>6.9</w:t>
      </w:r>
      <w:r>
        <w:rPr>
          <w:rFonts w:asciiTheme="minorHAnsi" w:hAnsiTheme="minorHAnsi" w:eastAsiaTheme="minorEastAsia" w:cstheme="minorBidi"/>
          <w:sz w:val="22"/>
          <w:szCs w:val="22"/>
          <w:lang w:val="en-AU" w:eastAsia="en-AU"/>
        </w:rPr>
        <w:tab/>
      </w:r>
      <w:r>
        <w:rPr>
          <w:rStyle w:val="69"/>
        </w:rPr>
        <w:t>Rate control</w:t>
      </w:r>
      <w:r>
        <w:tab/>
      </w:r>
      <w:r>
        <w:fldChar w:fldCharType="begin"/>
      </w:r>
      <w:r>
        <w:instrText xml:space="preserve"> PAGEREF _Toc52446061 \h </w:instrText>
      </w:r>
      <w:r>
        <w:fldChar w:fldCharType="separate"/>
      </w:r>
      <w:r>
        <w:t>56</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"_Toc52446062" </w:instrText>
      </w:r>
      <w:r>
        <w:fldChar w:fldCharType="separate"/>
      </w:r>
      <w:r>
        <w:rPr>
          <w:rStyle w:val="69"/>
          <w:lang w:val="en-AU"/>
        </w:rPr>
        <w:t>6.9.1</w:t>
      </w:r>
      <w:r>
        <w:rPr>
          <w:rFonts w:asciiTheme="minorHAnsi" w:hAnsiTheme="minorHAnsi" w:eastAsiaTheme="minorEastAsia" w:cstheme="minorBidi"/>
          <w:sz w:val="22"/>
          <w:szCs w:val="22"/>
          <w:lang w:val="en-AU" w:eastAsia="en-AU"/>
        </w:rPr>
        <w:tab/>
      </w:r>
      <w:r>
        <w:rPr>
          <w:rStyle w:val="69"/>
          <w:lang w:val="en-AU"/>
        </w:rPr>
        <w:t>Workflow for bit allocation and lambda estimation</w:t>
      </w:r>
      <w:r>
        <w:tab/>
      </w:r>
      <w:r>
        <w:fldChar w:fldCharType="begin"/>
      </w:r>
      <w:r>
        <w:instrText xml:space="preserve"> PAGEREF _Toc52446062 \h </w:instrText>
      </w:r>
      <w:r>
        <w:fldChar w:fldCharType="separate"/>
      </w:r>
      <w:r>
        <w:t>59</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"_Toc52446063" </w:instrText>
      </w:r>
      <w:r>
        <w:fldChar w:fldCharType="separate"/>
      </w:r>
      <w:r>
        <w:rPr>
          <w:rStyle w:val="69"/>
          <w:lang w:val="en-AU"/>
        </w:rPr>
        <w:t>6.9.2</w:t>
      </w:r>
      <w:r>
        <w:rPr>
          <w:rFonts w:asciiTheme="minorHAnsi" w:hAnsiTheme="minorHAnsi" w:eastAsiaTheme="minorEastAsia" w:cstheme="minorBidi"/>
          <w:sz w:val="22"/>
          <w:szCs w:val="22"/>
          <w:lang w:val="en-AU" w:eastAsia="en-AU"/>
        </w:rPr>
        <w:tab/>
      </w:r>
      <w:r>
        <w:rPr>
          <w:rStyle w:val="69"/>
          <w:lang w:val="en-AU"/>
        </w:rPr>
        <w:t>Workflow for parameters update</w:t>
      </w:r>
      <w:r>
        <w:tab/>
      </w:r>
      <w:r>
        <w:fldChar w:fldCharType="begin"/>
      </w:r>
      <w:r>
        <w:instrText xml:space="preserve"> PAGEREF _Toc52446063 \h </w:instrText>
      </w:r>
      <w:r>
        <w:fldChar w:fldCharType="separate"/>
      </w:r>
      <w:r>
        <w:t>62</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"_Toc52446064" </w:instrText>
      </w:r>
      <w:r>
        <w:fldChar w:fldCharType="separate"/>
      </w:r>
      <w:r>
        <w:rPr>
          <w:rStyle w:val="69"/>
          <w:lang w:val="en-AU"/>
        </w:rPr>
        <w:t>6.9.3</w:t>
      </w:r>
      <w:r>
        <w:rPr>
          <w:rFonts w:asciiTheme="minorHAnsi" w:hAnsiTheme="minorHAnsi" w:eastAsiaTheme="minorEastAsia" w:cstheme="minorBidi"/>
          <w:sz w:val="22"/>
          <w:szCs w:val="22"/>
          <w:lang w:val="en-AU" w:eastAsia="en-AU"/>
        </w:rPr>
        <w:tab/>
      </w:r>
      <w:r>
        <w:rPr>
          <w:rStyle w:val="69"/>
          <w:lang w:val="en-AU"/>
        </w:rPr>
        <w:t>Target bits saturation for rate control</w:t>
      </w:r>
      <w:r>
        <w:tab/>
      </w:r>
      <w:r>
        <w:fldChar w:fldCharType="begin"/>
      </w:r>
      <w:r>
        <w:instrText xml:space="preserve"> PAGEREF _Toc52446064 \h </w:instrText>
      </w:r>
      <w:r>
        <w:fldChar w:fldCharType="separate"/>
      </w:r>
      <w:r>
        <w:t>63</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"_Toc52446065" </w:instrText>
      </w:r>
      <w:r>
        <w:fldChar w:fldCharType="separate"/>
      </w:r>
      <w:r>
        <w:rPr>
          <w:rStyle w:val="69"/>
          <w:lang w:eastAsia="ja-JP"/>
        </w:rPr>
        <w:t>6.10</w:t>
      </w:r>
      <w:r>
        <w:rPr>
          <w:rFonts w:asciiTheme="minorHAnsi" w:hAnsiTheme="minorHAnsi" w:eastAsiaTheme="minorEastAsia" w:cstheme="minorBidi"/>
          <w:sz w:val="22"/>
          <w:szCs w:val="22"/>
          <w:lang w:val="en-AU" w:eastAsia="en-AU"/>
        </w:rPr>
        <w:tab/>
      </w:r>
      <w:r>
        <w:rPr>
          <w:rStyle w:val="69"/>
          <w:lang w:eastAsia="ja-JP"/>
        </w:rPr>
        <w:t xml:space="preserve">Derivation process for </w:t>
      </w:r>
      <w:r>
        <w:rPr>
          <w:rStyle w:val="69"/>
          <w:lang w:eastAsia="ko-KR"/>
        </w:rPr>
        <w:t>s</w:t>
      </w:r>
      <w:r>
        <w:rPr>
          <w:rStyle w:val="69"/>
          <w:lang w:eastAsia="ja-JP"/>
        </w:rPr>
        <w:t>lice-level coding parameters</w:t>
      </w:r>
      <w:r>
        <w:tab/>
      </w:r>
      <w:r>
        <w:fldChar w:fldCharType="begin"/>
      </w:r>
      <w:r>
        <w:instrText xml:space="preserve"> PAGEREF _Toc52446065 \h </w:instrText>
      </w:r>
      <w:r>
        <w:fldChar w:fldCharType="separate"/>
      </w:r>
      <w:r>
        <w:t>64</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"_Toc52446066" </w:instrText>
      </w:r>
      <w:r>
        <w:fldChar w:fldCharType="separate"/>
      </w:r>
      <w:r>
        <w:rPr>
          <w:rStyle w:val="69"/>
          <w:lang w:eastAsia="ko-KR"/>
        </w:rPr>
        <w:t>6.10.1</w:t>
      </w:r>
      <w:r>
        <w:rPr>
          <w:rFonts w:asciiTheme="minorHAnsi" w:hAnsiTheme="minorHAnsi" w:eastAsiaTheme="minorEastAsia" w:cstheme="minorBidi"/>
          <w:sz w:val="22"/>
          <w:szCs w:val="22"/>
          <w:lang w:val="en-AU" w:eastAsia="en-AU"/>
        </w:rPr>
        <w:tab/>
      </w:r>
      <w:r>
        <w:rPr>
          <w:rStyle w:val="69"/>
          <w:rFonts w:eastAsia="MS Mincho"/>
          <w:lang w:eastAsia="ja-JP"/>
        </w:rPr>
        <w:t>Sample Adaptive Offset (S</w:t>
      </w:r>
      <w:r>
        <w:rPr>
          <w:rStyle w:val="69"/>
          <w:lang w:eastAsia="ko-KR"/>
        </w:rPr>
        <w:t>A</w:t>
      </w:r>
      <w:r>
        <w:rPr>
          <w:rStyle w:val="69"/>
          <w:rFonts w:eastAsia="MS Mincho"/>
          <w:lang w:eastAsia="ja-JP"/>
        </w:rPr>
        <w:t>O) parameters</w:t>
      </w:r>
      <w:r>
        <w:tab/>
      </w:r>
      <w:r>
        <w:fldChar w:fldCharType="begin"/>
      </w:r>
      <w:r>
        <w:instrText xml:space="preserve"> PAGEREF _Toc52446066 \h </w:instrText>
      </w:r>
      <w:r>
        <w:fldChar w:fldCharType="separate"/>
      </w:r>
      <w:r>
        <w:t>64</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"_Toc52446067" </w:instrText>
      </w:r>
      <w:r>
        <w:fldChar w:fldCharType="separate"/>
      </w:r>
      <w:r>
        <w:rPr>
          <w:rStyle w:val="69"/>
        </w:rPr>
        <w:t>6.10.2</w:t>
      </w:r>
      <w:r>
        <w:rPr>
          <w:rFonts w:asciiTheme="minorHAnsi" w:hAnsiTheme="minorHAnsi" w:eastAsiaTheme="minorEastAsia" w:cstheme="minorBidi"/>
          <w:sz w:val="22"/>
          <w:szCs w:val="22"/>
          <w:lang w:val="en-AU" w:eastAsia="en-AU"/>
        </w:rPr>
        <w:tab/>
      </w:r>
      <w:r>
        <w:rPr>
          <w:rStyle w:val="69"/>
        </w:rPr>
        <w:t>Adaptive QP selection</w:t>
      </w:r>
      <w:r>
        <w:tab/>
      </w:r>
      <w:r>
        <w:fldChar w:fldCharType="begin"/>
      </w:r>
      <w:r>
        <w:instrText xml:space="preserve"> PAGEREF _Toc52446067 \h </w:instrText>
      </w:r>
      <w:r>
        <w:fldChar w:fldCharType="separate"/>
      </w:r>
      <w:r>
        <w:t>64</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"_Toc52446068" </w:instrText>
      </w:r>
      <w:r>
        <w:fldChar w:fldCharType="separate"/>
      </w:r>
      <w:r>
        <w:rPr>
          <w:rStyle w:val="69"/>
        </w:rPr>
        <w:t>6.10.3</w:t>
      </w:r>
      <w:r>
        <w:rPr>
          <w:rFonts w:asciiTheme="minorHAnsi" w:hAnsiTheme="minorHAnsi" w:eastAsiaTheme="minorEastAsia" w:cstheme="minorBidi"/>
          <w:sz w:val="22"/>
          <w:szCs w:val="22"/>
          <w:lang w:val="en-AU" w:eastAsia="en-AU"/>
        </w:rPr>
        <w:tab/>
      </w:r>
      <w:r>
        <w:rPr>
          <w:rStyle w:val="69"/>
        </w:rPr>
        <w:t>Adaptive search range for motion estimation</w:t>
      </w:r>
      <w:r>
        <w:tab/>
      </w:r>
      <w:r>
        <w:fldChar w:fldCharType="begin"/>
      </w:r>
      <w:r>
        <w:instrText xml:space="preserve"> PAGEREF _Toc52446068 \h </w:instrText>
      </w:r>
      <w:r>
        <w:fldChar w:fldCharType="separate"/>
      </w:r>
      <w:r>
        <w:t>65</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"_Toc52446069" </w:instrText>
      </w:r>
      <w:r>
        <w:fldChar w:fldCharType="separate"/>
      </w:r>
      <w:r>
        <w:rPr>
          <w:rStyle w:val="69"/>
          <w:lang w:val="en-AU" w:eastAsia="ko-KR"/>
        </w:rPr>
        <w:t>6.10.4</w:t>
      </w:r>
      <w:r>
        <w:rPr>
          <w:rFonts w:asciiTheme="minorHAnsi" w:hAnsiTheme="minorHAnsi" w:eastAsiaTheme="minorEastAsia" w:cstheme="minorBidi"/>
          <w:sz w:val="22"/>
          <w:szCs w:val="22"/>
          <w:lang w:val="en-AU" w:eastAsia="en-AU"/>
        </w:rPr>
        <w:tab/>
      </w:r>
      <w:r>
        <w:rPr>
          <w:rStyle w:val="69"/>
          <w:lang w:val="en-AU" w:eastAsia="ko-KR"/>
        </w:rPr>
        <w:t>Weighted prediction control</w:t>
      </w:r>
      <w:r>
        <w:tab/>
      </w:r>
      <w:r>
        <w:fldChar w:fldCharType="begin"/>
      </w:r>
      <w:r>
        <w:instrText xml:space="preserve"> PAGEREF _Toc52446069 \h </w:instrText>
      </w:r>
      <w:r>
        <w:fldChar w:fldCharType="separate"/>
      </w:r>
      <w:r>
        <w:t>65</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"_Toc52446070" </w:instrText>
      </w:r>
      <w:r>
        <w:fldChar w:fldCharType="separate"/>
      </w:r>
      <w:r>
        <w:rPr>
          <w:rStyle w:val="69"/>
          <w:lang w:val="en-AU" w:eastAsia="ko-KR"/>
        </w:rPr>
        <w:t>6.11</w:t>
      </w:r>
      <w:r>
        <w:rPr>
          <w:rFonts w:asciiTheme="minorHAnsi" w:hAnsiTheme="minorHAnsi" w:eastAsiaTheme="minorEastAsia" w:cstheme="minorBidi"/>
          <w:sz w:val="22"/>
          <w:szCs w:val="22"/>
          <w:lang w:val="en-AU" w:eastAsia="en-AU"/>
        </w:rPr>
        <w:tab/>
      </w:r>
      <w:r>
        <w:rPr>
          <w:rStyle w:val="69"/>
          <w:lang w:val="en-AU" w:eastAsia="ko-KR"/>
        </w:rPr>
        <w:t>Pre-encoding GOP-based temporal filter</w:t>
      </w:r>
      <w:r>
        <w:tab/>
      </w:r>
      <w:r>
        <w:fldChar w:fldCharType="begin"/>
      </w:r>
      <w:r>
        <w:instrText xml:space="preserve"> PAGEREF _Toc52446070 \h </w:instrText>
      </w:r>
      <w:r>
        <w:fldChar w:fldCharType="separate"/>
      </w:r>
      <w:r>
        <w:t>66</w:t>
      </w:r>
      <w:r>
        <w:fldChar w:fldCharType="end"/>
      </w:r>
      <w:r>
        <w:fldChar w:fldCharType="end"/>
      </w:r>
    </w:p>
    <w:p>
      <w:pPr>
        <w:pStyle w:val="42"/>
        <w:rPr>
          <w:rFonts w:asciiTheme="minorHAnsi" w:hAnsiTheme="minorHAnsi" w:eastAsiaTheme="minorEastAsia" w:cstheme="minorBidi"/>
          <w:sz w:val="22"/>
          <w:szCs w:val="22"/>
          <w:lang w:val="en-AU" w:eastAsia="en-AU"/>
        </w:rPr>
      </w:pPr>
      <w:r>
        <w:fldChar w:fldCharType="begin"/>
      </w:r>
      <w:r>
        <w:instrText xml:space="preserve"> HYPERLINK \l "_Toc52446071" </w:instrText>
      </w:r>
      <w:r>
        <w:fldChar w:fldCharType="separate"/>
      </w:r>
      <w:r>
        <w:rPr>
          <w:rStyle w:val="69"/>
          <w:lang w:val="en-CA"/>
        </w:rPr>
        <w:t>6.12</w:t>
      </w:r>
      <w:r>
        <w:rPr>
          <w:rFonts w:asciiTheme="minorHAnsi" w:hAnsiTheme="minorHAnsi" w:eastAsiaTheme="minorEastAsia" w:cstheme="minorBidi"/>
          <w:sz w:val="22"/>
          <w:szCs w:val="22"/>
          <w:lang w:val="en-AU" w:eastAsia="en-AU"/>
        </w:rPr>
        <w:tab/>
      </w:r>
      <w:r>
        <w:rPr>
          <w:rStyle w:val="69"/>
          <w:lang w:val="en-CA"/>
        </w:rPr>
        <w:t>Encoder-only supplemental motion vector estimation for point cloud coding content</w:t>
      </w:r>
      <w:r>
        <w:tab/>
      </w:r>
      <w:r>
        <w:fldChar w:fldCharType="begin"/>
      </w:r>
      <w:r>
        <w:instrText xml:space="preserve"> PAGEREF _Toc52446071 \h </w:instrText>
      </w:r>
      <w:r>
        <w:fldChar w:fldCharType="separate"/>
      </w:r>
      <w:r>
        <w:t>68</w:t>
      </w:r>
      <w:r>
        <w:fldChar w:fldCharType="end"/>
      </w:r>
      <w:r>
        <w:fldChar w:fldCharType="end"/>
      </w:r>
    </w:p>
    <w:p>
      <w:pPr>
        <w:pStyle w:val="14"/>
        <w:rPr>
          <w:rFonts w:asciiTheme="minorHAnsi" w:hAnsiTheme="minorHAnsi" w:eastAsiaTheme="minorEastAsia" w:cstheme="minorBidi"/>
          <w:sz w:val="22"/>
          <w:szCs w:val="22"/>
          <w:lang w:val="en-AU" w:eastAsia="en-AU"/>
        </w:rPr>
      </w:pPr>
      <w:r>
        <w:fldChar w:fldCharType="begin"/>
      </w:r>
      <w:r>
        <w:instrText xml:space="preserve"> HYPERLINK \l "_Toc52446072" </w:instrText>
      </w:r>
      <w:r>
        <w:fldChar w:fldCharType="separate"/>
      </w:r>
      <w:r>
        <w:rPr>
          <w:rStyle w:val="69"/>
          <w:lang w:val="en-CA"/>
        </w:rPr>
        <w:t>6.12.1</w:t>
      </w:r>
      <w:r>
        <w:rPr>
          <w:rFonts w:asciiTheme="minorHAnsi" w:hAnsiTheme="minorHAnsi" w:eastAsiaTheme="minorEastAsia" w:cstheme="minorBidi"/>
          <w:sz w:val="22"/>
          <w:szCs w:val="22"/>
          <w:lang w:val="en-AU" w:eastAsia="en-AU"/>
        </w:rPr>
        <w:tab/>
      </w:r>
      <w:r>
        <w:rPr>
          <w:rStyle w:val="69"/>
          <w:lang w:val="en-CA"/>
        </w:rPr>
        <w:t>Supplemental motion vector estimation file formats</w:t>
      </w:r>
      <w:r>
        <w:tab/>
      </w:r>
      <w:r>
        <w:fldChar w:fldCharType="begin"/>
      </w:r>
      <w:r>
        <w:instrText xml:space="preserve"> PAGEREF _Toc52446072 \h </w:instrText>
      </w:r>
      <w:r>
        <w:fldChar w:fldCharType="separate"/>
      </w:r>
      <w:r>
        <w:t>69</w:t>
      </w:r>
      <w:r>
        <w:fldChar w:fldCharType="end"/>
      </w:r>
      <w:r>
        <w:fldChar w:fldCharType="end"/>
      </w:r>
    </w:p>
    <w:p>
      <w:pPr>
        <w:pStyle w:val="41"/>
        <w:rPr>
          <w:rFonts w:asciiTheme="minorHAnsi" w:hAnsiTheme="minorHAnsi" w:eastAsiaTheme="minorEastAsia" w:cstheme="minorBidi"/>
          <w:sz w:val="22"/>
          <w:szCs w:val="22"/>
          <w:lang w:val="en-AU" w:eastAsia="en-AU"/>
        </w:rPr>
      </w:pPr>
      <w:r>
        <w:fldChar w:fldCharType="begin"/>
      </w:r>
      <w:r>
        <w:instrText xml:space="preserve"> HYPERLINK \l "_Toc52446073" </w:instrText>
      </w:r>
      <w:r>
        <w:fldChar w:fldCharType="separate"/>
      </w:r>
      <w:r>
        <w:rPr>
          <w:rStyle w:val="69"/>
          <w:lang w:val="en-CA"/>
        </w:rPr>
        <w:t>7</w:t>
      </w:r>
      <w:r>
        <w:rPr>
          <w:rFonts w:asciiTheme="minorHAnsi" w:hAnsiTheme="minorHAnsi" w:eastAsiaTheme="minorEastAsia" w:cstheme="minorBidi"/>
          <w:sz w:val="22"/>
          <w:szCs w:val="22"/>
          <w:lang w:val="en-AU" w:eastAsia="en-AU"/>
        </w:rPr>
        <w:tab/>
      </w:r>
      <w:r>
        <w:rPr>
          <w:rStyle w:val="69"/>
        </w:rPr>
        <w:t>References</w:t>
      </w:r>
      <w:r>
        <w:tab/>
      </w:r>
      <w:r>
        <w:fldChar w:fldCharType="begin"/>
      </w:r>
      <w:r>
        <w:instrText xml:space="preserve"> PAGEREF _Toc52446073 \h </w:instrText>
      </w:r>
      <w:r>
        <w:fldChar w:fldCharType="separate"/>
      </w:r>
      <w:r>
        <w:t>70</w:t>
      </w:r>
      <w:r>
        <w:fldChar w:fldCharType="end"/>
      </w:r>
      <w:r>
        <w:fldChar w:fldCharType="end"/>
      </w:r>
    </w:p>
    <w:p>
      <w:r>
        <w:rPr>
          <w:b/>
          <w:bCs/>
        </w:rPr>
        <w:fldChar w:fldCharType="end"/>
      </w:r>
    </w:p>
    <w:p/>
    <w:p>
      <w:pPr>
        <w:pStyle w:val="41"/>
      </w:pPr>
      <w:r>
        <w:br w:type="page"/>
      </w:r>
    </w:p>
    <w:p>
      <w:pPr>
        <w:keepNext/>
        <w:jc w:val="center"/>
      </w:pPr>
      <w:bookmarkStart w:id="2" w:name="_Toc411002792"/>
      <w:r>
        <w:rPr>
          <w:caps/>
          <w:sz w:val="24"/>
          <w:szCs w:val="24"/>
        </w:rPr>
        <w:t>List of figures</w:t>
      </w:r>
      <w:bookmarkEnd w:id="2"/>
    </w:p>
    <w:p>
      <w:pPr>
        <w:jc w:val="left"/>
        <w:rPr>
          <w:b/>
          <w:bCs/>
        </w:rPr>
      </w:pPr>
    </w:p>
    <w:p>
      <w:pPr>
        <w:pStyle w:val="53"/>
        <w:tabs>
          <w:tab w:val="right" w:leader="dot" w:pos="9719"/>
        </w:tabs>
        <w:rPr>
          <w:rFonts w:asciiTheme="minorHAnsi" w:hAnsiTheme="minorHAnsi" w:eastAsiaTheme="minorEastAsia" w:cstheme="minorBidi"/>
          <w:sz w:val="22"/>
          <w:szCs w:val="22"/>
          <w:lang w:val="en-AU" w:eastAsia="en-AU"/>
        </w:rPr>
      </w:pPr>
      <w:r>
        <w:rPr>
          <w:b/>
          <w:bCs/>
        </w:rPr>
        <w:fldChar w:fldCharType="begin"/>
      </w:r>
      <w:r>
        <w:rPr>
          <w:b/>
          <w:bCs/>
        </w:rPr>
        <w:instrText xml:space="preserve"> TOC \h \z \c "Figure" </w:instrText>
      </w:r>
      <w:r>
        <w:rPr>
          <w:b/>
          <w:bCs/>
        </w:rPr>
        <w:fldChar w:fldCharType="separate"/>
      </w:r>
      <w:r>
        <w:fldChar w:fldCharType="begin"/>
      </w:r>
      <w:r>
        <w:instrText xml:space="preserve"> HYPERLINK \l "_Toc52445921" </w:instrText>
      </w:r>
      <w:r>
        <w:fldChar w:fldCharType="separate"/>
      </w:r>
      <w:r>
        <w:rPr>
          <w:rStyle w:val="69"/>
        </w:rPr>
        <w:t>Figure 1</w:t>
      </w:r>
      <w:r>
        <w:rPr>
          <w:rStyle w:val="69"/>
        </w:rPr>
        <w:noBreakHyphen/>
      </w:r>
      <w:r>
        <w:rPr>
          <w:rStyle w:val="69"/>
        </w:rPr>
        <w:t>1. Simplified block diagram of HM encoder.</w:t>
      </w:r>
      <w:r>
        <w:tab/>
      </w:r>
      <w:r>
        <w:fldChar w:fldCharType="begin"/>
      </w:r>
      <w:r>
        <w:instrText xml:space="preserve"> PAGEREF _Toc52445921 \h </w:instrText>
      </w:r>
      <w:r>
        <w:fldChar w:fldCharType="separate"/>
      </w:r>
      <w:r>
        <w:t>2</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"_Toc52445922" </w:instrText>
      </w:r>
      <w:r>
        <w:fldChar w:fldCharType="separate"/>
      </w:r>
      <w:r>
        <w:rPr>
          <w:rStyle w:val="69"/>
        </w:rPr>
        <w:t>Figure 4</w:t>
      </w:r>
      <w:r>
        <w:rPr>
          <w:rStyle w:val="69"/>
        </w:rPr>
        <w:noBreakHyphen/>
      </w:r>
      <w:r>
        <w:rPr>
          <w:rStyle w:val="69"/>
        </w:rPr>
        <w:t>1. Example of a picture divided into CTUs.</w:t>
      </w:r>
      <w:r>
        <w:tab/>
      </w:r>
      <w:r>
        <w:fldChar w:fldCharType="begin"/>
      </w:r>
      <w:r>
        <w:instrText xml:space="preserve"> PAGEREF _Toc52445922 \h </w:instrText>
      </w:r>
      <w:r>
        <w:fldChar w:fldCharType="separate"/>
      </w:r>
      <w:r>
        <w:t>9</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"_Toc52445923" </w:instrText>
      </w:r>
      <w:r>
        <w:fldChar w:fldCharType="separate"/>
      </w:r>
      <w:r>
        <w:rPr>
          <w:rStyle w:val="69"/>
        </w:rPr>
        <w:t>Figure 4</w:t>
      </w:r>
      <w:r>
        <w:rPr>
          <w:rStyle w:val="69"/>
        </w:rPr>
        <w:noBreakHyphen/>
      </w:r>
      <w:r>
        <w:rPr>
          <w:rStyle w:val="69"/>
        </w:rPr>
        <w:t>2. Example of slices and slice segments.</w:t>
      </w:r>
      <w:r>
        <w:tab/>
      </w:r>
      <w:r>
        <w:fldChar w:fldCharType="begin"/>
      </w:r>
      <w:r>
        <w:instrText xml:space="preserve"> PAGEREF _Toc52445923 \h </w:instrText>
      </w:r>
      <w:r>
        <w:fldChar w:fldCharType="separate"/>
      </w:r>
      <w:r>
        <w:t>9</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"_Toc52445924" </w:instrText>
      </w:r>
      <w:r>
        <w:fldChar w:fldCharType="separate"/>
      </w:r>
      <w:r>
        <w:rPr>
          <w:rStyle w:val="69"/>
        </w:rPr>
        <w:t>Figure 4</w:t>
      </w:r>
      <w:r>
        <w:rPr>
          <w:rStyle w:val="69"/>
        </w:rPr>
        <w:noBreakHyphen/>
      </w:r>
      <w:r>
        <w:rPr>
          <w:rStyle w:val="69"/>
        </w:rPr>
        <w:t>3. Examples of tiles and slices.</w:t>
      </w:r>
      <w:r>
        <w:tab/>
      </w:r>
      <w:r>
        <w:fldChar w:fldCharType="begin"/>
      </w:r>
      <w:r>
        <w:instrText xml:space="preserve"> PAGEREF _Toc52445924 \h </w:instrText>
      </w:r>
      <w:r>
        <w:fldChar w:fldCharType="separate"/>
      </w:r>
      <w:r>
        <w:t>10</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"_Toc52445925" </w:instrText>
      </w:r>
      <w:r>
        <w:fldChar w:fldCharType="separate"/>
      </w:r>
      <w:r>
        <w:rPr>
          <w:rStyle w:val="69"/>
        </w:rPr>
        <w:t>Figure 4</w:t>
      </w:r>
      <w:r>
        <w:rPr>
          <w:rStyle w:val="69"/>
        </w:rPr>
        <w:noBreakHyphen/>
      </w:r>
      <w:r>
        <w:rPr>
          <w:rStyle w:val="69"/>
        </w:rPr>
        <w:t>4. Example of coding tree structure.</w:t>
      </w:r>
      <w:r>
        <w:tab/>
      </w:r>
      <w:r>
        <w:fldChar w:fldCharType="begin"/>
      </w:r>
      <w:r>
        <w:instrText xml:space="preserve"> PAGEREF _Toc52445925 \h </w:instrText>
      </w:r>
      <w:r>
        <w:fldChar w:fldCharType="separate"/>
      </w:r>
      <w:r>
        <w:t>11</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"_Toc52445926" </w:instrText>
      </w:r>
      <w:r>
        <w:fldChar w:fldCharType="separate"/>
      </w:r>
      <w:r>
        <w:rPr>
          <w:rStyle w:val="69"/>
        </w:rPr>
        <w:t>Figure 4</w:t>
      </w:r>
      <w:r>
        <w:rPr>
          <w:rStyle w:val="69"/>
        </w:rPr>
        <w:noBreakHyphen/>
      </w:r>
      <w:r>
        <w:rPr>
          <w:rStyle w:val="69"/>
        </w:rPr>
        <w:t>5. 8 partition modes for inter PU.</w:t>
      </w:r>
      <w:r>
        <w:tab/>
      </w:r>
      <w:r>
        <w:fldChar w:fldCharType="begin"/>
      </w:r>
      <w:r>
        <w:instrText xml:space="preserve"> PAGEREF _Toc52445926 \h </w:instrText>
      </w:r>
      <w:r>
        <w:fldChar w:fldCharType="separate"/>
      </w:r>
      <w:r>
        <w:t>11</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"_Toc52445927" </w:instrText>
      </w:r>
      <w:r>
        <w:fldChar w:fldCharType="separate"/>
      </w:r>
      <w:r>
        <w:rPr>
          <w:rStyle w:val="69"/>
        </w:rPr>
        <w:t>Figure 4</w:t>
      </w:r>
      <w:r>
        <w:rPr>
          <w:rStyle w:val="69"/>
        </w:rPr>
        <w:noBreakHyphen/>
      </w:r>
      <w:r>
        <w:rPr>
          <w:rStyle w:val="69"/>
        </w:rPr>
        <w:t>6. Example of transform tree structure within CU.</w:t>
      </w:r>
      <w:r>
        <w:tab/>
      </w:r>
      <w:r>
        <w:fldChar w:fldCharType="begin"/>
      </w:r>
      <w:r>
        <w:instrText xml:space="preserve"> PAGEREF _Toc52445927 \h </w:instrText>
      </w:r>
      <w:r>
        <w:fldChar w:fldCharType="separate"/>
      </w:r>
      <w:r>
        <w:t>12</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"_Toc52445928" </w:instrText>
      </w:r>
      <w:r>
        <w:fldChar w:fldCharType="separate"/>
      </w:r>
      <w:r>
        <w:rPr>
          <w:rStyle w:val="69"/>
        </w:rPr>
        <w:t>Figure 4</w:t>
      </w:r>
      <w:r>
        <w:rPr>
          <w:rStyle w:val="69"/>
        </w:rPr>
        <w:noBreakHyphen/>
      </w:r>
      <w:r>
        <w:rPr>
          <w:rStyle w:val="69"/>
        </w:rPr>
        <w:t>7. The 33 intra prediction directions.</w:t>
      </w:r>
      <w:r>
        <w:tab/>
      </w:r>
      <w:r>
        <w:fldChar w:fldCharType="begin"/>
      </w:r>
      <w:r>
        <w:instrText xml:space="preserve"> PAGEREF _Toc52445928 \h </w:instrText>
      </w:r>
      <w:r>
        <w:fldChar w:fldCharType="separate"/>
      </w:r>
      <w:r>
        <w:t>13</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"_Toc52445929" </w:instrText>
      </w:r>
      <w:r>
        <w:fldChar w:fldCharType="separate"/>
      </w:r>
      <w:r>
        <w:rPr>
          <w:rStyle w:val="69"/>
        </w:rPr>
        <w:t>Figure 4</w:t>
      </w:r>
      <w:r>
        <w:rPr>
          <w:rStyle w:val="69"/>
        </w:rPr>
        <w:noBreakHyphen/>
      </w:r>
      <w:r>
        <w:rPr>
          <w:rStyle w:val="69"/>
        </w:rPr>
        <w:t>8. Mapping between intra prediction direction and intra prediction mode.</w:t>
      </w:r>
      <w:r>
        <w:tab/>
      </w:r>
      <w:r>
        <w:fldChar w:fldCharType="begin"/>
      </w:r>
      <w:r>
        <w:instrText xml:space="preserve"> PAGEREF _Toc52445929 \h </w:instrText>
      </w:r>
      <w:r>
        <w:fldChar w:fldCharType="separate"/>
      </w:r>
      <w:r>
        <w:t>13</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"_Toc52445930" </w:instrText>
      </w:r>
      <w:r>
        <w:fldChar w:fldCharType="separate"/>
      </w:r>
      <w:r>
        <w:rPr>
          <w:rStyle w:val="69"/>
        </w:rPr>
        <w:t>Figure 4</w:t>
      </w:r>
      <w:r>
        <w:rPr>
          <w:rStyle w:val="69"/>
        </w:rPr>
        <w:noBreakHyphen/>
      </w:r>
      <w:r>
        <w:rPr>
          <w:rStyle w:val="69"/>
        </w:rPr>
        <w:t>9. Intra boundary filter example.</w:t>
      </w:r>
      <w:r>
        <w:tab/>
      </w:r>
      <w:r>
        <w:fldChar w:fldCharType="begin"/>
      </w:r>
      <w:r>
        <w:instrText xml:space="preserve"> PAGEREF _Toc52445930 \h </w:instrText>
      </w:r>
      <w:r>
        <w:fldChar w:fldCharType="separate"/>
      </w:r>
      <w:r>
        <w:t>15</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"_Toc52445931" </w:instrText>
      </w:r>
      <w:r>
        <w:fldChar w:fldCharType="separate"/>
      </w:r>
      <w:r>
        <w:rPr>
          <w:rStyle w:val="69"/>
        </w:rPr>
        <w:t>Figure 4</w:t>
      </w:r>
      <w:r>
        <w:rPr>
          <w:rStyle w:val="69"/>
        </w:rPr>
        <w:noBreakHyphen/>
      </w:r>
      <w:r>
        <w:rPr>
          <w:rStyle w:val="69"/>
        </w:rPr>
        <w:t>10. Intra prediction directions in luma for example 16x16 PB.</w:t>
      </w:r>
      <w:r>
        <w:tab/>
      </w:r>
      <w:r>
        <w:fldChar w:fldCharType="begin"/>
      </w:r>
      <w:r>
        <w:instrText xml:space="preserve"> PAGEREF _Toc52445931 \h </w:instrText>
      </w:r>
      <w:r>
        <w:fldChar w:fldCharType="separate"/>
      </w:r>
      <w:r>
        <w:t>16</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"_Toc52445932" </w:instrText>
      </w:r>
      <w:r>
        <w:fldChar w:fldCharType="separate"/>
      </w:r>
      <w:r>
        <w:rPr>
          <w:rStyle w:val="69"/>
        </w:rPr>
        <w:t>Figure 4</w:t>
      </w:r>
      <w:r>
        <w:rPr>
          <w:rStyle w:val="69"/>
        </w:rPr>
        <w:noBreakHyphen/>
      </w:r>
      <w:r>
        <w:rPr>
          <w:rStyle w:val="69"/>
        </w:rPr>
        <w:t>11. Intra prediction modes for chroma PBs in the 4:2:2 chroma format.</w:t>
      </w:r>
      <w:r>
        <w:tab/>
      </w:r>
      <w:r>
        <w:fldChar w:fldCharType="begin"/>
      </w:r>
      <w:r>
        <w:instrText xml:space="preserve"> PAGEREF _Toc52445932 \h </w:instrText>
      </w:r>
      <w:r>
        <w:fldChar w:fldCharType="separate"/>
      </w:r>
      <w:r>
        <w:t>17</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"_Toc52445933" </w:instrText>
      </w:r>
      <w:r>
        <w:fldChar w:fldCharType="separate"/>
      </w:r>
      <w:r>
        <w:rPr>
          <w:rStyle w:val="69"/>
        </w:rPr>
        <w:t>Figure 4</w:t>
      </w:r>
      <w:r>
        <w:rPr>
          <w:rStyle w:val="69"/>
        </w:rPr>
        <w:noBreakHyphen/>
      </w:r>
      <w:r>
        <w:rPr>
          <w:rStyle w:val="69"/>
        </w:rPr>
        <w:t>12. Derivation process for merge candidates list construction.</w:t>
      </w:r>
      <w:r>
        <w:tab/>
      </w:r>
      <w:r>
        <w:fldChar w:fldCharType="begin"/>
      </w:r>
      <w:r>
        <w:instrText xml:space="preserve"> PAGEREF _Toc52445933 \h </w:instrText>
      </w:r>
      <w:r>
        <w:fldChar w:fldCharType="separate"/>
      </w:r>
      <w:r>
        <w:t>18</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"_Toc52445934" </w:instrText>
      </w:r>
      <w:r>
        <w:fldChar w:fldCharType="separate"/>
      </w:r>
      <w:r>
        <w:rPr>
          <w:rStyle w:val="69"/>
        </w:rPr>
        <w:t>Figure 4</w:t>
      </w:r>
      <w:r>
        <w:rPr>
          <w:rStyle w:val="69"/>
        </w:rPr>
        <w:noBreakHyphen/>
      </w:r>
      <w:r>
        <w:rPr>
          <w:rStyle w:val="69"/>
        </w:rPr>
        <w:t>13. Positions of spatial merge candidates.</w:t>
      </w:r>
      <w:r>
        <w:tab/>
      </w:r>
      <w:r>
        <w:fldChar w:fldCharType="begin"/>
      </w:r>
      <w:r>
        <w:instrText xml:space="preserve"> PAGEREF _Toc52445934 \h </w:instrText>
      </w:r>
      <w:r>
        <w:fldChar w:fldCharType="separate"/>
      </w:r>
      <w:r>
        <w:t>19</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"_Toc52445935" </w:instrText>
      </w:r>
      <w:r>
        <w:fldChar w:fldCharType="separate"/>
      </w:r>
      <w:r>
        <w:rPr>
          <w:rStyle w:val="69"/>
        </w:rPr>
        <w:t>Figure 4</w:t>
      </w:r>
      <w:r>
        <w:rPr>
          <w:rStyle w:val="69"/>
        </w:rPr>
        <w:noBreakHyphen/>
      </w:r>
      <w:r>
        <w:rPr>
          <w:rStyle w:val="69"/>
        </w:rPr>
        <w:t>14. Candidate pairs considered for redundancy check of spatial merge candidates.</w:t>
      </w:r>
      <w:r>
        <w:tab/>
      </w:r>
      <w:r>
        <w:fldChar w:fldCharType="begin"/>
      </w:r>
      <w:r>
        <w:instrText xml:space="preserve"> PAGEREF _Toc52445935 \h </w:instrText>
      </w:r>
      <w:r>
        <w:fldChar w:fldCharType="separate"/>
      </w:r>
      <w:r>
        <w:t>19</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"_Toc52445936" </w:instrText>
      </w:r>
      <w:r>
        <w:fldChar w:fldCharType="separate"/>
      </w:r>
      <w:r>
        <w:rPr>
          <w:rStyle w:val="69"/>
        </w:rPr>
        <w:t>Figure 4</w:t>
      </w:r>
      <w:r>
        <w:rPr>
          <w:rStyle w:val="69"/>
        </w:rPr>
        <w:noBreakHyphen/>
      </w:r>
      <w:r>
        <w:rPr>
          <w:rStyle w:val="69"/>
        </w:rPr>
        <w:t>15. Positions for the second PU of N×2N and 2N×N partitions.</w:t>
      </w:r>
      <w:r>
        <w:tab/>
      </w:r>
      <w:r>
        <w:fldChar w:fldCharType="begin"/>
      </w:r>
      <w:r>
        <w:instrText xml:space="preserve"> PAGEREF _Toc52445936 \h </w:instrText>
      </w:r>
      <w:r>
        <w:fldChar w:fldCharType="separate"/>
      </w:r>
      <w:r>
        <w:t>19</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"_Toc52445937" </w:instrText>
      </w:r>
      <w:r>
        <w:fldChar w:fldCharType="separate"/>
      </w:r>
      <w:r>
        <w:rPr>
          <w:rStyle w:val="69"/>
        </w:rPr>
        <w:t>Figure 4</w:t>
      </w:r>
      <w:r>
        <w:rPr>
          <w:rStyle w:val="69"/>
        </w:rPr>
        <w:noBreakHyphen/>
      </w:r>
      <w:r>
        <w:rPr>
          <w:rStyle w:val="69"/>
        </w:rPr>
        <w:t>16. Illustration of motion vector scaling for temporal merge candidate.</w:t>
      </w:r>
      <w:r>
        <w:tab/>
      </w:r>
      <w:r>
        <w:fldChar w:fldCharType="begin"/>
      </w:r>
      <w:r>
        <w:instrText xml:space="preserve"> PAGEREF _Toc52445937 \h </w:instrText>
      </w:r>
      <w:r>
        <w:fldChar w:fldCharType="separate"/>
      </w:r>
      <w:r>
        <w:t>20</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"_Toc52445938" </w:instrText>
      </w:r>
      <w:r>
        <w:fldChar w:fldCharType="separate"/>
      </w:r>
      <w:r>
        <w:rPr>
          <w:rStyle w:val="69"/>
        </w:rPr>
        <w:t>Figure 4</w:t>
      </w:r>
      <w:r>
        <w:rPr>
          <w:rStyle w:val="69"/>
        </w:rPr>
        <w:noBreakHyphen/>
      </w:r>
      <w:r>
        <w:rPr>
          <w:rStyle w:val="69"/>
        </w:rPr>
        <w:t>17. Candidate positions for temporal merge candidate, C0 and C1.</w:t>
      </w:r>
      <w:r>
        <w:tab/>
      </w:r>
      <w:r>
        <w:fldChar w:fldCharType="begin"/>
      </w:r>
      <w:r>
        <w:instrText xml:space="preserve"> PAGEREF _Toc52445938 \h </w:instrText>
      </w:r>
      <w:r>
        <w:fldChar w:fldCharType="separate"/>
      </w:r>
      <w:r>
        <w:t>20</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"_Toc52445939" </w:instrText>
      </w:r>
      <w:r>
        <w:fldChar w:fldCharType="separate"/>
      </w:r>
      <w:r>
        <w:rPr>
          <w:rStyle w:val="69"/>
        </w:rPr>
        <w:t>Figure 4</w:t>
      </w:r>
      <w:r>
        <w:rPr>
          <w:rStyle w:val="69"/>
        </w:rPr>
        <w:noBreakHyphen/>
      </w:r>
      <w:r>
        <w:rPr>
          <w:rStyle w:val="69"/>
        </w:rPr>
        <w:t>18. Example of combined bi-predictive merge candidate.</w:t>
      </w:r>
      <w:r>
        <w:tab/>
      </w:r>
      <w:r>
        <w:fldChar w:fldCharType="begin"/>
      </w:r>
      <w:r>
        <w:instrText xml:space="preserve"> PAGEREF _Toc52445939 \h </w:instrText>
      </w:r>
      <w:r>
        <w:fldChar w:fldCharType="separate"/>
      </w:r>
      <w:r>
        <w:t>20</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"_Toc52445940" </w:instrText>
      </w:r>
      <w:r>
        <w:fldChar w:fldCharType="separate"/>
      </w:r>
      <w:r>
        <w:rPr>
          <w:rStyle w:val="69"/>
        </w:rPr>
        <w:t>Figure 4</w:t>
      </w:r>
      <w:r>
        <w:rPr>
          <w:rStyle w:val="69"/>
        </w:rPr>
        <w:noBreakHyphen/>
      </w:r>
      <w:r>
        <w:rPr>
          <w:rStyle w:val="69"/>
        </w:rPr>
        <w:t>19. Derivation process for motion vector prediction candidates.</w:t>
      </w:r>
      <w:r>
        <w:tab/>
      </w:r>
      <w:r>
        <w:fldChar w:fldCharType="begin"/>
      </w:r>
      <w:r>
        <w:instrText xml:space="preserve"> PAGEREF _Toc52445940 \h </w:instrText>
      </w:r>
      <w:r>
        <w:fldChar w:fldCharType="separate"/>
      </w:r>
      <w:r>
        <w:t>21</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"_Toc52445941" </w:instrText>
      </w:r>
      <w:r>
        <w:fldChar w:fldCharType="separate"/>
      </w:r>
      <w:r>
        <w:rPr>
          <w:rStyle w:val="69"/>
        </w:rPr>
        <w:t>Figure 4</w:t>
      </w:r>
      <w:r>
        <w:rPr>
          <w:rStyle w:val="69"/>
        </w:rPr>
        <w:noBreakHyphen/>
      </w:r>
      <w:r>
        <w:rPr>
          <w:rStyle w:val="69"/>
        </w:rPr>
        <w:t>20. Illustration of motion vector scaling for spatial motion vector candidate.</w:t>
      </w:r>
      <w:r>
        <w:tab/>
      </w:r>
      <w:r>
        <w:fldChar w:fldCharType="begin"/>
      </w:r>
      <w:r>
        <w:instrText xml:space="preserve"> PAGEREF _Toc52445941 \h </w:instrText>
      </w:r>
      <w:r>
        <w:fldChar w:fldCharType="separate"/>
      </w:r>
      <w:r>
        <w:t>22</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"_Toc52445942" </w:instrText>
      </w:r>
      <w:r>
        <w:fldChar w:fldCharType="separate"/>
      </w:r>
      <w:r>
        <w:rPr>
          <w:rStyle w:val="69"/>
        </w:rPr>
        <w:t>Figure 4</w:t>
      </w:r>
      <w:r>
        <w:rPr>
          <w:rStyle w:val="69"/>
        </w:rPr>
        <w:noBreakHyphen/>
      </w:r>
      <w:r>
        <w:rPr>
          <w:rStyle w:val="69"/>
        </w:rPr>
        <w:t>21. Lossless scaling and transformation process (quantities illustrated for HEVC version 1 profiles).</w:t>
      </w:r>
      <w:r>
        <w:tab/>
      </w:r>
      <w:r>
        <w:fldChar w:fldCharType="begin"/>
      </w:r>
      <w:r>
        <w:instrText xml:space="preserve"> PAGEREF _Toc52445942 \h </w:instrText>
      </w:r>
      <w:r>
        <w:fldChar w:fldCharType="separate"/>
      </w:r>
      <w:r>
        <w:t>24</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"_Toc52445943" </w:instrText>
      </w:r>
      <w:r>
        <w:fldChar w:fldCharType="separate"/>
      </w:r>
      <w:r>
        <w:rPr>
          <w:rStyle w:val="69"/>
        </w:rPr>
        <w:t>Figure 4</w:t>
      </w:r>
      <w:r>
        <w:rPr>
          <w:rStyle w:val="69"/>
        </w:rPr>
        <w:noBreakHyphen/>
      </w:r>
      <w:r>
        <w:rPr>
          <w:rStyle w:val="69"/>
        </w:rPr>
        <w:t>22. Transform skip scaling and transformation process (quantities illustrated for HEVC version 1 profiles).</w:t>
      </w:r>
      <w:r>
        <w:tab/>
      </w:r>
      <w:r>
        <w:fldChar w:fldCharType="begin"/>
      </w:r>
      <w:r>
        <w:instrText xml:space="preserve"> PAGEREF _Toc52445943 \h </w:instrText>
      </w:r>
      <w:r>
        <w:fldChar w:fldCharType="separate"/>
      </w:r>
      <w:r>
        <w:t>24</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"_Toc52445944" </w:instrText>
      </w:r>
      <w:r>
        <w:fldChar w:fldCharType="separate"/>
      </w:r>
      <w:r>
        <w:rPr>
          <w:rStyle w:val="69"/>
        </w:rPr>
        <w:t>Figure 4</w:t>
      </w:r>
      <w:r>
        <w:rPr>
          <w:rStyle w:val="69"/>
        </w:rPr>
        <w:noBreakHyphen/>
      </w:r>
      <w:r>
        <w:rPr>
          <w:rStyle w:val="69"/>
        </w:rPr>
        <w:t>23. Inverse transformation process (quantities illustrated for HEVC version 1 profiles).</w:t>
      </w:r>
      <w:r>
        <w:tab/>
      </w:r>
      <w:r>
        <w:fldChar w:fldCharType="begin"/>
      </w:r>
      <w:r>
        <w:instrText xml:space="preserve"> PAGEREF _Toc52445944 \h </w:instrText>
      </w:r>
      <w:r>
        <w:fldChar w:fldCharType="separate"/>
      </w:r>
      <w:r>
        <w:t>24</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"_Toc52445945" </w:instrText>
      </w:r>
      <w:r>
        <w:fldChar w:fldCharType="separate"/>
      </w:r>
      <w:r>
        <w:rPr>
          <w:rStyle w:val="69"/>
        </w:rPr>
        <w:t>Figure 4</w:t>
      </w:r>
      <w:r>
        <w:rPr>
          <w:rStyle w:val="69"/>
        </w:rPr>
        <w:noBreakHyphen/>
      </w:r>
      <w:r>
        <w:rPr>
          <w:rStyle w:val="69"/>
        </w:rPr>
        <w:t>24. Scaling lists.</w:t>
      </w:r>
      <w:r>
        <w:tab/>
      </w:r>
      <w:r>
        <w:fldChar w:fldCharType="begin"/>
      </w:r>
      <w:r>
        <w:instrText xml:space="preserve"> PAGEREF _Toc52445945 \h </w:instrText>
      </w:r>
      <w:r>
        <w:fldChar w:fldCharType="separate"/>
      </w:r>
      <w:r>
        <w:t>26</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"_Toc52445946" </w:instrText>
      </w:r>
      <w:r>
        <w:fldChar w:fldCharType="separate"/>
      </w:r>
      <w:r>
        <w:rPr>
          <w:rStyle w:val="69"/>
        </w:rPr>
        <w:t>Figure 4</w:t>
      </w:r>
      <w:r>
        <w:rPr>
          <w:rStyle w:val="69"/>
        </w:rPr>
        <w:noBreakHyphen/>
      </w:r>
      <w:r>
        <w:rPr>
          <w:rStyle w:val="69"/>
        </w:rPr>
        <w:t>25. Square transform arrangement for the 4:2:2 chroma format..</w:t>
      </w:r>
      <w:r>
        <w:tab/>
      </w:r>
      <w:r>
        <w:fldChar w:fldCharType="begin"/>
      </w:r>
      <w:r>
        <w:instrText xml:space="preserve"> PAGEREF _Toc52445946 \h </w:instrText>
      </w:r>
      <w:r>
        <w:fldChar w:fldCharType="separate"/>
      </w:r>
      <w:r>
        <w:t>26</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"_Toc52445947" </w:instrText>
      </w:r>
      <w:r>
        <w:fldChar w:fldCharType="separate"/>
      </w:r>
      <w:r>
        <w:rPr>
          <w:rStyle w:val="69"/>
        </w:rPr>
        <w:t>Figure 4</w:t>
      </w:r>
      <w:r>
        <w:rPr>
          <w:rStyle w:val="69"/>
        </w:rPr>
        <w:noBreakHyphen/>
      </w:r>
      <w:r>
        <w:rPr>
          <w:rStyle w:val="69"/>
        </w:rPr>
        <w:t>26. Diagram showing magnitude bit depths in HEVC encoding path.</w:t>
      </w:r>
      <w:r>
        <w:tab/>
      </w:r>
      <w:r>
        <w:fldChar w:fldCharType="begin"/>
      </w:r>
      <w:r>
        <w:instrText xml:space="preserve"> PAGEREF _Toc52445947 \h </w:instrText>
      </w:r>
      <w:r>
        <w:fldChar w:fldCharType="separate"/>
      </w:r>
      <w:r>
        <w:t>27</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"_Toc52445948" </w:instrText>
      </w:r>
      <w:r>
        <w:fldChar w:fldCharType="separate"/>
      </w:r>
      <w:r>
        <w:rPr>
          <w:rStyle w:val="69"/>
        </w:rPr>
        <w:t>Figure 4</w:t>
      </w:r>
      <w:r>
        <w:rPr>
          <w:rStyle w:val="69"/>
        </w:rPr>
        <w:noBreakHyphen/>
      </w:r>
      <w:r>
        <w:rPr>
          <w:rStyle w:val="69"/>
        </w:rPr>
        <w:t>27. Overall processing flow of deblocking filter process.</w:t>
      </w:r>
      <w:r>
        <w:tab/>
      </w:r>
      <w:r>
        <w:fldChar w:fldCharType="begin"/>
      </w:r>
      <w:r>
        <w:instrText xml:space="preserve"> PAGEREF _Toc52445948 \h </w:instrText>
      </w:r>
      <w:r>
        <w:fldChar w:fldCharType="separate"/>
      </w:r>
      <w:r>
        <w:t>31</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"_Toc52445949" </w:instrText>
      </w:r>
      <w:r>
        <w:fldChar w:fldCharType="separate"/>
      </w:r>
      <w:r>
        <w:rPr>
          <w:rStyle w:val="69"/>
        </w:rPr>
        <w:t>Figure 4</w:t>
      </w:r>
      <w:r>
        <w:rPr>
          <w:rStyle w:val="69"/>
        </w:rPr>
        <w:noBreakHyphen/>
      </w:r>
      <w:r>
        <w:rPr>
          <w:rStyle w:val="69"/>
        </w:rPr>
        <w:t>28. Flow diagram for Bs calculation.</w:t>
      </w:r>
      <w:r>
        <w:tab/>
      </w:r>
      <w:r>
        <w:fldChar w:fldCharType="begin"/>
      </w:r>
      <w:r>
        <w:instrText xml:space="preserve"> PAGEREF _Toc52445949 \h </w:instrText>
      </w:r>
      <w:r>
        <w:fldChar w:fldCharType="separate"/>
      </w:r>
      <w:r>
        <w:t>31</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"_Toc52445950" </w:instrText>
      </w:r>
      <w:r>
        <w:fldChar w:fldCharType="separate"/>
      </w:r>
      <w:r>
        <w:rPr>
          <w:rStyle w:val="69"/>
        </w:rPr>
        <w:t>Figure 4</w:t>
      </w:r>
      <w:r>
        <w:rPr>
          <w:rStyle w:val="69"/>
        </w:rPr>
        <w:noBreakHyphen/>
      </w:r>
      <w:r>
        <w:rPr>
          <w:rStyle w:val="69"/>
        </w:rPr>
        <w:t>29. Referred information for Bs calculation at CTU boundary.</w:t>
      </w:r>
      <w:r>
        <w:tab/>
      </w:r>
      <w:r>
        <w:fldChar w:fldCharType="begin"/>
      </w:r>
      <w:r>
        <w:instrText xml:space="preserve"> PAGEREF _Toc52445950 \h </w:instrText>
      </w:r>
      <w:r>
        <w:fldChar w:fldCharType="separate"/>
      </w:r>
      <w:r>
        <w:t>32</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"_Toc52445951" </w:instrText>
      </w:r>
      <w:r>
        <w:fldChar w:fldCharType="separate"/>
      </w:r>
      <w:r>
        <w:rPr>
          <w:rStyle w:val="69"/>
        </w:rPr>
        <w:t>Figure 4</w:t>
      </w:r>
      <w:r>
        <w:rPr>
          <w:rStyle w:val="69"/>
        </w:rPr>
        <w:noBreakHyphen/>
      </w:r>
      <w:r>
        <w:rPr>
          <w:rStyle w:val="69"/>
        </w:rPr>
        <w:t>30. Pixels involved in filter on/off decision and strong/weak filter selection.</w:t>
      </w:r>
      <w:r>
        <w:tab/>
      </w:r>
      <w:r>
        <w:fldChar w:fldCharType="begin"/>
      </w:r>
      <w:r>
        <w:instrText xml:space="preserve"> PAGEREF _Toc52445951 \h </w:instrText>
      </w:r>
      <w:r>
        <w:fldChar w:fldCharType="separate"/>
      </w:r>
      <w:r>
        <w:t>32</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"_Toc52445952" </w:instrText>
      </w:r>
      <w:r>
        <w:fldChar w:fldCharType="separate"/>
      </w:r>
      <w:r>
        <w:rPr>
          <w:rStyle w:val="69"/>
        </w:rPr>
        <w:t>Figure 4</w:t>
      </w:r>
      <w:r>
        <w:rPr>
          <w:rStyle w:val="69"/>
        </w:rPr>
        <w:noBreakHyphen/>
      </w:r>
      <w:r>
        <w:rPr>
          <w:rStyle w:val="69"/>
        </w:rPr>
        <w:t>31. Deblocking behaviour in the 4:2:2 chroma format.</w:t>
      </w:r>
      <w:r>
        <w:tab/>
      </w:r>
      <w:r>
        <w:fldChar w:fldCharType="begin"/>
      </w:r>
      <w:r>
        <w:instrText xml:space="preserve"> PAGEREF _Toc52445952 \h </w:instrText>
      </w:r>
      <w:r>
        <w:fldChar w:fldCharType="separate"/>
      </w:r>
      <w:r>
        <w:t>34</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"_Toc52445953" </w:instrText>
      </w:r>
      <w:r>
        <w:fldChar w:fldCharType="separate"/>
      </w:r>
      <w:r>
        <w:rPr>
          <w:rStyle w:val="69"/>
        </w:rPr>
        <w:t>Figure 4</w:t>
      </w:r>
      <w:r>
        <w:rPr>
          <w:rStyle w:val="69"/>
        </w:rPr>
        <w:noBreakHyphen/>
      </w:r>
      <w:r>
        <w:rPr>
          <w:rStyle w:val="69"/>
        </w:rPr>
        <w:t>32. Four 1-D 3-pixel patterns for the pixel classification in EO.</w:t>
      </w:r>
      <w:r>
        <w:tab/>
      </w:r>
      <w:r>
        <w:fldChar w:fldCharType="begin"/>
      </w:r>
      <w:r>
        <w:instrText xml:space="preserve"> PAGEREF _Toc52445953 \h </w:instrText>
      </w:r>
      <w:r>
        <w:fldChar w:fldCharType="separate"/>
      </w:r>
      <w:r>
        <w:t>35</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"_Toc52445954" </w:instrText>
      </w:r>
      <w:r>
        <w:fldChar w:fldCharType="separate"/>
      </w:r>
      <w:r>
        <w:rPr>
          <w:rStyle w:val="69"/>
        </w:rPr>
        <w:t>Figure 4</w:t>
      </w:r>
      <w:r>
        <w:rPr>
          <w:rStyle w:val="69"/>
        </w:rPr>
        <w:noBreakHyphen/>
      </w:r>
      <w:r>
        <w:rPr>
          <w:rStyle w:val="69"/>
        </w:rPr>
        <w:t>33. Four bands are grouped together and represented by its starting band position.</w:t>
      </w:r>
      <w:r>
        <w:tab/>
      </w:r>
      <w:r>
        <w:fldChar w:fldCharType="begin"/>
      </w:r>
      <w:r>
        <w:instrText xml:space="preserve"> PAGEREF _Toc52445954 \h </w:instrText>
      </w:r>
      <w:r>
        <w:fldChar w:fldCharType="separate"/>
      </w:r>
      <w:r>
        <w:t>35</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"_Toc52445955" </w:instrText>
      </w:r>
      <w:r>
        <w:fldChar w:fldCharType="separate"/>
      </w:r>
      <w:r>
        <w:rPr>
          <w:rStyle w:val="69"/>
        </w:rPr>
        <w:t>Figure 6</w:t>
      </w:r>
      <w:r>
        <w:rPr>
          <w:rStyle w:val="69"/>
        </w:rPr>
        <w:noBreakHyphen/>
      </w:r>
      <w:r>
        <w:rPr>
          <w:rStyle w:val="69"/>
        </w:rPr>
        <w:t>1. Graphical presentation of intra-only configuration.</w:t>
      </w:r>
      <w:r>
        <w:tab/>
      </w:r>
      <w:r>
        <w:fldChar w:fldCharType="begin"/>
      </w:r>
      <w:r>
        <w:instrText xml:space="preserve"> PAGEREF _Toc52445955 \h </w:instrText>
      </w:r>
      <w:r>
        <w:fldChar w:fldCharType="separate"/>
      </w:r>
      <w:r>
        <w:t>37</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"_Toc52445956" </w:instrText>
      </w:r>
      <w:r>
        <w:fldChar w:fldCharType="separate"/>
      </w:r>
      <w:r>
        <w:rPr>
          <w:rStyle w:val="69"/>
        </w:rPr>
        <w:t>Figure 6</w:t>
      </w:r>
      <w:r>
        <w:rPr>
          <w:rStyle w:val="69"/>
        </w:rPr>
        <w:noBreakHyphen/>
      </w:r>
      <w:r>
        <w:rPr>
          <w:rStyle w:val="69"/>
        </w:rPr>
        <w:t>2. Graphical presentation of low-delay configuration.</w:t>
      </w:r>
      <w:r>
        <w:tab/>
      </w:r>
      <w:r>
        <w:fldChar w:fldCharType="begin"/>
      </w:r>
      <w:r>
        <w:instrText xml:space="preserve"> PAGEREF _Toc52445956 \h </w:instrText>
      </w:r>
      <w:r>
        <w:fldChar w:fldCharType="separate"/>
      </w:r>
      <w:r>
        <w:t>38</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"_Toc52445957" </w:instrText>
      </w:r>
      <w:r>
        <w:fldChar w:fldCharType="separate"/>
      </w:r>
      <w:r>
        <w:rPr>
          <w:rStyle w:val="69"/>
        </w:rPr>
        <w:t>Figure 6</w:t>
      </w:r>
      <w:r>
        <w:rPr>
          <w:rStyle w:val="69"/>
        </w:rPr>
        <w:noBreakHyphen/>
      </w:r>
      <w:r>
        <w:rPr>
          <w:rStyle w:val="69"/>
        </w:rPr>
        <w:t>3. Reference picture lists in GOP 16 low-delay configurations.</w:t>
      </w:r>
      <w:r>
        <w:tab/>
      </w:r>
      <w:r>
        <w:fldChar w:fldCharType="begin"/>
      </w:r>
      <w:r>
        <w:instrText xml:space="preserve"> PAGEREF _Toc52445957 \h </w:instrText>
      </w:r>
      <w:r>
        <w:fldChar w:fldCharType="separate"/>
      </w:r>
      <w:r>
        <w:t>39</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"_Toc52445958" </w:instrText>
      </w:r>
      <w:r>
        <w:fldChar w:fldCharType="separate"/>
      </w:r>
      <w:r>
        <w:rPr>
          <w:rStyle w:val="69"/>
        </w:rPr>
        <w:t>Figure 6</w:t>
      </w:r>
      <w:r>
        <w:rPr>
          <w:rStyle w:val="69"/>
        </w:rPr>
        <w:noBreakHyphen/>
      </w:r>
      <w:r>
        <w:rPr>
          <w:rStyle w:val="69"/>
        </w:rPr>
        <w:t>4. Graphical presentation of random access configuration.</w:t>
      </w:r>
      <w:r>
        <w:tab/>
      </w:r>
      <w:r>
        <w:fldChar w:fldCharType="begin"/>
      </w:r>
      <w:r>
        <w:instrText xml:space="preserve"> PAGEREF _Toc52445958 \h </w:instrText>
      </w:r>
      <w:r>
        <w:fldChar w:fldCharType="separate"/>
      </w:r>
      <w:r>
        <w:t>39</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"_Toc52445959" </w:instrText>
      </w:r>
      <w:r>
        <w:fldChar w:fldCharType="separate"/>
      </w:r>
      <w:r>
        <w:rPr>
          <w:rStyle w:val="69"/>
        </w:rPr>
        <w:t>Figure 6</w:t>
      </w:r>
      <w:r>
        <w:rPr>
          <w:rStyle w:val="69"/>
        </w:rPr>
        <w:noBreakHyphen/>
      </w:r>
      <w:r>
        <w:rPr>
          <w:rStyle w:val="69"/>
        </w:rPr>
        <w:t>5. Reference picture lists in GOP 16 random access configuration.</w:t>
      </w:r>
      <w:r>
        <w:tab/>
      </w:r>
      <w:r>
        <w:fldChar w:fldCharType="begin"/>
      </w:r>
      <w:r>
        <w:instrText xml:space="preserve"> PAGEREF _Toc52445959 \h </w:instrText>
      </w:r>
      <w:r>
        <w:fldChar w:fldCharType="separate"/>
      </w:r>
      <w:r>
        <w:t>40</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"_Toc52445960" </w:instrText>
      </w:r>
      <w:r>
        <w:fldChar w:fldCharType="separate"/>
      </w:r>
      <w:r>
        <w:rPr>
          <w:rStyle w:val="69"/>
        </w:rPr>
        <w:t>Figure 6</w:t>
      </w:r>
      <w:r>
        <w:rPr>
          <w:rStyle w:val="69"/>
        </w:rPr>
        <w:noBreakHyphen/>
      </w:r>
      <w:r>
        <w:rPr>
          <w:rStyle w:val="69"/>
        </w:rPr>
        <w:t>5. Diamond and enhanced diamond search flowchart.</w:t>
      </w:r>
      <w:r>
        <w:tab/>
      </w:r>
      <w:r>
        <w:fldChar w:fldCharType="begin"/>
      </w:r>
      <w:r>
        <w:instrText xml:space="preserve"> PAGEREF _Toc52445960 \h </w:instrText>
      </w:r>
      <w:r>
        <w:fldChar w:fldCharType="separate"/>
      </w:r>
      <w:r>
        <w:t>46</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"_Toc52445961" </w:instrText>
      </w:r>
      <w:r>
        <w:fldChar w:fldCharType="separate"/>
      </w:r>
      <w:r>
        <w:rPr>
          <w:rStyle w:val="69"/>
        </w:rPr>
        <w:t>Figure 6</w:t>
      </w:r>
      <w:r>
        <w:rPr>
          <w:rStyle w:val="69"/>
        </w:rPr>
        <w:noBreakHyphen/>
      </w:r>
      <w:r>
        <w:rPr>
          <w:rStyle w:val="69"/>
        </w:rPr>
        <w:t>6. 8-point search with iDist equal to one.</w:t>
      </w:r>
      <w:r>
        <w:tab/>
      </w:r>
      <w:r>
        <w:fldChar w:fldCharType="begin"/>
      </w:r>
      <w:r>
        <w:instrText xml:space="preserve"> PAGEREF _Toc52445961 \h </w:instrText>
      </w:r>
      <w:r>
        <w:fldChar w:fldCharType="separate"/>
      </w:r>
      <w:r>
        <w:t>47</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"_Toc52445962" </w:instrText>
      </w:r>
      <w:r>
        <w:fldChar w:fldCharType="separate"/>
      </w:r>
      <w:r>
        <w:rPr>
          <w:rStyle w:val="69"/>
        </w:rPr>
        <w:t>Figure 6</w:t>
      </w:r>
      <w:r>
        <w:rPr>
          <w:rStyle w:val="69"/>
        </w:rPr>
        <w:noBreakHyphen/>
      </w:r>
      <w:r>
        <w:rPr>
          <w:rStyle w:val="69"/>
        </w:rPr>
        <w:t>7. 8-point search with iDist from two to eight.</w:t>
      </w:r>
      <w:r>
        <w:tab/>
      </w:r>
      <w:r>
        <w:fldChar w:fldCharType="begin"/>
      </w:r>
      <w:r>
        <w:instrText xml:space="preserve"> PAGEREF _Toc52445962 \h </w:instrText>
      </w:r>
      <w:r>
        <w:fldChar w:fldCharType="separate"/>
      </w:r>
      <w:r>
        <w:t>47</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"_Toc52445963" </w:instrText>
      </w:r>
      <w:r>
        <w:fldChar w:fldCharType="separate"/>
      </w:r>
      <w:r>
        <w:rPr>
          <w:rStyle w:val="69"/>
        </w:rPr>
        <w:t>Figure 6</w:t>
      </w:r>
      <w:r>
        <w:rPr>
          <w:rStyle w:val="69"/>
        </w:rPr>
        <w:noBreakHyphen/>
      </w:r>
      <w:r>
        <w:rPr>
          <w:rStyle w:val="69"/>
        </w:rPr>
        <w:t>8. 8-point search with iDist greater than eight.</w:t>
      </w:r>
      <w:r>
        <w:tab/>
      </w:r>
      <w:r>
        <w:fldChar w:fldCharType="begin"/>
      </w:r>
      <w:r>
        <w:instrText xml:space="preserve"> PAGEREF _Toc52445963 \h </w:instrText>
      </w:r>
      <w:r>
        <w:fldChar w:fldCharType="separate"/>
      </w:r>
      <w:r>
        <w:t>47</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"_Toc52445964" </w:instrText>
      </w:r>
      <w:r>
        <w:fldChar w:fldCharType="separate"/>
      </w:r>
      <w:r>
        <w:rPr>
          <w:rStyle w:val="69"/>
        </w:rPr>
        <w:t>Figure 6</w:t>
      </w:r>
      <w:r>
        <w:rPr>
          <w:rStyle w:val="69"/>
        </w:rPr>
        <w:noBreakHyphen/>
      </w:r>
      <w:r>
        <w:rPr>
          <w:rStyle w:val="69"/>
        </w:rPr>
        <w:t>9. The schematic of Intra/Inter/PCM mode decision.</w:t>
      </w:r>
      <w:r>
        <w:tab/>
      </w:r>
      <w:r>
        <w:fldChar w:fldCharType="begin"/>
      </w:r>
      <w:r>
        <w:instrText xml:space="preserve"> PAGEREF _Toc52445964 \h </w:instrText>
      </w:r>
      <w:r>
        <w:fldChar w:fldCharType="separate"/>
      </w:r>
      <w:r>
        <w:t>52</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"_Toc52445965" </w:instrText>
      </w:r>
      <w:r>
        <w:fldChar w:fldCharType="separate"/>
      </w:r>
      <w:r>
        <w:rPr>
          <w:rStyle w:val="69"/>
        </w:rPr>
        <w:t>Figure 6</w:t>
      </w:r>
      <w:r>
        <w:rPr>
          <w:rStyle w:val="69"/>
        </w:rPr>
        <w:noBreakHyphen/>
      </w:r>
      <w:r>
        <w:rPr>
          <w:rStyle w:val="69"/>
        </w:rPr>
        <w:t>10. Dead zone uniform quantizer with rounding offset.</w:t>
      </w:r>
      <w:r>
        <w:tab/>
      </w:r>
      <w:r>
        <w:fldChar w:fldCharType="begin"/>
      </w:r>
      <w:r>
        <w:instrText xml:space="preserve"> PAGEREF _Toc52445965 \h </w:instrText>
      </w:r>
      <w:r>
        <w:fldChar w:fldCharType="separate"/>
      </w:r>
      <w:r>
        <w:t>55</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"_Toc52445966" </w:instrText>
      </w:r>
      <w:r>
        <w:fldChar w:fldCharType="separate"/>
      </w:r>
      <w:r>
        <w:rPr>
          <w:rStyle w:val="69"/>
        </w:rPr>
        <w:t>Figure 6</w:t>
      </w:r>
      <w:r>
        <w:rPr>
          <w:rStyle w:val="69"/>
        </w:rPr>
        <w:noBreakHyphen/>
      </w:r>
      <w:r>
        <w:rPr>
          <w:rStyle w:val="69"/>
        </w:rPr>
        <w:t>11. Example CPB behavior.</w:t>
      </w:r>
      <w:r>
        <w:tab/>
      </w:r>
      <w:r>
        <w:fldChar w:fldCharType="begin"/>
      </w:r>
      <w:r>
        <w:instrText xml:space="preserve"> PAGEREF _Toc52445966 \h </w:instrText>
      </w:r>
      <w:r>
        <w:fldChar w:fldCharType="separate"/>
      </w:r>
      <w:r>
        <w:t>63</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"_Toc52445967" </w:instrText>
      </w:r>
      <w:r>
        <w:fldChar w:fldCharType="separate"/>
      </w:r>
      <w:r>
        <w:rPr>
          <w:rStyle w:val="69"/>
        </w:rPr>
        <w:t>Figure 6</w:t>
      </w:r>
      <w:r>
        <w:rPr>
          <w:rStyle w:val="69"/>
        </w:rPr>
        <w:noBreakHyphen/>
      </w:r>
      <w:r>
        <w:rPr>
          <w:rStyle w:val="69"/>
        </w:rPr>
        <w:t>12. The different layers of the hierarchical motion estimation. L0 is the original resolution. L1 is a subsampled version of L0. L2 is a subsampled version of L1.</w:t>
      </w:r>
      <w:r>
        <w:tab/>
      </w:r>
      <w:r>
        <w:fldChar w:fldCharType="begin"/>
      </w:r>
      <w:r>
        <w:instrText xml:space="preserve"> PAGEREF _Toc52445967 \h </w:instrText>
      </w:r>
      <w:r>
        <w:fldChar w:fldCharType="separate"/>
      </w:r>
      <w:r>
        <w:t>67</w:t>
      </w:r>
      <w:r>
        <w:fldChar w:fldCharType="end"/>
      </w:r>
      <w:r>
        <w:fldChar w:fldCharType="end"/>
      </w:r>
    </w:p>
    <w:p>
      <w:pPr>
        <w:jc w:val="left"/>
        <w:rPr>
          <w:b/>
          <w:bCs/>
        </w:rPr>
      </w:pPr>
      <w:r>
        <w:rPr>
          <w:b/>
          <w:bCs/>
        </w:rPr>
        <w:fldChar w:fldCharType="end"/>
      </w:r>
    </w:p>
    <w:p>
      <w:pPr>
        <w:jc w:val="left"/>
        <w:rPr>
          <w:b/>
          <w:bCs/>
        </w:rPr>
      </w:pPr>
    </w:p>
    <w:p>
      <w:pPr>
        <w:jc w:val="left"/>
        <w:rPr>
          <w:bCs/>
        </w:rPr>
      </w:pPr>
      <w:r>
        <w:rPr>
          <w:bCs/>
        </w:rPr>
        <w:br w:type="page"/>
      </w:r>
    </w:p>
    <w:p>
      <w:pPr>
        <w:pStyle w:val="53"/>
        <w:keepNext/>
        <w:tabs>
          <w:tab w:val="right" w:pos="9719"/>
        </w:tabs>
        <w:ind w:left="403" w:hanging="403"/>
        <w:jc w:val="center"/>
        <w:rPr>
          <w:bCs/>
          <w:caps/>
          <w:sz w:val="24"/>
          <w:szCs w:val="24"/>
        </w:rPr>
      </w:pPr>
      <w:bookmarkStart w:id="3" w:name="_Toc411002793"/>
      <w:r>
        <w:rPr>
          <w:bCs/>
          <w:caps/>
          <w:sz w:val="24"/>
          <w:szCs w:val="24"/>
        </w:rPr>
        <w:t>List of tables</w:t>
      </w:r>
      <w:bookmarkEnd w:id="3"/>
    </w:p>
    <w:p>
      <w:pPr>
        <w:pStyle w:val="53"/>
        <w:tabs>
          <w:tab w:val="right" w:leader="dot" w:pos="9719"/>
        </w:tabs>
        <w:rPr>
          <w:rFonts w:asciiTheme="minorHAnsi" w:hAnsiTheme="minorHAnsi" w:eastAsiaTheme="minorEastAsia" w:cstheme="minorBidi"/>
          <w:sz w:val="22"/>
          <w:szCs w:val="22"/>
          <w:lang w:val="en-AU" w:eastAsia="en-AU"/>
        </w:rPr>
      </w:pPr>
      <w:r>
        <w:rPr>
          <w:rStyle w:val="69"/>
        </w:rPr>
        <w:fldChar w:fldCharType="begin"/>
      </w:r>
      <w:r>
        <w:rPr>
          <w:rStyle w:val="69"/>
        </w:rPr>
        <w:instrText xml:space="preserve"> TOC \h \z \c "Table" </w:instrText>
      </w:r>
      <w:r>
        <w:rPr>
          <w:rStyle w:val="69"/>
        </w:rPr>
        <w:fldChar w:fldCharType="separate"/>
      </w:r>
      <w:r>
        <w:fldChar w:fldCharType="begin"/>
      </w:r>
      <w:r>
        <w:instrText xml:space="preserve"> HYPERLINK \l "_Toc52445123" </w:instrText>
      </w:r>
      <w:r>
        <w:fldChar w:fldCharType="separate"/>
      </w:r>
      <w:r>
        <w:rPr>
          <w:rStyle w:val="69"/>
        </w:rPr>
        <w:t>Table 3</w:t>
      </w:r>
      <w:r>
        <w:rPr>
          <w:rStyle w:val="69"/>
        </w:rPr>
        <w:noBreakHyphen/>
      </w:r>
      <w:r>
        <w:rPr>
          <w:rStyle w:val="69"/>
        </w:rPr>
        <w:t>1. Encoder configuration options for control of coding tools.</w:t>
      </w:r>
      <w:r>
        <w:tab/>
      </w:r>
      <w:r>
        <w:fldChar w:fldCharType="begin"/>
      </w:r>
      <w:r>
        <w:instrText xml:space="preserve"> PAGEREF _Toc52445123 \h </w:instrText>
      </w:r>
      <w:r>
        <w:fldChar w:fldCharType="separate"/>
      </w:r>
      <w:r>
        <w:t>3</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"_Toc52445124" </w:instrText>
      </w:r>
      <w:r>
        <w:fldChar w:fldCharType="separate"/>
      </w:r>
      <w:r>
        <w:rPr>
          <w:rStyle w:val="69"/>
        </w:rPr>
        <w:t>Table 3</w:t>
      </w:r>
      <w:r>
        <w:rPr>
          <w:rStyle w:val="69"/>
        </w:rPr>
        <w:noBreakHyphen/>
      </w:r>
      <w:r>
        <w:rPr>
          <w:rStyle w:val="69"/>
        </w:rPr>
        <w:t>2. Encoder configuration options for slice coding.</w:t>
      </w:r>
      <w:r>
        <w:tab/>
      </w:r>
      <w:r>
        <w:fldChar w:fldCharType="begin"/>
      </w:r>
      <w:r>
        <w:instrText xml:space="preserve"> PAGEREF _Toc52445124 \h </w:instrText>
      </w:r>
      <w:r>
        <w:fldChar w:fldCharType="separate"/>
      </w:r>
      <w:r>
        <w:t>4</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"_Toc52445125" </w:instrText>
      </w:r>
      <w:r>
        <w:fldChar w:fldCharType="separate"/>
      </w:r>
      <w:r>
        <w:rPr>
          <w:rStyle w:val="69"/>
        </w:rPr>
        <w:t>Table 3</w:t>
      </w:r>
      <w:r>
        <w:rPr>
          <w:rStyle w:val="69"/>
        </w:rPr>
        <w:noBreakHyphen/>
      </w:r>
      <w:r>
        <w:rPr>
          <w:rStyle w:val="69"/>
        </w:rPr>
        <w:t>3. Encoder configuration options for motion search.</w:t>
      </w:r>
      <w:r>
        <w:tab/>
      </w:r>
      <w:r>
        <w:fldChar w:fldCharType="begin"/>
      </w:r>
      <w:r>
        <w:instrText xml:space="preserve"> PAGEREF _Toc52445125 \h </w:instrText>
      </w:r>
      <w:r>
        <w:fldChar w:fldCharType="separate"/>
      </w:r>
      <w:r>
        <w:t>4</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"_Toc52445126" </w:instrText>
      </w:r>
      <w:r>
        <w:fldChar w:fldCharType="separate"/>
      </w:r>
      <w:r>
        <w:rPr>
          <w:rStyle w:val="69"/>
        </w:rPr>
        <w:t>Table 3</w:t>
      </w:r>
      <w:r>
        <w:rPr>
          <w:rStyle w:val="69"/>
        </w:rPr>
        <w:noBreakHyphen/>
      </w:r>
      <w:r>
        <w:rPr>
          <w:rStyle w:val="69"/>
        </w:rPr>
        <w:t>4. Encoder configuration options for mode decisions.</w:t>
      </w:r>
      <w:r>
        <w:tab/>
      </w:r>
      <w:r>
        <w:fldChar w:fldCharType="begin"/>
      </w:r>
      <w:r>
        <w:instrText xml:space="preserve"> PAGEREF _Toc52445126 \h </w:instrText>
      </w:r>
      <w:r>
        <w:fldChar w:fldCharType="separate"/>
      </w:r>
      <w:r>
        <w:t>5</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"_Toc52445127" </w:instrText>
      </w:r>
      <w:r>
        <w:fldChar w:fldCharType="separate"/>
      </w:r>
      <w:r>
        <w:rPr>
          <w:rStyle w:val="69"/>
        </w:rPr>
        <w:t>Table 3</w:t>
      </w:r>
      <w:r>
        <w:rPr>
          <w:rStyle w:val="69"/>
        </w:rPr>
        <w:noBreakHyphen/>
      </w:r>
      <w:r>
        <w:rPr>
          <w:rStyle w:val="69"/>
        </w:rPr>
        <w:t>5. Encoder configuration options for quantization parameter control.</w:t>
      </w:r>
      <w:r>
        <w:tab/>
      </w:r>
      <w:r>
        <w:fldChar w:fldCharType="begin"/>
      </w:r>
      <w:r>
        <w:instrText xml:space="preserve"> PAGEREF _Toc52445127 \h </w:instrText>
      </w:r>
      <w:r>
        <w:fldChar w:fldCharType="separate"/>
      </w:r>
      <w:r>
        <w:t>5</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"_Toc52445128" </w:instrText>
      </w:r>
      <w:r>
        <w:fldChar w:fldCharType="separate"/>
      </w:r>
      <w:r>
        <w:rPr>
          <w:rStyle w:val="69"/>
        </w:rPr>
        <w:t>Table 3</w:t>
      </w:r>
      <w:r>
        <w:rPr>
          <w:rStyle w:val="69"/>
        </w:rPr>
        <w:noBreakHyphen/>
      </w:r>
      <w:r>
        <w:rPr>
          <w:rStyle w:val="69"/>
        </w:rPr>
        <w:t>6. Encoder configuration options for pre-filtering input frames.</w:t>
      </w:r>
      <w:r>
        <w:tab/>
      </w:r>
      <w:r>
        <w:fldChar w:fldCharType="begin"/>
      </w:r>
      <w:r>
        <w:instrText xml:space="preserve"> PAGEREF _Toc52445128 \h </w:instrText>
      </w:r>
      <w:r>
        <w:fldChar w:fldCharType="separate"/>
      </w:r>
      <w:r>
        <w:t>6</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"_Toc52445129" </w:instrText>
      </w:r>
      <w:r>
        <w:fldChar w:fldCharType="separate"/>
      </w:r>
      <w:r>
        <w:rPr>
          <w:rStyle w:val="69"/>
        </w:rPr>
        <w:t>Table 3</w:t>
      </w:r>
      <w:r>
        <w:rPr>
          <w:rStyle w:val="69"/>
        </w:rPr>
        <w:noBreakHyphen/>
      </w:r>
      <w:r>
        <w:rPr>
          <w:rStyle w:val="69"/>
        </w:rPr>
        <w:t>7. Encoder configuration options for rate control.</w:t>
      </w:r>
      <w:r>
        <w:tab/>
      </w:r>
      <w:r>
        <w:fldChar w:fldCharType="begin"/>
      </w:r>
      <w:r>
        <w:instrText xml:space="preserve"> PAGEREF _Toc52445129 \h </w:instrText>
      </w:r>
      <w:r>
        <w:fldChar w:fldCharType="separate"/>
      </w:r>
      <w:r>
        <w:t>6</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"_Toc52445130" </w:instrText>
      </w:r>
      <w:r>
        <w:fldChar w:fldCharType="separate"/>
      </w:r>
      <w:r>
        <w:rPr>
          <w:rStyle w:val="69"/>
        </w:rPr>
        <w:t>Table 3</w:t>
      </w:r>
      <w:r>
        <w:rPr>
          <w:rStyle w:val="69"/>
        </w:rPr>
        <w:noBreakHyphen/>
      </w:r>
      <w:r>
        <w:rPr>
          <w:rStyle w:val="69"/>
        </w:rPr>
        <w:t>8. Encoder configuration options for m</w:t>
      </w:r>
      <w:r>
        <w:rPr>
          <w:rStyle w:val="69"/>
          <w:lang w:val="en-CA"/>
        </w:rPr>
        <w:t>otion vector estimation hints</w:t>
      </w:r>
      <w:r>
        <w:tab/>
      </w:r>
      <w:r>
        <w:fldChar w:fldCharType="begin"/>
      </w:r>
      <w:r>
        <w:instrText xml:space="preserve"> PAGEREF _Toc52445130 \h </w:instrText>
      </w:r>
      <w:r>
        <w:fldChar w:fldCharType="separate"/>
      </w:r>
      <w:r>
        <w:t>7</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"_Toc52445131" </w:instrText>
      </w:r>
      <w:r>
        <w:fldChar w:fldCharType="separate"/>
      </w:r>
      <w:r>
        <w:rPr>
          <w:rStyle w:val="69"/>
        </w:rPr>
        <w:t>Table 4</w:t>
      </w:r>
      <w:r>
        <w:rPr>
          <w:rStyle w:val="69"/>
        </w:rPr>
        <w:noBreakHyphen/>
      </w:r>
      <w:r>
        <w:rPr>
          <w:rStyle w:val="69"/>
        </w:rPr>
        <w:t>1. Mapping between intra prediction direction and intra prediction mode for chroma.</w:t>
      </w:r>
      <w:r>
        <w:tab/>
      </w:r>
      <w:r>
        <w:fldChar w:fldCharType="begin"/>
      </w:r>
      <w:r>
        <w:instrText xml:space="preserve"> PAGEREF _Toc52445131 \h </w:instrText>
      </w:r>
      <w:r>
        <w:fldChar w:fldCharType="separate"/>
      </w:r>
      <w:r>
        <w:t>14</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"_Toc52445132" </w:instrText>
      </w:r>
      <w:r>
        <w:fldChar w:fldCharType="separate"/>
      </w:r>
      <w:r>
        <w:rPr>
          <w:rStyle w:val="69"/>
        </w:rPr>
        <w:t>Table 4</w:t>
      </w:r>
      <w:r>
        <w:rPr>
          <w:rStyle w:val="69"/>
        </w:rPr>
        <w:noBreakHyphen/>
      </w:r>
      <w:r>
        <w:rPr>
          <w:rStyle w:val="69"/>
        </w:rPr>
        <w:t>2. Specification of predefined threshold for various transform block sizes.</w:t>
      </w:r>
      <w:r>
        <w:tab/>
      </w:r>
      <w:r>
        <w:fldChar w:fldCharType="begin"/>
      </w:r>
      <w:r>
        <w:instrText xml:space="preserve"> PAGEREF _Toc52445132 \h </w:instrText>
      </w:r>
      <w:r>
        <w:fldChar w:fldCharType="separate"/>
      </w:r>
      <w:r>
        <w:t>14</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"_Toc52445133" </w:instrText>
      </w:r>
      <w:r>
        <w:fldChar w:fldCharType="separate"/>
      </w:r>
      <w:r>
        <w:rPr>
          <w:rStyle w:val="69"/>
        </w:rPr>
        <w:t>Table 4</w:t>
      </w:r>
      <w:r>
        <w:rPr>
          <w:rStyle w:val="69"/>
        </w:rPr>
        <w:noBreakHyphen/>
      </w:r>
      <w:r>
        <w:rPr>
          <w:rStyle w:val="69"/>
        </w:rPr>
        <w:t>3. Specification of intra prediction mode for 4:2:2 chroma.</w:t>
      </w:r>
      <w:r>
        <w:tab/>
      </w:r>
      <w:r>
        <w:fldChar w:fldCharType="begin"/>
      </w:r>
      <w:r>
        <w:instrText xml:space="preserve"> PAGEREF _Toc52445133 \h </w:instrText>
      </w:r>
      <w:r>
        <w:fldChar w:fldCharType="separate"/>
      </w:r>
      <w:r>
        <w:t>15</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"_Toc52445134" </w:instrText>
      </w:r>
      <w:r>
        <w:fldChar w:fldCharType="separate"/>
      </w:r>
      <w:r>
        <w:rPr>
          <w:rStyle w:val="69"/>
        </w:rPr>
        <w:t>Table 4</w:t>
      </w:r>
      <w:r>
        <w:rPr>
          <w:rStyle w:val="69"/>
        </w:rPr>
        <w:noBreakHyphen/>
      </w:r>
      <w:r>
        <w:rPr>
          <w:rStyle w:val="69"/>
        </w:rPr>
        <w:t>4. 8-tap DCT-IF coefficients for 1/4th luma interpolation.</w:t>
      </w:r>
      <w:r>
        <w:tab/>
      </w:r>
      <w:r>
        <w:fldChar w:fldCharType="begin"/>
      </w:r>
      <w:r>
        <w:instrText xml:space="preserve"> PAGEREF _Toc52445134 \h </w:instrText>
      </w:r>
      <w:r>
        <w:fldChar w:fldCharType="separate"/>
      </w:r>
      <w:r>
        <w:t>22</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"_Toc52445135" </w:instrText>
      </w:r>
      <w:r>
        <w:fldChar w:fldCharType="separate"/>
      </w:r>
      <w:r>
        <w:rPr>
          <w:rStyle w:val="69"/>
        </w:rPr>
        <w:t>Table 4</w:t>
      </w:r>
      <w:r>
        <w:rPr>
          <w:rStyle w:val="69"/>
        </w:rPr>
        <w:noBreakHyphen/>
      </w:r>
      <w:r>
        <w:rPr>
          <w:rStyle w:val="69"/>
        </w:rPr>
        <w:t>5. 4-tap DCT-IF coefficients for 1/8th chroma interpolation.</w:t>
      </w:r>
      <w:r>
        <w:tab/>
      </w:r>
      <w:r>
        <w:fldChar w:fldCharType="begin"/>
      </w:r>
      <w:r>
        <w:instrText xml:space="preserve"> PAGEREF _Toc52445135 \h </w:instrText>
      </w:r>
      <w:r>
        <w:fldChar w:fldCharType="separate"/>
      </w:r>
      <w:r>
        <w:t>23</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"_Toc52445136" </w:instrText>
      </w:r>
      <w:r>
        <w:fldChar w:fldCharType="separate"/>
      </w:r>
      <w:r>
        <w:rPr>
          <w:rStyle w:val="69"/>
        </w:rPr>
        <w:t>Table 4</w:t>
      </w:r>
      <w:r>
        <w:rPr>
          <w:rStyle w:val="69"/>
        </w:rPr>
        <w:noBreakHyphen/>
      </w:r>
      <w:r>
        <w:rPr>
          <w:rStyle w:val="69"/>
        </w:rPr>
        <w:t>6. g_maxTrDynamicRange[channel].</w:t>
      </w:r>
      <w:r>
        <w:tab/>
      </w:r>
      <w:r>
        <w:fldChar w:fldCharType="begin"/>
      </w:r>
      <w:r>
        <w:instrText xml:space="preserve"> PAGEREF _Toc52445136 \h </w:instrText>
      </w:r>
      <w:r>
        <w:fldChar w:fldCharType="separate"/>
      </w:r>
      <w:r>
        <w:t>27</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"_Toc52445137" </w:instrText>
      </w:r>
      <w:r>
        <w:fldChar w:fldCharType="separate"/>
      </w:r>
      <w:r>
        <w:rPr>
          <w:rStyle w:val="69"/>
        </w:rPr>
        <w:t>Table 4</w:t>
      </w:r>
      <w:r>
        <w:rPr>
          <w:rStyle w:val="69"/>
        </w:rPr>
        <w:noBreakHyphen/>
      </w:r>
      <w:r>
        <w:rPr>
          <w:rStyle w:val="69"/>
        </w:rPr>
        <w:t>7. α Mapping Table.</w:t>
      </w:r>
      <w:r>
        <w:tab/>
      </w:r>
      <w:r>
        <w:fldChar w:fldCharType="begin"/>
      </w:r>
      <w:r>
        <w:instrText xml:space="preserve"> PAGEREF _Toc52445137 \h </w:instrText>
      </w:r>
      <w:r>
        <w:fldChar w:fldCharType="separate"/>
      </w:r>
      <w:r>
        <w:t>29</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"_Toc52445138" </w:instrText>
      </w:r>
      <w:r>
        <w:fldChar w:fldCharType="separate"/>
      </w:r>
      <w:r>
        <w:rPr>
          <w:rStyle w:val="69"/>
        </w:rPr>
        <w:t>Table 4</w:t>
      </w:r>
      <w:r>
        <w:rPr>
          <w:rStyle w:val="69"/>
        </w:rPr>
        <w:noBreakHyphen/>
      </w:r>
      <w:r>
        <w:rPr>
          <w:rStyle w:val="69"/>
        </w:rPr>
        <w:t>8. Derivation of threshold variables from input Q.</w:t>
      </w:r>
      <w:r>
        <w:tab/>
      </w:r>
      <w:r>
        <w:fldChar w:fldCharType="begin"/>
      </w:r>
      <w:r>
        <w:instrText xml:space="preserve"> PAGEREF _Toc52445138 \h </w:instrText>
      </w:r>
      <w:r>
        <w:fldChar w:fldCharType="separate"/>
      </w:r>
      <w:r>
        <w:t>32</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"_Toc52445139" </w:instrText>
      </w:r>
      <w:r>
        <w:fldChar w:fldCharType="separate"/>
      </w:r>
      <w:r>
        <w:rPr>
          <w:rStyle w:val="69"/>
        </w:rPr>
        <w:t>Table 4</w:t>
      </w:r>
      <w:r>
        <w:rPr>
          <w:rStyle w:val="69"/>
        </w:rPr>
        <w:noBreakHyphen/>
      </w:r>
      <w:r>
        <w:rPr>
          <w:rStyle w:val="69"/>
        </w:rPr>
        <w:t>9. Specification of SAO type.</w:t>
      </w:r>
      <w:r>
        <w:tab/>
      </w:r>
      <w:r>
        <w:fldChar w:fldCharType="begin"/>
      </w:r>
      <w:r>
        <w:instrText xml:space="preserve"> PAGEREF _Toc52445139 \h </w:instrText>
      </w:r>
      <w:r>
        <w:fldChar w:fldCharType="separate"/>
      </w:r>
      <w:r>
        <w:t>34</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"_Toc52445140" </w:instrText>
      </w:r>
      <w:r>
        <w:fldChar w:fldCharType="separate"/>
      </w:r>
      <w:r>
        <w:rPr>
          <w:rStyle w:val="69"/>
        </w:rPr>
        <w:t>Table 4</w:t>
      </w:r>
      <w:r>
        <w:rPr>
          <w:rStyle w:val="69"/>
        </w:rPr>
        <w:noBreakHyphen/>
      </w:r>
      <w:r>
        <w:rPr>
          <w:rStyle w:val="69"/>
        </w:rPr>
        <w:t>10. Pixel classification rule for EO.</w:t>
      </w:r>
      <w:r>
        <w:tab/>
      </w:r>
      <w:r>
        <w:fldChar w:fldCharType="begin"/>
      </w:r>
      <w:r>
        <w:instrText xml:space="preserve"> PAGEREF _Toc52445140 \h </w:instrText>
      </w:r>
      <w:r>
        <w:fldChar w:fldCharType="separate"/>
      </w:r>
      <w:r>
        <w:t>35</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"_Toc52445141" </w:instrText>
      </w:r>
      <w:r>
        <w:fldChar w:fldCharType="separate"/>
      </w:r>
      <w:r>
        <w:rPr>
          <w:rStyle w:val="69"/>
        </w:rPr>
        <w:t>Table 5</w:t>
      </w:r>
      <w:r>
        <w:rPr>
          <w:rStyle w:val="69"/>
        </w:rPr>
        <w:noBreakHyphen/>
      </w:r>
      <w:r>
        <w:rPr>
          <w:rStyle w:val="69"/>
        </w:rPr>
        <w:t>1. Bitstream indications for format range extensions profiles.</w:t>
      </w:r>
      <w:r>
        <w:tab/>
      </w:r>
      <w:r>
        <w:fldChar w:fldCharType="begin"/>
      </w:r>
      <w:r>
        <w:instrText xml:space="preserve"> PAGEREF _Toc52445141 \h </w:instrText>
      </w:r>
      <w:r>
        <w:fldChar w:fldCharType="separate"/>
      </w:r>
      <w:r>
        <w:t>36</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"_Toc52445142" </w:instrText>
      </w:r>
      <w:r>
        <w:fldChar w:fldCharType="separate"/>
      </w:r>
      <w:r>
        <w:rPr>
          <w:rStyle w:val="69"/>
        </w:rPr>
        <w:t>Table 6</w:t>
      </w:r>
      <w:r>
        <w:rPr>
          <w:rStyle w:val="69"/>
        </w:rPr>
        <w:noBreakHyphen/>
      </w:r>
      <w:r>
        <w:rPr>
          <w:rStyle w:val="69"/>
        </w:rPr>
        <w:t>1. Derivation of W</w:t>
      </w:r>
      <w:r>
        <w:rPr>
          <w:rStyle w:val="69"/>
          <w:vertAlign w:val="subscript"/>
        </w:rPr>
        <w:t>k</w:t>
      </w:r>
      <w:r>
        <w:rPr>
          <w:rStyle w:val="69"/>
        </w:rPr>
        <w:t>.</w:t>
      </w:r>
      <w:r>
        <w:tab/>
      </w:r>
      <w:r>
        <w:fldChar w:fldCharType="begin"/>
      </w:r>
      <w:r>
        <w:instrText xml:space="preserve"> PAGEREF _Toc52445142 \h </w:instrText>
      </w:r>
      <w:r>
        <w:fldChar w:fldCharType="separate"/>
      </w:r>
      <w:r>
        <w:t>41</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"_Toc52445143" </w:instrText>
      </w:r>
      <w:r>
        <w:fldChar w:fldCharType="separate"/>
      </w:r>
      <w:r>
        <w:rPr>
          <w:rStyle w:val="69"/>
        </w:rPr>
        <w:t>Table 6</w:t>
      </w:r>
      <w:r>
        <w:rPr>
          <w:rStyle w:val="69"/>
        </w:rPr>
        <w:noBreakHyphen/>
      </w:r>
      <w:r>
        <w:rPr>
          <w:rStyle w:val="69"/>
        </w:rPr>
        <w:t>2. Fast encoder mode summary.</w:t>
      </w:r>
      <w:r>
        <w:tab/>
      </w:r>
      <w:r>
        <w:fldChar w:fldCharType="begin"/>
      </w:r>
      <w:r>
        <w:instrText xml:space="preserve"> PAGEREF _Toc52445143 \h </w:instrText>
      </w:r>
      <w:r>
        <w:fldChar w:fldCharType="separate"/>
      </w:r>
      <w:r>
        <w:t>48</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"_Toc52445144" </w:instrText>
      </w:r>
      <w:r>
        <w:fldChar w:fldCharType="separate"/>
      </w:r>
      <w:r>
        <w:rPr>
          <w:rStyle w:val="69"/>
        </w:rPr>
        <w:t>Table 6</w:t>
      </w:r>
      <w:r>
        <w:rPr>
          <w:rStyle w:val="69"/>
        </w:rPr>
        <w:noBreakHyphen/>
      </w:r>
      <w:r>
        <w:rPr>
          <w:rStyle w:val="69"/>
        </w:rPr>
        <w:t>3. Conditions and actions for fast AMP mode evaluation.</w:t>
      </w:r>
      <w:r>
        <w:tab/>
      </w:r>
      <w:r>
        <w:fldChar w:fldCharType="begin"/>
      </w:r>
      <w:r>
        <w:instrText xml:space="preserve"> PAGEREF _Toc52445144 \h </w:instrText>
      </w:r>
      <w:r>
        <w:fldChar w:fldCharType="separate"/>
      </w:r>
      <w:r>
        <w:t>50</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"_Toc52445145" </w:instrText>
      </w:r>
      <w:r>
        <w:fldChar w:fldCharType="separate"/>
      </w:r>
      <w:r>
        <w:rPr>
          <w:rStyle w:val="69"/>
        </w:rPr>
        <w:t>Table 6</w:t>
      </w:r>
      <w:r>
        <w:rPr>
          <w:rStyle w:val="69"/>
        </w:rPr>
        <w:noBreakHyphen/>
      </w:r>
      <w:r>
        <w:rPr>
          <w:rStyle w:val="69"/>
        </w:rPr>
        <w:t xml:space="preserve">4. Values for </w:t>
      </w:r>
      <w:r>
        <w:rPr>
          <w:rStyle w:val="69"/>
          <w:i/>
        </w:rPr>
        <w:t>ω</w:t>
      </w:r>
      <w:r>
        <w:rPr>
          <w:rStyle w:val="69"/>
          <w:i/>
          <w:vertAlign w:val="subscript"/>
        </w:rPr>
        <w:t>CurrPic</w:t>
      </w:r>
      <w:r>
        <w:rPr>
          <w:rStyle w:val="69"/>
        </w:rPr>
        <w:t xml:space="preserve"> for random access GOP 8-picture configuration.</w:t>
      </w:r>
      <w:r>
        <w:tab/>
      </w:r>
      <w:r>
        <w:fldChar w:fldCharType="begin"/>
      </w:r>
      <w:r>
        <w:instrText xml:space="preserve"> PAGEREF _Toc52445145 \h </w:instrText>
      </w:r>
      <w:r>
        <w:fldChar w:fldCharType="separate"/>
      </w:r>
      <w:r>
        <w:t>57</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"_Toc52445146" </w:instrText>
      </w:r>
      <w:r>
        <w:fldChar w:fldCharType="separate"/>
      </w:r>
      <w:r>
        <w:rPr>
          <w:rStyle w:val="69"/>
        </w:rPr>
        <w:t>Table 6</w:t>
      </w:r>
      <w:r>
        <w:rPr>
          <w:rStyle w:val="69"/>
        </w:rPr>
        <w:noBreakHyphen/>
      </w:r>
      <w:r>
        <w:rPr>
          <w:rStyle w:val="69"/>
        </w:rPr>
        <w:t xml:space="preserve">5. Values for </w:t>
      </w:r>
      <w:r>
        <w:rPr>
          <w:rStyle w:val="69"/>
          <w:i/>
        </w:rPr>
        <w:t>ω</w:t>
      </w:r>
      <w:r>
        <w:rPr>
          <w:rStyle w:val="69"/>
          <w:i/>
          <w:vertAlign w:val="subscript"/>
        </w:rPr>
        <w:t>CurrPic</w:t>
      </w:r>
      <w:r>
        <w:rPr>
          <w:rStyle w:val="69"/>
        </w:rPr>
        <w:t xml:space="preserve"> for low-delay GOP configuration.</w:t>
      </w:r>
      <w:r>
        <w:tab/>
      </w:r>
      <w:r>
        <w:fldChar w:fldCharType="begin"/>
      </w:r>
      <w:r>
        <w:instrText xml:space="preserve"> PAGEREF _Toc52445146 \h </w:instrText>
      </w:r>
      <w:r>
        <w:fldChar w:fldCharType="separate"/>
      </w:r>
      <w:r>
        <w:t>57</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"_Toc52445147" </w:instrText>
      </w:r>
      <w:r>
        <w:fldChar w:fldCharType="separate"/>
      </w:r>
      <w:r>
        <w:rPr>
          <w:rStyle w:val="69"/>
        </w:rPr>
        <w:t>Table 6</w:t>
      </w:r>
      <w:r>
        <w:rPr>
          <w:rStyle w:val="69"/>
        </w:rPr>
        <w:noBreakHyphen/>
      </w:r>
      <w:r>
        <w:rPr>
          <w:rStyle w:val="69"/>
        </w:rPr>
        <w:t>6. Configuration options for rate control algorithm.</w:t>
      </w:r>
      <w:r>
        <w:tab/>
      </w:r>
      <w:r>
        <w:fldChar w:fldCharType="begin"/>
      </w:r>
      <w:r>
        <w:instrText xml:space="preserve"> PAGEREF _Toc52445147 \h </w:instrText>
      </w:r>
      <w:r>
        <w:fldChar w:fldCharType="separate"/>
      </w:r>
      <w:r>
        <w:t>58</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"_Toc52445148" </w:instrText>
      </w:r>
      <w:r>
        <w:fldChar w:fldCharType="separate"/>
      </w:r>
      <w:r>
        <w:rPr>
          <w:rStyle w:val="69"/>
        </w:rPr>
        <w:t>Table 6</w:t>
      </w:r>
      <w:r>
        <w:rPr>
          <w:rStyle w:val="69"/>
        </w:rPr>
        <w:noBreakHyphen/>
      </w:r>
      <w:r>
        <w:rPr>
          <w:rStyle w:val="69"/>
        </w:rPr>
        <w:t xml:space="preserve">7: Values for </w:t>
      </w:r>
      <w:r>
        <w:rPr>
          <w:rStyle w:val="69"/>
          <w:i/>
        </w:rPr>
        <w:t>lambdaRatio</w:t>
      </w:r>
      <w:r>
        <w:rPr>
          <w:rStyle w:val="69"/>
        </w:rPr>
        <w:t xml:space="preserve"> used to derive the </w:t>
      </w:r>
      <w:r>
        <w:rPr>
          <w:rStyle w:val="69"/>
          <w:i/>
        </w:rPr>
        <w:t>bitsRatio</w:t>
      </w:r>
      <w:r>
        <w:rPr>
          <w:rStyle w:val="69"/>
        </w:rPr>
        <w:t xml:space="preserve"> for a GOP.</w:t>
      </w:r>
      <w:r>
        <w:tab/>
      </w:r>
      <w:r>
        <w:fldChar w:fldCharType="begin"/>
      </w:r>
      <w:r>
        <w:instrText xml:space="preserve"> PAGEREF _Toc52445148 \h </w:instrText>
      </w:r>
      <w:r>
        <w:fldChar w:fldCharType="separate"/>
      </w:r>
      <w:r>
        <w:t>60</w:t>
      </w:r>
      <w:r>
        <w:fldChar w:fldCharType="end"/>
      </w:r>
      <w:r>
        <w:fldChar w:fldCharType="end"/>
      </w:r>
    </w:p>
    <w:p>
      <w:pPr>
        <w:pStyle w:val="53"/>
        <w:tabs>
          <w:tab w:val="right" w:leader="dot" w:pos="9719"/>
        </w:tabs>
        <w:rPr>
          <w:rFonts w:asciiTheme="minorHAnsi" w:hAnsiTheme="minorHAnsi" w:eastAsiaTheme="minorEastAsia" w:cstheme="minorBidi"/>
          <w:sz w:val="22"/>
          <w:szCs w:val="22"/>
          <w:lang w:val="en-AU" w:eastAsia="en-AU"/>
        </w:rPr>
      </w:pPr>
      <w:r>
        <w:fldChar w:fldCharType="begin"/>
      </w:r>
      <w:r>
        <w:instrText xml:space="preserve"> HYPERLINK \l "_Toc52445149" </w:instrText>
      </w:r>
      <w:r>
        <w:fldChar w:fldCharType="separate"/>
      </w:r>
      <w:r>
        <w:rPr>
          <w:rStyle w:val="69"/>
        </w:rPr>
        <w:t>Table 6</w:t>
      </w:r>
      <w:r>
        <w:rPr>
          <w:rStyle w:val="69"/>
        </w:rPr>
        <w:noBreakHyphen/>
      </w:r>
      <w:r>
        <w:rPr>
          <w:rStyle w:val="69"/>
        </w:rPr>
        <w:t>8. 3D motion vector derivation process based in 3D information</w:t>
      </w:r>
      <w:r>
        <w:tab/>
      </w:r>
      <w:r>
        <w:fldChar w:fldCharType="begin"/>
      </w:r>
      <w:r>
        <w:instrText xml:space="preserve"> PAGEREF _Toc52445149 \h </w:instrText>
      </w:r>
      <w:r>
        <w:fldChar w:fldCharType="separate"/>
      </w:r>
      <w:r>
        <w:t>69</w:t>
      </w:r>
      <w:r>
        <w:fldChar w:fldCharType="end"/>
      </w:r>
      <w:r>
        <w:fldChar w:fldCharType="end"/>
      </w:r>
    </w:p>
    <w:p>
      <w:pPr>
        <w:jc w:val="left"/>
        <w:rPr>
          <w:rStyle w:val="69"/>
          <w:color w:val="auto"/>
        </w:rPr>
      </w:pPr>
      <w:r>
        <w:rPr>
          <w:rStyle w:val="69"/>
        </w:rPr>
        <w:fldChar w:fldCharType="end"/>
      </w:r>
    </w:p>
    <w:p>
      <w:pPr>
        <w:jc w:val="left"/>
        <w:sectPr>
          <w:footerReference r:id="rId4" w:type="default"/>
          <w:pgSz w:w="11907" w:h="16834"/>
          <w:pgMar w:top="1089" w:right="1089" w:bottom="1089" w:left="1089" w:header="482" w:footer="482" w:gutter="0"/>
          <w:paperSrc w:first="15" w:other="15"/>
          <w:pgNumType w:fmt="lowerRoman"/>
          <w:cols w:space="720" w:num="1"/>
          <w:docGrid w:linePitch="326" w:charSpace="0"/>
        </w:sectPr>
      </w:pPr>
    </w:p>
    <w:p>
      <w:pPr>
        <w:pStyle w:val="2"/>
        <w:numPr>
          <w:ilvl w:val="0"/>
          <w:numId w:val="0"/>
        </w:numPr>
        <w:ind w:left="360" w:hanging="360"/>
        <w:rPr>
          <w:lang w:val="en-GB"/>
        </w:rPr>
      </w:pPr>
      <w:bookmarkStart w:id="4" w:name="_Toc52445968"/>
      <w:bookmarkStart w:id="5" w:name="_Toc20134208"/>
      <w:bookmarkStart w:id="6" w:name="_Toc77680319"/>
      <w:bookmarkStart w:id="7" w:name="_Ref20133025"/>
      <w:bookmarkStart w:id="8" w:name="_Toc411002794"/>
      <w:bookmarkStart w:id="9" w:name="_Toc226456454"/>
      <w:bookmarkStart w:id="10" w:name="_Toc118288984"/>
      <w:bookmarkStart w:id="11" w:name="_Toc248045157"/>
      <w:r>
        <w:rPr>
          <w:lang w:val="en-GB"/>
        </w:rPr>
        <w:t>List of acronyms</w:t>
      </w:r>
      <w:bookmarkEnd w:id="4"/>
    </w:p>
    <w:p>
      <w:pPr>
        <w:ind w:left="851" w:hanging="851"/>
      </w:pPr>
      <w:r>
        <w:t>BO</w:t>
      </w:r>
      <w:r>
        <w:tab/>
      </w:r>
      <w:r>
        <w:t>Band Offset</w:t>
      </w:r>
    </w:p>
    <w:p>
      <w:pPr>
        <w:ind w:left="851" w:hanging="851"/>
      </w:pPr>
      <w:r>
        <w:t>CABAC</w:t>
      </w:r>
      <w:r>
        <w:tab/>
      </w:r>
      <w:r>
        <w:t>Context Adaptive Arithmetic Coding</w:t>
      </w:r>
    </w:p>
    <w:p>
      <w:pPr>
        <w:ind w:left="851" w:hanging="851"/>
      </w:pPr>
      <w:r>
        <w:t>CBF</w:t>
      </w:r>
      <w:r>
        <w:tab/>
      </w:r>
      <w:r>
        <w:t>Coded Block Flag</w:t>
      </w:r>
    </w:p>
    <w:p>
      <w:pPr>
        <w:ind w:left="851" w:hanging="851"/>
      </w:pPr>
      <w:r>
        <w:t>CCP</w:t>
      </w:r>
      <w:r>
        <w:tab/>
      </w:r>
      <w:r>
        <w:t>Cross Component Prediction</w:t>
      </w:r>
    </w:p>
    <w:p>
      <w:pPr>
        <w:ind w:left="851" w:hanging="851"/>
      </w:pPr>
      <w:r>
        <w:t>CTC</w:t>
      </w:r>
      <w:r>
        <w:tab/>
      </w:r>
      <w:r>
        <w:t>Common Test Conditions</w:t>
      </w:r>
    </w:p>
    <w:p>
      <w:pPr>
        <w:ind w:left="851" w:hanging="851"/>
      </w:pPr>
      <w:r>
        <w:t>CTU</w:t>
      </w:r>
      <w:r>
        <w:tab/>
      </w:r>
      <w:r>
        <w:t>Coding Tree Unit</w:t>
      </w:r>
    </w:p>
    <w:p>
      <w:pPr>
        <w:ind w:left="851" w:hanging="851"/>
      </w:pPr>
      <w:r>
        <w:t>CU</w:t>
      </w:r>
      <w:r>
        <w:tab/>
      </w:r>
      <w:r>
        <w:t>Coding Unit</w:t>
      </w:r>
    </w:p>
    <w:p>
      <w:pPr>
        <w:ind w:left="851" w:hanging="851"/>
      </w:pPr>
      <w:r>
        <w:t>DPB</w:t>
      </w:r>
      <w:r>
        <w:tab/>
      </w:r>
      <w:r>
        <w:t>Decoded Picture Buffer</w:t>
      </w:r>
    </w:p>
    <w:p>
      <w:pPr>
        <w:ind w:left="851" w:hanging="851"/>
      </w:pPr>
      <w:r>
        <w:t>EO</w:t>
      </w:r>
      <w:r>
        <w:tab/>
      </w:r>
      <w:r>
        <w:t>Edge Offset</w:t>
      </w:r>
    </w:p>
    <w:p>
      <w:pPr>
        <w:ind w:left="851" w:hanging="851"/>
      </w:pPr>
      <w:r>
        <w:t>GOP</w:t>
      </w:r>
      <w:r>
        <w:tab/>
      </w:r>
      <w:r>
        <w:t>Group Of Pictures</w:t>
      </w:r>
    </w:p>
    <w:p>
      <w:pPr>
        <w:ind w:left="851" w:hanging="851"/>
      </w:pPr>
      <w:r>
        <w:t>IDR</w:t>
      </w:r>
      <w:r>
        <w:tab/>
      </w:r>
      <w:r>
        <w:t>Instantaneous Decoding Refresh</w:t>
      </w:r>
    </w:p>
    <w:p>
      <w:pPr>
        <w:ind w:left="851" w:hanging="851"/>
      </w:pPr>
      <w:r>
        <w:t>MPM</w:t>
      </w:r>
      <w:r>
        <w:tab/>
      </w:r>
      <w:r>
        <w:t>Most Probable Mode</w:t>
      </w:r>
    </w:p>
    <w:p>
      <w:pPr>
        <w:ind w:left="851" w:hanging="851"/>
      </w:pPr>
      <w:r>
        <w:t>NAL</w:t>
      </w:r>
      <w:r>
        <w:tab/>
      </w:r>
      <w:r>
        <w:t>Network Abstraction Layer</w:t>
      </w:r>
    </w:p>
    <w:p>
      <w:pPr>
        <w:ind w:left="851" w:hanging="851"/>
      </w:pPr>
      <w:r>
        <w:t>PU</w:t>
      </w:r>
      <w:r>
        <w:tab/>
      </w:r>
      <w:r>
        <w:t>Prediction Unit</w:t>
      </w:r>
    </w:p>
    <w:p>
      <w:pPr>
        <w:ind w:left="851" w:hanging="851"/>
      </w:pPr>
      <w:r>
        <w:t>QP</w:t>
      </w:r>
      <w:r>
        <w:tab/>
      </w:r>
      <w:r>
        <w:t>Quantization Parameter</w:t>
      </w:r>
    </w:p>
    <w:p>
      <w:pPr>
        <w:ind w:left="851" w:hanging="851"/>
      </w:pPr>
      <w:r>
        <w:t>RDO</w:t>
      </w:r>
      <w:r>
        <w:tab/>
      </w:r>
      <w:r>
        <w:t>Rate Distortion Optimization</w:t>
      </w:r>
    </w:p>
    <w:p>
      <w:pPr>
        <w:ind w:left="851" w:hanging="851"/>
      </w:pPr>
      <w:r>
        <w:t>RDOQ</w:t>
      </w:r>
      <w:r>
        <w:tab/>
      </w:r>
      <w:r>
        <w:t>Rate Distortion Optimized Quantization</w:t>
      </w:r>
    </w:p>
    <w:p>
      <w:pPr>
        <w:ind w:left="851" w:hanging="851"/>
      </w:pPr>
      <w:r>
        <w:t>RDPCM</w:t>
      </w:r>
      <w:r>
        <w:tab/>
      </w:r>
      <w:r>
        <w:t>Residual Differential Pulse Code Mode</w:t>
      </w:r>
    </w:p>
    <w:p>
      <w:pPr>
        <w:ind w:left="851" w:hanging="851"/>
      </w:pPr>
      <w:r>
        <w:t>RQT</w:t>
      </w:r>
      <w:r>
        <w:tab/>
      </w:r>
      <w:r>
        <w:t>Residual QuadTree</w:t>
      </w:r>
    </w:p>
    <w:p>
      <w:pPr>
        <w:ind w:left="851" w:hanging="851"/>
      </w:pPr>
      <w:r>
        <w:t>TS</w:t>
      </w:r>
      <w:r>
        <w:tab/>
      </w:r>
      <w:r>
        <w:t>Transform Skip</w:t>
      </w:r>
    </w:p>
    <w:p>
      <w:pPr>
        <w:ind w:left="851" w:hanging="851"/>
      </w:pPr>
      <w:r>
        <w:t>TU</w:t>
      </w:r>
      <w:r>
        <w:tab/>
      </w:r>
      <w:r>
        <w:t>Transform Unit</w:t>
      </w:r>
    </w:p>
    <w:p>
      <w:pPr>
        <w:ind w:left="851" w:hanging="851"/>
      </w:pPr>
      <w:r>
        <w:t>SAO</w:t>
      </w:r>
      <w:r>
        <w:tab/>
      </w:r>
      <w:r>
        <w:t>Sample Adaptive Offset</w:t>
      </w:r>
    </w:p>
    <w:p>
      <w:pPr>
        <w:pStyle w:val="2"/>
        <w:rPr>
          <w:lang w:val="en-GB"/>
        </w:rPr>
      </w:pPr>
      <w:bookmarkStart w:id="12" w:name="_Toc52445969"/>
      <w:r>
        <w:rPr>
          <w:lang w:val="en-GB"/>
        </w:rPr>
        <w:t>Introduction</w:t>
      </w:r>
      <w:bookmarkEnd w:id="5"/>
      <w:bookmarkEnd w:id="6"/>
      <w:bookmarkEnd w:id="7"/>
      <w:bookmarkEnd w:id="8"/>
      <w:bookmarkEnd w:id="9"/>
      <w:bookmarkEnd w:id="10"/>
      <w:bookmarkEnd w:id="11"/>
      <w:bookmarkEnd w:id="12"/>
    </w:p>
    <w:p>
      <w:bookmarkStart w:id="13" w:name="_Ref27826734"/>
      <w:bookmarkStart w:id="14" w:name="_Toc20134209"/>
      <w:r>
        <w:t>This document provides an overview of the coding tools defined in HEVC Version 1 and the Range Extension (RExt) of HEVC Version 2, both of which are implemented in the HEVC test model (HM) software. In addition, some of the algorithms that the HM encoder uses to control these tools and user-controlled configuration options are also described.</w:t>
      </w:r>
    </w:p>
    <w:p>
      <w:pPr>
        <w:pStyle w:val="3"/>
        <w:rPr>
          <w:lang w:val="en-GB"/>
        </w:rPr>
      </w:pPr>
      <w:bookmarkStart w:id="15" w:name="_Toc376882465"/>
      <w:bookmarkStart w:id="16" w:name="_Toc411002795"/>
      <w:bookmarkStart w:id="17" w:name="_Toc52445970"/>
      <w:r>
        <w:rPr>
          <w:lang w:val="en-GB"/>
        </w:rPr>
        <w:t xml:space="preserve">Overview of </w:t>
      </w:r>
      <w:r>
        <w:rPr>
          <w:lang w:val="en-GB" w:eastAsia="ko-KR"/>
        </w:rPr>
        <w:t>c</w:t>
      </w:r>
      <w:r>
        <w:rPr>
          <w:lang w:val="en-GB"/>
        </w:rPr>
        <w:t xml:space="preserve">oding </w:t>
      </w:r>
      <w:r>
        <w:rPr>
          <w:lang w:val="en-GB" w:eastAsia="ko-KR"/>
        </w:rPr>
        <w:t>s</w:t>
      </w:r>
      <w:r>
        <w:rPr>
          <w:lang w:val="en-GB"/>
        </w:rPr>
        <w:t>tructure</w:t>
      </w:r>
      <w:bookmarkEnd w:id="15"/>
      <w:r>
        <w:rPr>
          <w:lang w:val="en-GB"/>
        </w:rPr>
        <w:t>s</w:t>
      </w:r>
      <w:bookmarkEnd w:id="16"/>
      <w:bookmarkEnd w:id="17"/>
    </w:p>
    <w:p>
      <w:pPr>
        <w:spacing w:after="240"/>
        <w:rPr>
          <w:lang w:eastAsia="ko-KR"/>
        </w:rPr>
      </w:pPr>
      <w:r>
        <w:rPr>
          <w:rFonts w:eastAsia="MS Mincho"/>
          <w:lang w:eastAsia="ja-JP"/>
        </w:rPr>
        <w:t xml:space="preserve">HEVC has a block-based hybrid coding architecture, combining inter and intra prediction and transform coding with high </w:t>
      </w:r>
      <w:r>
        <w:rPr>
          <w:lang w:eastAsia="ko-KR"/>
        </w:rPr>
        <w:t>efficiency</w:t>
      </w:r>
      <w:r>
        <w:rPr>
          <w:rFonts w:eastAsia="MS Mincho"/>
          <w:lang w:eastAsia="ja-JP"/>
        </w:rPr>
        <w:t xml:space="preserve"> entropy cod</w:t>
      </w:r>
      <w:r>
        <w:rPr>
          <w:lang w:eastAsia="ko-KR"/>
        </w:rPr>
        <w:t>ing</w:t>
      </w:r>
      <w:r>
        <w:rPr>
          <w:rFonts w:eastAsia="MS Mincho"/>
          <w:lang w:eastAsia="ja-JP"/>
        </w:rPr>
        <w:t xml:space="preserve">. However, in contrast to </w:t>
      </w:r>
      <w:r>
        <w:rPr>
          <w:lang w:eastAsia="ko-KR"/>
        </w:rPr>
        <w:t>previous video coding standards</w:t>
      </w:r>
      <w:r>
        <w:rPr>
          <w:rFonts w:eastAsia="MS Mincho"/>
          <w:lang w:eastAsia="ja-JP"/>
        </w:rPr>
        <w:t xml:space="preserve">, HEVC employs a quadtree coding block partitioning </w:t>
      </w:r>
      <w:r>
        <w:rPr>
          <w:lang w:eastAsia="ko-KR"/>
        </w:rPr>
        <w:t xml:space="preserve">structure </w:t>
      </w:r>
      <w:r>
        <w:rPr>
          <w:rFonts w:eastAsia="MS Mincho"/>
          <w:lang w:eastAsia="ja-JP"/>
        </w:rPr>
        <w:t xml:space="preserve">that enables a flexible use of large and small </w:t>
      </w:r>
      <w:r>
        <w:rPr>
          <w:lang w:eastAsia="ko-KR"/>
        </w:rPr>
        <w:t xml:space="preserve">coding, </w:t>
      </w:r>
      <w:r>
        <w:rPr>
          <w:rFonts w:eastAsia="MS Mincho"/>
          <w:lang w:eastAsia="ja-JP"/>
        </w:rPr>
        <w:t>prediction</w:t>
      </w:r>
      <w:r>
        <w:rPr>
          <w:lang w:eastAsia="ko-KR"/>
        </w:rPr>
        <w:t>,</w:t>
      </w:r>
      <w:r>
        <w:rPr>
          <w:rFonts w:eastAsia="MS Mincho"/>
          <w:lang w:eastAsia="ja-JP"/>
        </w:rPr>
        <w:t xml:space="preserve"> and transform blocks</w:t>
      </w:r>
      <w:r>
        <w:rPr>
          <w:lang w:eastAsia="ko-KR"/>
        </w:rPr>
        <w:t xml:space="preserve">. HEVC also allows for improved intra prediction and coding, </w:t>
      </w:r>
      <w:r>
        <w:rPr>
          <w:rFonts w:eastAsia="MS Mincho"/>
          <w:lang w:eastAsia="ja-JP"/>
        </w:rPr>
        <w:t xml:space="preserve">adaptive motion parameter </w:t>
      </w:r>
      <w:r>
        <w:rPr>
          <w:lang w:eastAsia="ko-KR"/>
        </w:rPr>
        <w:t xml:space="preserve">prediction and </w:t>
      </w:r>
      <w:r>
        <w:rPr>
          <w:rFonts w:eastAsia="MS Mincho"/>
          <w:lang w:eastAsia="ja-JP"/>
        </w:rPr>
        <w:t xml:space="preserve">coding, a </w:t>
      </w:r>
      <w:r>
        <w:rPr>
          <w:lang w:eastAsia="ko-KR"/>
        </w:rPr>
        <w:t xml:space="preserve">new loop filter and an enhanced version of </w:t>
      </w:r>
      <w:r>
        <w:rPr>
          <w:szCs w:val="22"/>
          <w:lang w:eastAsia="ko-KR"/>
        </w:rPr>
        <w:t>c</w:t>
      </w:r>
      <w:r>
        <w:rPr>
          <w:szCs w:val="22"/>
        </w:rPr>
        <w:t>ontext-adaptive binary arithmetic coding</w:t>
      </w:r>
      <w:r>
        <w:rPr>
          <w:lang w:eastAsia="ko-KR"/>
        </w:rPr>
        <w:t xml:space="preserve"> (CABAC) entropy coding over that defined by previous standards</w:t>
      </w:r>
      <w:r>
        <w:rPr>
          <w:rFonts w:eastAsia="MS Mincho"/>
          <w:lang w:eastAsia="ja-JP"/>
        </w:rPr>
        <w:t xml:space="preserve">. </w:t>
      </w:r>
      <w:r>
        <w:rPr>
          <w:lang w:eastAsia="ko-KR"/>
        </w:rPr>
        <w:t>New high-level structures have also been designed to aid parallel processing.</w:t>
      </w:r>
    </w:p>
    <w:p>
      <w:pPr>
        <w:spacing w:after="240"/>
      </w:pPr>
      <w:r>
        <w:fldChar w:fldCharType="begin"/>
      </w:r>
      <w:r>
        <w:instrText xml:space="preserve"> REF _Ref437270010 \h </w:instrText>
      </w:r>
      <w:r>
        <w:fldChar w:fldCharType="separate"/>
      </w:r>
      <w:r>
        <w:t>Figure 1</w:t>
      </w:r>
      <w:r>
        <w:noBreakHyphen/>
      </w:r>
      <w:r>
        <w:t>1</w:t>
      </w:r>
      <w:r>
        <w:fldChar w:fldCharType="end"/>
      </w:r>
      <w:r>
        <w:rPr>
          <w:rFonts w:eastAsia="MS Mincho"/>
          <w:lang w:eastAsia="ja-JP"/>
        </w:rPr>
        <w:t xml:space="preserve"> shows a (simplified) general block diagram of the HM encoder.</w:t>
      </w:r>
    </w:p>
    <w:p>
      <w:pPr>
        <w:keepLines/>
        <w:jc w:val="center"/>
        <w:rPr>
          <w:lang w:val="en-AU" w:eastAsia="ja-JP"/>
        </w:rPr>
      </w:pPr>
    </w:p>
    <w:p>
      <w:pPr>
        <w:keepLines/>
        <w:jc w:val="center"/>
        <w:rPr>
          <w:lang w:eastAsia="ko-KR"/>
        </w:rPr>
      </w:pPr>
      <w:r>
        <w:object>
          <v:shape id="_x0000_i1025" o:spt="75" type="#_x0000_t75" style="height:401.75pt;width:485.45pt;" o:ole="t" filled="f" o:preferrelative="t" stroked="f" coordsize="21600,21600">
            <v:path/>
            <v:fill on="f" focussize="0,0"/>
            <v:stroke on="f" joinstyle="miter"/>
            <v:imagedata r:id="rId9" o:title=""/>
            <o:lock v:ext="edit" aspectratio="t"/>
            <w10:wrap type="none"/>
            <w10:anchorlock/>
          </v:shape>
          <o:OLEObject Type="Embed" ProgID="Visio.Drawing.15" ShapeID="_x0000_i1025" DrawAspect="Content" ObjectID="_1468075725" r:id="rId8">
            <o:LockedField>false</o:LockedField>
          </o:OLEObject>
        </w:object>
      </w:r>
    </w:p>
    <w:p>
      <w:pPr>
        <w:pStyle w:val="19"/>
      </w:pPr>
      <w:bookmarkStart w:id="18" w:name="_Ref437270010"/>
      <w:bookmarkStart w:id="19" w:name="_Toc52445921"/>
      <w:r>
        <w:t xml:space="preserve">Figure </w:t>
      </w:r>
      <w:r>
        <w:fldChar w:fldCharType="begin"/>
      </w:r>
      <w:r>
        <w:instrText xml:space="preserve"> STYLEREF 1 \s </w:instrText>
      </w:r>
      <w:r>
        <w:fldChar w:fldCharType="separate"/>
      </w:r>
      <w:r>
        <w:t>1</w:t>
      </w:r>
      <w:r>
        <w:fldChar w:fldCharType="end"/>
      </w:r>
      <w:r>
        <w:noBreakHyphen/>
      </w:r>
      <w:r>
        <w:fldChar w:fldCharType="begin"/>
      </w:r>
      <w:r>
        <w:instrText xml:space="preserve"> SEQ Figure \* ARABIC \s 1 </w:instrText>
      </w:r>
      <w:r>
        <w:fldChar w:fldCharType="separate"/>
      </w:r>
      <w:r>
        <w:t>1</w:t>
      </w:r>
      <w:r>
        <w:fldChar w:fldCharType="end"/>
      </w:r>
      <w:bookmarkEnd w:id="18"/>
      <w:r>
        <w:t>. Simplified block diagram of HM encoder.</w:t>
      </w:r>
      <w:bookmarkEnd w:id="19"/>
    </w:p>
    <w:p>
      <w:pPr>
        <w:rPr>
          <w:lang w:eastAsia="ko-KR"/>
        </w:rPr>
      </w:pPr>
      <w:r>
        <w:rPr>
          <w:lang w:eastAsia="ko-KR"/>
        </w:rPr>
        <w:t xml:space="preserve">The picture partitioning structure, which is further described in Section </w:t>
      </w:r>
      <w:r>
        <w:rPr>
          <w:lang w:eastAsia="ko-KR"/>
        </w:rPr>
        <w:fldChar w:fldCharType="begin"/>
      </w:r>
      <w:r>
        <w:rPr>
          <w:lang w:eastAsia="ko-KR"/>
        </w:rPr>
        <w:instrText xml:space="preserve"> REF _Ref437270037 \r \h </w:instrText>
      </w:r>
      <w:r>
        <w:rPr>
          <w:lang w:eastAsia="ko-KR"/>
        </w:rPr>
        <w:fldChar w:fldCharType="separate"/>
      </w:r>
      <w:r>
        <w:rPr>
          <w:lang w:eastAsia="ko-KR"/>
        </w:rPr>
        <w:t>4.2</w:t>
      </w:r>
      <w:r>
        <w:rPr>
          <w:lang w:eastAsia="ko-KR"/>
        </w:rPr>
        <w:fldChar w:fldCharType="end"/>
      </w:r>
      <w:r>
        <w:rPr>
          <w:lang w:eastAsia="ko-KR"/>
        </w:rPr>
        <w:t>, divides the input video into blocks called coding tree units (CTUs). These CTUs have a role</w:t>
      </w:r>
      <w:r>
        <w:t xml:space="preserve"> that is broadly analogous to that of macroblocks in previous standards. A CTU is split using a quadtree into coding units (CUs), with a leaf coding unit (CU) defining a region </w:t>
      </w:r>
      <w:r>
        <w:rPr>
          <w:lang w:eastAsia="ko-KR"/>
        </w:rPr>
        <w:t>sharing</w:t>
      </w:r>
      <w:r>
        <w:t xml:space="preserve"> the same prediction mode (intra, inter or skip). The leaf CU also defines the shape of prediction units (PUs) present, with each PU detailing the prediction information to be used for the respective picture region. Leaf CUs also define another quadtree that defines the residual-quadtree (RQT) containing transform units (TUs), which define a region sharing the same transformation</w:t>
      </w:r>
      <w:r>
        <w:rPr>
          <w:lang w:eastAsia="ko-KR"/>
        </w:rPr>
        <w:t xml:space="preserve"> and quantization process</w:t>
      </w:r>
      <w:r>
        <w:t>. The term ‘unit’ defines a region of an image covering all components; the term ‘block’ is used to define a region covering a particular component (e.g. luma), and may differ in spatial location when considering chroma sub-sampling such as 4:2:0.</w:t>
      </w:r>
    </w:p>
    <w:p>
      <w:pPr>
        <w:rPr>
          <w:lang w:eastAsia="ko-KR"/>
        </w:rPr>
      </w:pPr>
      <w:r>
        <w:rPr>
          <w:lang w:eastAsia="ko-KR"/>
        </w:rPr>
        <w:t xml:space="preserve">The intra prediction processes, which are further described in Section </w:t>
      </w:r>
      <w:r>
        <w:rPr>
          <w:lang w:eastAsia="ko-KR"/>
        </w:rPr>
        <w:fldChar w:fldCharType="begin"/>
      </w:r>
      <w:r>
        <w:rPr>
          <w:lang w:eastAsia="ko-KR"/>
        </w:rPr>
        <w:instrText xml:space="preserve"> REF _Ref437270061 \r \h </w:instrText>
      </w:r>
      <w:r>
        <w:rPr>
          <w:lang w:eastAsia="ko-KR"/>
        </w:rPr>
        <w:fldChar w:fldCharType="separate"/>
      </w:r>
      <w:r>
        <w:rPr>
          <w:lang w:eastAsia="ko-KR"/>
        </w:rPr>
        <w:t>4.3</w:t>
      </w:r>
      <w:r>
        <w:rPr>
          <w:lang w:eastAsia="ko-KR"/>
        </w:rPr>
        <w:fldChar w:fldCharType="end"/>
      </w:r>
      <w:r>
        <w:rPr>
          <w:lang w:eastAsia="ko-KR"/>
        </w:rPr>
        <w:t>, provide 35 modes (Planar, DC and 33 angular directions) for each prediction block. A luma intra prediction mode is selected for a luma prediction block and a chroma intra prediction mode is selected for the chroma prediction blocks. Mode-dependent reference and prediction sample smoothing is applied to increase prediction efficiency and intra prediction mode is coded using either one of the three most probable modes (MPM) or one of the 32 remaining modes.</w:t>
      </w:r>
    </w:p>
    <w:p>
      <w:pPr>
        <w:rPr>
          <w:lang w:eastAsia="ko-KR"/>
        </w:rPr>
      </w:pPr>
      <w:r>
        <w:rPr>
          <w:lang w:eastAsia="ko-KR"/>
        </w:rPr>
        <w:t xml:space="preserve">The inter picture prediction processes, which are further described in Section </w:t>
      </w:r>
      <w:r>
        <w:rPr>
          <w:lang w:eastAsia="ko-KR"/>
        </w:rPr>
        <w:fldChar w:fldCharType="begin"/>
      </w:r>
      <w:r>
        <w:rPr>
          <w:lang w:eastAsia="ko-KR"/>
        </w:rPr>
        <w:instrText xml:space="preserve"> REF _Ref337432276 \r \h </w:instrText>
      </w:r>
      <w:r>
        <w:rPr>
          <w:lang w:eastAsia="ko-KR"/>
        </w:rPr>
        <w:fldChar w:fldCharType="separate"/>
      </w:r>
      <w:r>
        <w:rPr>
          <w:lang w:eastAsia="ko-KR"/>
        </w:rPr>
        <w:t>4.4</w:t>
      </w:r>
      <w:r>
        <w:rPr>
          <w:lang w:eastAsia="ko-KR"/>
        </w:rPr>
        <w:fldChar w:fldCharType="end"/>
      </w:r>
      <w:r>
        <w:rPr>
          <w:lang w:eastAsia="ko-KR"/>
        </w:rPr>
        <w:t>, select the motion parameters, which includes the option of a skip mode, a merge mode, or a regular inter prediction mode with motion vectors being coded relative to predictors and able to describe spatial offsets with ¼ pixel accuracy to select a reference block from a reference picture.</w:t>
      </w:r>
    </w:p>
    <w:p>
      <w:pPr>
        <w:rPr>
          <w:lang w:eastAsia="ko-KR"/>
        </w:rPr>
      </w:pPr>
      <w:r>
        <w:rPr>
          <w:lang w:eastAsia="ko-KR"/>
        </w:rPr>
        <w:t xml:space="preserve">The transform and quantization processes, which are further described in Section </w:t>
      </w:r>
      <w:r>
        <w:rPr>
          <w:lang w:eastAsia="ko-KR"/>
        </w:rPr>
        <w:fldChar w:fldCharType="begin"/>
      </w:r>
      <w:r>
        <w:rPr>
          <w:lang w:eastAsia="ko-KR"/>
        </w:rPr>
        <w:instrText xml:space="preserve"> REF _Ref400984377 \r \h </w:instrText>
      </w:r>
      <w:r>
        <w:rPr>
          <w:lang w:eastAsia="ko-KR"/>
        </w:rPr>
        <w:fldChar w:fldCharType="separate"/>
      </w:r>
      <w:r>
        <w:rPr>
          <w:lang w:eastAsia="ko-KR"/>
        </w:rPr>
        <w:t>4.5</w:t>
      </w:r>
      <w:r>
        <w:rPr>
          <w:lang w:eastAsia="ko-KR"/>
        </w:rPr>
        <w:fldChar w:fldCharType="end"/>
      </w:r>
      <w:r>
        <w:rPr>
          <w:lang w:eastAsia="ko-KR"/>
        </w:rPr>
        <w:t xml:space="preserve">, take the residuals generated by subtracting the prediction from the encoder input and spatially transform and quantize them. In the transform process, matrices which are approximations to the DCT are used. In the case of 4x4 intra predicted residuals, an approximation to DST is used for the </w:t>
      </w:r>
      <w:r>
        <w:rPr>
          <w:rFonts w:eastAsia="MS Mincho"/>
          <w:lang w:eastAsia="ja-JP"/>
        </w:rPr>
        <w:t>luma residual</w:t>
      </w:r>
      <w:r>
        <w:rPr>
          <w:lang w:eastAsia="ko-KR"/>
        </w:rPr>
        <w:t xml:space="preserve">. For 8-bit video, </w:t>
      </w:r>
      <w:r>
        <w:rPr>
          <w:rFonts w:eastAsia="MS Mincho"/>
          <w:lang w:eastAsia="ja-JP"/>
        </w:rPr>
        <w:t>5</w:t>
      </w:r>
      <w:r>
        <w:rPr>
          <w:lang w:eastAsia="ko-KR"/>
        </w:rPr>
        <w:t>2-level quantization steps are permitted (the number of steps increases by 6 for each additional video bit depth). Reconstructed samples are created by inverse quantization and inverse transform.</w:t>
      </w:r>
    </w:p>
    <w:p>
      <w:pPr>
        <w:rPr>
          <w:lang w:eastAsia="ko-KR"/>
        </w:rPr>
      </w:pPr>
      <w:r>
        <w:rPr>
          <w:lang w:eastAsia="ko-KR"/>
        </w:rPr>
        <w:t xml:space="preserve">Entropy coding, which is described in Section </w:t>
      </w:r>
      <w:r>
        <w:rPr>
          <w:lang w:eastAsia="ko-KR"/>
        </w:rPr>
        <w:fldChar w:fldCharType="begin"/>
      </w:r>
      <w:r>
        <w:rPr>
          <w:lang w:eastAsia="ko-KR"/>
        </w:rPr>
        <w:instrText xml:space="preserve"> REF _Ref437270147 \r \h </w:instrText>
      </w:r>
      <w:r>
        <w:rPr>
          <w:lang w:eastAsia="ko-KR"/>
        </w:rPr>
        <w:fldChar w:fldCharType="separate"/>
      </w:r>
      <w:r>
        <w:rPr>
          <w:lang w:eastAsia="ko-KR"/>
        </w:rPr>
        <w:t>4.7</w:t>
      </w:r>
      <w:r>
        <w:rPr>
          <w:lang w:eastAsia="ko-KR"/>
        </w:rPr>
        <w:fldChar w:fldCharType="end"/>
      </w:r>
      <w:r>
        <w:rPr>
          <w:lang w:eastAsia="ko-KR"/>
        </w:rPr>
        <w:t xml:space="preserve">, is applied to the generated symbols and quantized transform coefficients in the encoding process using a </w:t>
      </w:r>
      <w:r>
        <w:t>Context-based Adaptive Binary Arithmetic Coding</w:t>
      </w:r>
      <w:r>
        <w:rPr>
          <w:lang w:eastAsia="ko-KR"/>
        </w:rPr>
        <w:t xml:space="preserve"> (CABAC) process.</w:t>
      </w:r>
    </w:p>
    <w:p>
      <w:r>
        <w:rPr>
          <w:lang w:eastAsia="ko-KR"/>
        </w:rPr>
        <w:t xml:space="preserve">Loop filtering is described in Section </w:t>
      </w:r>
      <w:r>
        <w:rPr>
          <w:lang w:eastAsia="ko-KR"/>
        </w:rPr>
        <w:fldChar w:fldCharType="begin"/>
      </w:r>
      <w:r>
        <w:rPr>
          <w:lang w:eastAsia="ko-KR"/>
        </w:rPr>
        <w:instrText xml:space="preserve"> REF _Ref374696693 \r \h </w:instrText>
      </w:r>
      <w:r>
        <w:rPr>
          <w:lang w:eastAsia="ko-KR"/>
        </w:rPr>
        <w:fldChar w:fldCharType="separate"/>
      </w:r>
      <w:r>
        <w:rPr>
          <w:lang w:eastAsia="ko-KR"/>
        </w:rPr>
        <w:t>4.10</w:t>
      </w:r>
      <w:r>
        <w:rPr>
          <w:lang w:eastAsia="ko-KR"/>
        </w:rPr>
        <w:fldChar w:fldCharType="end"/>
      </w:r>
      <w:r>
        <w:rPr>
          <w:lang w:eastAsia="ko-KR"/>
        </w:rPr>
        <w:t>, which applies two in-loop filtering processes (namely deblocking filtering and sample adaptive offset (SAO) filtering) after the reconstructed pixel data is formed. The resulting image is stored in the decoded picture buffer (DPB) and may be used for inter coding predictions for future frames in coding order.</w:t>
      </w:r>
    </w:p>
    <w:p>
      <w:pPr>
        <w:pStyle w:val="3"/>
        <w:rPr>
          <w:lang w:val="en-AU"/>
        </w:rPr>
      </w:pPr>
      <w:bookmarkStart w:id="20" w:name="_Toc380072432"/>
      <w:bookmarkEnd w:id="20"/>
      <w:bookmarkStart w:id="21" w:name="_Toc380742355"/>
      <w:bookmarkEnd w:id="21"/>
      <w:bookmarkStart w:id="22" w:name="_Toc380748198"/>
      <w:bookmarkEnd w:id="22"/>
      <w:bookmarkStart w:id="23" w:name="_Toc380137531"/>
      <w:bookmarkEnd w:id="23"/>
      <w:bookmarkStart w:id="24" w:name="_Toc411002796"/>
      <w:bookmarkStart w:id="25" w:name="_Toc52445971"/>
      <w:r>
        <w:rPr>
          <w:lang w:val="en-AU"/>
        </w:rPr>
        <w:t xml:space="preserve">Obtaining the HEVC test </w:t>
      </w:r>
      <w:r>
        <w:rPr>
          <w:lang w:val="en-GB"/>
        </w:rPr>
        <w:t>m</w:t>
      </w:r>
      <w:r>
        <w:rPr>
          <w:lang w:val="en-AU"/>
        </w:rPr>
        <w:t>odel</w:t>
      </w:r>
      <w:bookmarkEnd w:id="24"/>
      <w:r>
        <w:rPr>
          <w:lang w:val="en-AU"/>
        </w:rPr>
        <w:t xml:space="preserve"> software</w:t>
      </w:r>
      <w:bookmarkEnd w:id="25"/>
    </w:p>
    <w:p>
      <w:pPr>
        <w:rPr>
          <w:lang w:val="en-AU"/>
        </w:rPr>
      </w:pPr>
      <w:r>
        <w:rPr>
          <w:lang w:val="en-AU"/>
        </w:rPr>
        <w:t>The current version of the 16</w:t>
      </w:r>
      <w:r>
        <w:rPr>
          <w:vertAlign w:val="superscript"/>
          <w:lang w:val="en-AU"/>
        </w:rPr>
        <w:t>th</w:t>
      </w:r>
      <w:r>
        <w:rPr>
          <w:lang w:val="en-AU"/>
        </w:rPr>
        <w:t xml:space="preserve"> HEVC test model software (HM-16.22) is available from the following location:</w:t>
      </w:r>
    </w:p>
    <w:p>
      <w:pPr>
        <w:rPr>
          <w:lang w:val="en-AU"/>
        </w:rPr>
      </w:pPr>
      <w:r>
        <w:fldChar w:fldCharType="begin"/>
      </w:r>
      <w:r>
        <w:instrText xml:space="preserve"> HYPERLINK "https://vcgit.hhi.fraunhofer.de/jct-vc/HM" </w:instrText>
      </w:r>
      <w:r>
        <w:fldChar w:fldCharType="separate"/>
      </w:r>
      <w:r>
        <w:rPr>
          <w:rStyle w:val="69"/>
        </w:rPr>
        <w:t>https://vcgit.hhi.fraunhofer.de/jct-vc/HM</w:t>
      </w:r>
      <w:r>
        <w:rPr>
          <w:rStyle w:val="69"/>
        </w:rPr>
        <w:fldChar w:fldCharType="end"/>
      </w:r>
    </w:p>
    <w:p>
      <w:pPr>
        <w:pStyle w:val="3"/>
        <w:rPr>
          <w:lang w:val="en-GB"/>
        </w:rPr>
      </w:pPr>
      <w:bookmarkStart w:id="26" w:name="_Toc411002797"/>
      <w:bookmarkStart w:id="27" w:name="_Toc52445972"/>
      <w:r>
        <w:rPr>
          <w:lang w:val="en-GB"/>
        </w:rPr>
        <w:t>Obtaining the HEVC standard</w:t>
      </w:r>
      <w:bookmarkEnd w:id="26"/>
      <w:bookmarkEnd w:id="27"/>
    </w:p>
    <w:p>
      <w:r>
        <w:t>The HEVC standard may be obtained from the ITU and ISO/IEC Standards setting organizations:</w:t>
      </w:r>
    </w:p>
    <w:p>
      <w:r>
        <w:fldChar w:fldCharType="begin"/>
      </w:r>
      <w:r>
        <w:instrText xml:space="preserve"> HYPERLINK "http://www.itu.int/rec/T-REC-H.265" </w:instrText>
      </w:r>
      <w:r>
        <w:fldChar w:fldCharType="separate"/>
      </w:r>
      <w:r>
        <w:rPr>
          <w:rStyle w:val="69"/>
        </w:rPr>
        <w:t>http://www.itu.int/rec/T-REC-H.265</w:t>
      </w:r>
      <w:r>
        <w:rPr>
          <w:rStyle w:val="69"/>
        </w:rPr>
        <w:fldChar w:fldCharType="end"/>
      </w:r>
      <w:r>
        <w:t xml:space="preserve"> </w:t>
      </w:r>
    </w:p>
    <w:p>
      <w:r>
        <w:fldChar w:fldCharType="begin"/>
      </w:r>
      <w:r>
        <w:instrText xml:space="preserve"> HYPERLINK "http://www.iso.org/iso/home/search.htm?qt=23008-2&amp;published=on&amp;active_tab=standards&amp;sort_by=rel" </w:instrText>
      </w:r>
      <w:r>
        <w:fldChar w:fldCharType="separate"/>
      </w:r>
      <w:r>
        <w:rPr>
          <w:rStyle w:val="69"/>
        </w:rPr>
        <w:t>http://www.iso.org/iso/home/search.htm?qt=23008-2&amp;published=on&amp;active_tab=standards&amp;sort_by=rel</w:t>
      </w:r>
      <w:r>
        <w:rPr>
          <w:rStyle w:val="69"/>
        </w:rPr>
        <w:fldChar w:fldCharType="end"/>
      </w:r>
      <w:r>
        <w:t xml:space="preserve"> </w:t>
      </w:r>
    </w:p>
    <w:p>
      <w:pPr>
        <w:pStyle w:val="2"/>
        <w:rPr>
          <w:lang w:val="en-GB"/>
        </w:rPr>
      </w:pPr>
      <w:bookmarkStart w:id="28" w:name="_Toc380748201"/>
      <w:bookmarkEnd w:id="28"/>
      <w:bookmarkStart w:id="29" w:name="_Toc380748200"/>
      <w:bookmarkEnd w:id="29"/>
      <w:bookmarkStart w:id="30" w:name="_Toc380742357"/>
      <w:bookmarkEnd w:id="30"/>
      <w:bookmarkStart w:id="31" w:name="_Toc322547991"/>
      <w:bookmarkEnd w:id="31"/>
      <w:bookmarkStart w:id="32" w:name="_Toc248045169"/>
      <w:bookmarkStart w:id="33" w:name="_Toc118288996"/>
      <w:bookmarkStart w:id="34" w:name="_Toc226456466"/>
      <w:bookmarkStart w:id="35" w:name="_Ref20132958"/>
      <w:bookmarkStart w:id="36" w:name="_Ref20132962"/>
      <w:bookmarkStart w:id="37" w:name="_Toc20134219"/>
      <w:bookmarkStart w:id="38" w:name="_Toc77680330"/>
      <w:bookmarkStart w:id="39" w:name="_Toc52445973"/>
      <w:bookmarkStart w:id="40" w:name="_Toc411002798"/>
      <w:r>
        <w:rPr>
          <w:lang w:val="en-GB"/>
        </w:rPr>
        <w:t>Scope</w:t>
      </w:r>
      <w:bookmarkEnd w:id="32"/>
      <w:bookmarkEnd w:id="33"/>
      <w:bookmarkEnd w:id="34"/>
      <w:bookmarkEnd w:id="35"/>
      <w:bookmarkEnd w:id="36"/>
      <w:bookmarkEnd w:id="37"/>
      <w:bookmarkEnd w:id="38"/>
      <w:bookmarkEnd w:id="39"/>
      <w:bookmarkEnd w:id="40"/>
    </w:p>
    <w:p>
      <w:r>
        <w:t xml:space="preserve">This document provides an encoder-side description of the HEVC test model 16 (HM), serving as a tutorial on the </w:t>
      </w:r>
      <w:r>
        <w:rPr>
          <w:rFonts w:eastAsia="MS Mincho"/>
          <w:lang w:eastAsia="ja-JP"/>
        </w:rPr>
        <w:t xml:space="preserve">encoding algorithms implemented in the </w:t>
      </w:r>
      <w:r>
        <w:t>HM software. The purpose of this text is to establish a common understanding on reference encoding methods supported in the HM software, in order to facilitate the assessment of the technical impact of proposed new technologies during the HEVC standardization process.</w:t>
      </w:r>
      <w:r>
        <w:rPr>
          <w:lang w:eastAsia="ko-KR"/>
        </w:rPr>
        <w:t xml:space="preserve"> Although brief descriptions of the HEVC design are provided to help understanding of the HM, t</w:t>
      </w:r>
      <w:r>
        <w:t xml:space="preserve">he corresponding sections of the HEVC specification </w:t>
      </w:r>
      <w:r>
        <w:fldChar w:fldCharType="begin"/>
      </w:r>
      <w:r>
        <w:instrText xml:space="preserve"> REF _Ref380142240 \r \h </w:instrText>
      </w:r>
      <w:r>
        <w:fldChar w:fldCharType="separate"/>
      </w:r>
      <w:r>
        <w:t>[2]</w:t>
      </w:r>
      <w:r>
        <w:fldChar w:fldCharType="end"/>
      </w:r>
      <w:r>
        <w:t xml:space="preserve"> should be referred to for any descriptions regarding normative processes. Document </w:t>
      </w:r>
      <w:r>
        <w:fldChar w:fldCharType="begin"/>
      </w:r>
      <w:r>
        <w:instrText xml:space="preserve"> REF _Ref411010540 \r \h </w:instrText>
      </w:r>
      <w:r>
        <w:fldChar w:fldCharType="separate"/>
      </w:r>
      <w:r>
        <w:t>[1]</w:t>
      </w:r>
      <w:r>
        <w:fldChar w:fldCharType="end"/>
      </w:r>
      <w:r>
        <w:t xml:space="preserve"> provides a summary of configuration options for the HM encoder, without going into detail of encoder algorithms. The document </w:t>
      </w:r>
      <w:r>
        <w:fldChar w:fldCharType="begin"/>
      </w:r>
      <w:r>
        <w:instrText xml:space="preserve"> REF _Ref409986751 \r \h </w:instrText>
      </w:r>
      <w:r>
        <w:fldChar w:fldCharType="separate"/>
      </w:r>
      <w:r>
        <w:t>[3]</w:t>
      </w:r>
      <w:r>
        <w:fldChar w:fldCharType="end"/>
      </w:r>
      <w:r>
        <w:t xml:space="preserve"> defines the common test conditions and software reference configurations that should be used for experimental work.</w:t>
      </w:r>
      <w:bookmarkEnd w:id="13"/>
      <w:bookmarkEnd w:id="14"/>
      <w:bookmarkStart w:id="41" w:name="_Toc287029603"/>
      <w:bookmarkEnd w:id="41"/>
      <w:bookmarkStart w:id="42" w:name="_Toc287029606"/>
      <w:bookmarkEnd w:id="42"/>
      <w:bookmarkStart w:id="43" w:name="_Toc287029612"/>
      <w:bookmarkEnd w:id="43"/>
      <w:bookmarkStart w:id="44" w:name="_Toc287029618"/>
      <w:bookmarkEnd w:id="44"/>
      <w:bookmarkStart w:id="45" w:name="_Toc287029613"/>
      <w:bookmarkEnd w:id="45"/>
      <w:bookmarkStart w:id="46" w:name="_Toc287029620"/>
      <w:bookmarkEnd w:id="46"/>
      <w:bookmarkStart w:id="47" w:name="_Toc287029616"/>
      <w:bookmarkEnd w:id="47"/>
      <w:bookmarkStart w:id="48" w:name="_Toc287029650"/>
      <w:bookmarkEnd w:id="48"/>
      <w:bookmarkStart w:id="49" w:name="_Toc287029653"/>
      <w:bookmarkEnd w:id="49"/>
      <w:bookmarkStart w:id="50" w:name="_Toc287029682"/>
      <w:bookmarkEnd w:id="50"/>
      <w:bookmarkStart w:id="51" w:name="_Toc287029683"/>
      <w:bookmarkEnd w:id="51"/>
      <w:bookmarkStart w:id="52" w:name="_Toc287029706"/>
      <w:bookmarkEnd w:id="52"/>
      <w:bookmarkStart w:id="53" w:name="_Toc287029717"/>
      <w:bookmarkEnd w:id="53"/>
      <w:bookmarkStart w:id="54" w:name="_Toc287029687"/>
      <w:bookmarkEnd w:id="54"/>
      <w:bookmarkStart w:id="55" w:name="_Toc287029656"/>
      <w:bookmarkEnd w:id="55"/>
      <w:bookmarkStart w:id="56" w:name="_Toc287029643"/>
      <w:bookmarkEnd w:id="56"/>
      <w:bookmarkStart w:id="57" w:name="_Toc287029716"/>
      <w:bookmarkEnd w:id="57"/>
      <w:bookmarkStart w:id="58" w:name="_Toc287029700"/>
      <w:bookmarkEnd w:id="58"/>
      <w:bookmarkStart w:id="59" w:name="_Toc287029678"/>
      <w:bookmarkEnd w:id="59"/>
      <w:bookmarkStart w:id="60" w:name="_Toc287029674"/>
      <w:bookmarkEnd w:id="60"/>
      <w:bookmarkStart w:id="61" w:name="_Toc287029692"/>
      <w:bookmarkEnd w:id="61"/>
      <w:bookmarkStart w:id="62" w:name="_Toc287029699"/>
      <w:bookmarkEnd w:id="62"/>
      <w:bookmarkStart w:id="63" w:name="_Toc287029673"/>
      <w:bookmarkEnd w:id="63"/>
      <w:bookmarkStart w:id="64" w:name="_Toc287029638"/>
      <w:bookmarkEnd w:id="64"/>
    </w:p>
    <w:p>
      <w:pPr>
        <w:pStyle w:val="2"/>
        <w:rPr>
          <w:lang w:val="en-GB"/>
        </w:rPr>
      </w:pPr>
      <w:bookmarkStart w:id="65" w:name="_Toc287029738"/>
      <w:bookmarkEnd w:id="65"/>
      <w:bookmarkStart w:id="66" w:name="_Toc294101488"/>
      <w:bookmarkEnd w:id="66"/>
      <w:bookmarkStart w:id="67" w:name="_Toc380748207"/>
      <w:bookmarkEnd w:id="67"/>
      <w:bookmarkStart w:id="68" w:name="_Toc294101486"/>
      <w:bookmarkEnd w:id="68"/>
      <w:bookmarkStart w:id="69" w:name="_Toc294101487"/>
      <w:bookmarkEnd w:id="69"/>
      <w:bookmarkStart w:id="70" w:name="_Toc294101507"/>
      <w:bookmarkEnd w:id="70"/>
      <w:bookmarkStart w:id="71" w:name="_Toc287029721"/>
      <w:bookmarkEnd w:id="71"/>
      <w:bookmarkStart w:id="72" w:name="_Toc33005133"/>
      <w:bookmarkEnd w:id="72"/>
      <w:bookmarkStart w:id="73" w:name="_Toc294101489"/>
      <w:bookmarkEnd w:id="73"/>
      <w:bookmarkStart w:id="74" w:name="_Toc294101491"/>
      <w:bookmarkEnd w:id="74"/>
      <w:bookmarkStart w:id="75" w:name="_Toc294101506"/>
      <w:bookmarkEnd w:id="75"/>
      <w:bookmarkStart w:id="76" w:name="_Toc287029720"/>
      <w:bookmarkEnd w:id="76"/>
      <w:bookmarkStart w:id="77" w:name="_Toc380742363"/>
      <w:bookmarkEnd w:id="77"/>
      <w:bookmarkStart w:id="78" w:name="_Toc400984463"/>
      <w:bookmarkEnd w:id="78"/>
      <w:bookmarkStart w:id="79" w:name="_Toc400983693"/>
      <w:bookmarkEnd w:id="79"/>
      <w:bookmarkStart w:id="80" w:name="_Toc411002799"/>
      <w:bookmarkStart w:id="81" w:name="_Toc52445974"/>
      <w:r>
        <w:rPr>
          <w:lang w:val="en-GB"/>
        </w:rPr>
        <w:t>Encoder control</w:t>
      </w:r>
      <w:bookmarkEnd w:id="80"/>
      <w:bookmarkEnd w:id="81"/>
    </w:p>
    <w:p>
      <w:pPr>
        <w:pStyle w:val="3"/>
        <w:rPr>
          <w:lang w:val="en-AU"/>
        </w:rPr>
      </w:pPr>
      <w:bookmarkStart w:id="82" w:name="_Toc411002800"/>
      <w:bookmarkStart w:id="83" w:name="_Toc52445975"/>
      <w:r>
        <w:rPr>
          <w:lang w:val="en-AU"/>
        </w:rPr>
        <w:t>Encoder configuration options</w:t>
      </w:r>
      <w:bookmarkEnd w:id="82"/>
      <w:bookmarkEnd w:id="83"/>
    </w:p>
    <w:p>
      <w:pPr>
        <w:pStyle w:val="4"/>
        <w:rPr>
          <w:lang w:val="en-AU"/>
        </w:rPr>
      </w:pPr>
      <w:bookmarkStart w:id="84" w:name="_Toc411002801"/>
      <w:bookmarkStart w:id="85" w:name="_Toc52445976"/>
      <w:r>
        <w:rPr>
          <w:lang w:val="en-AU"/>
        </w:rPr>
        <w:t>File, format and profile/level/tier configuration options</w:t>
      </w:r>
      <w:bookmarkEnd w:id="84"/>
      <w:bookmarkEnd w:id="85"/>
    </w:p>
    <w:p>
      <w:pPr>
        <w:rPr>
          <w:lang w:val="en-AU"/>
        </w:rPr>
      </w:pPr>
      <w:r>
        <w:rPr>
          <w:lang w:val="en-AU"/>
        </w:rPr>
        <w:t xml:space="preserve">Configuration options for the </w:t>
      </w:r>
      <w:r>
        <w:t xml:space="preserve">HEVC test model software associated with files, formats and profiles/levels/tiers are described in the JCTVC HM software manual </w:t>
      </w:r>
      <w:r>
        <w:fldChar w:fldCharType="begin"/>
      </w:r>
      <w:r>
        <w:instrText xml:space="preserve"> REF _Ref411010540 \r \h </w:instrText>
      </w:r>
      <w:r>
        <w:fldChar w:fldCharType="separate"/>
      </w:r>
      <w:r>
        <w:t>[1]</w:t>
      </w:r>
      <w:r>
        <w:fldChar w:fldCharType="end"/>
      </w:r>
      <w:r>
        <w:t>.</w:t>
      </w:r>
    </w:p>
    <w:p>
      <w:pPr>
        <w:rPr>
          <w:lang w:val="en-AU"/>
        </w:rPr>
      </w:pPr>
    </w:p>
    <w:p>
      <w:pPr>
        <w:pStyle w:val="4"/>
      </w:pPr>
      <w:bookmarkStart w:id="86" w:name="_Toc52445977"/>
      <w:bookmarkStart w:id="87" w:name="_Toc411002802"/>
      <w:r>
        <w:rPr>
          <w:lang w:val="en-AU"/>
        </w:rPr>
        <w:t>Coding tool configuration options</w:t>
      </w:r>
      <w:bookmarkEnd w:id="86"/>
      <w:bookmarkEnd w:id="87"/>
    </w:p>
    <w:p>
      <w:r>
        <w:fldChar w:fldCharType="begin"/>
      </w:r>
      <w:r>
        <w:instrText xml:space="preserve"> REF _Ref437270359 \h </w:instrText>
      </w:r>
      <w:r>
        <w:fldChar w:fldCharType="separate"/>
      </w:r>
      <w:r>
        <w:t>Table 3</w:t>
      </w:r>
      <w:r>
        <w:noBreakHyphen/>
      </w:r>
      <w:r>
        <w:t>1</w:t>
      </w:r>
      <w:r>
        <w:fldChar w:fldCharType="end"/>
      </w:r>
      <w:r>
        <w:rPr>
          <w:lang w:val="en-AU"/>
        </w:rPr>
        <w:t xml:space="preserve"> provides a list of encoder configuration options for the </w:t>
      </w:r>
      <w:r>
        <w:t>HEVC test model associated with coding tool configuration and enablement</w:t>
      </w:r>
      <w:r>
        <w:rPr>
          <w:lang w:val="en-AU"/>
        </w:rPr>
        <w:t>.</w:t>
      </w:r>
      <w:bookmarkStart w:id="88" w:name="_Toc411015432"/>
    </w:p>
    <w:p>
      <w:pPr>
        <w:pStyle w:val="19"/>
      </w:pPr>
      <w:bookmarkStart w:id="89" w:name="_Ref437270359"/>
      <w:bookmarkStart w:id="90" w:name="_Toc52445123"/>
      <w:r>
        <w:t xml:space="preserve">Table </w:t>
      </w:r>
      <w:r>
        <w:fldChar w:fldCharType="begin"/>
      </w:r>
      <w:r>
        <w:instrText xml:space="preserve"> STYLEREF 1 \s </w:instrText>
      </w:r>
      <w:r>
        <w:fldChar w:fldCharType="separate"/>
      </w:r>
      <w:r>
        <w:t>3</w:t>
      </w:r>
      <w:r>
        <w:fldChar w:fldCharType="end"/>
      </w:r>
      <w:r>
        <w:noBreakHyphen/>
      </w:r>
      <w:r>
        <w:fldChar w:fldCharType="begin"/>
      </w:r>
      <w:r>
        <w:instrText xml:space="preserve"> SEQ Table \* ARABIC \s 1 </w:instrText>
      </w:r>
      <w:r>
        <w:fldChar w:fldCharType="separate"/>
      </w:r>
      <w:r>
        <w:t>1</w:t>
      </w:r>
      <w:r>
        <w:fldChar w:fldCharType="end"/>
      </w:r>
      <w:bookmarkEnd w:id="89"/>
      <w:r>
        <w:t>. Encoder configuration options for control of coding tools.</w:t>
      </w:r>
      <w:bookmarkEnd w:id="88"/>
      <w:bookmarkEnd w:id="90"/>
    </w:p>
    <w:tbl>
      <w:tblPr>
        <w:tblStyle w:val="72"/>
        <w:tblW w:w="6827" w:type="dxa"/>
        <w:tblInd w:w="21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26"/>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keepNext/>
              <w:keepLines/>
              <w:tabs>
                <w:tab w:val="clear" w:pos="794"/>
                <w:tab w:val="clear" w:pos="1191"/>
                <w:tab w:val="clear" w:pos="1588"/>
                <w:tab w:val="clear" w:pos="1985"/>
              </w:tabs>
              <w:overflowPunct/>
              <w:spacing w:before="0"/>
              <w:jc w:val="center"/>
              <w:textAlignment w:val="auto"/>
              <w:rPr>
                <w:rFonts w:ascii="Consolas" w:hAnsi="Consolas" w:cs="Consolas"/>
                <w:b/>
                <w:color w:val="A31515"/>
                <w:sz w:val="19"/>
                <w:szCs w:val="19"/>
                <w:lang w:val="en-AU" w:eastAsia="ja-JP"/>
              </w:rPr>
            </w:pPr>
            <w:r>
              <w:rPr>
                <w:b/>
                <w:lang w:val="en-AU"/>
              </w:rPr>
              <w:t>Configuration option</w:t>
            </w:r>
          </w:p>
        </w:tc>
        <w:tc>
          <w:tcPr>
            <w:tcW w:w="1701" w:type="dxa"/>
            <w:shd w:val="clear" w:color="auto" w:fill="auto"/>
          </w:tcPr>
          <w:p>
            <w:pPr>
              <w:keepNext/>
              <w:keepLines/>
              <w:spacing w:before="0"/>
              <w:jc w:val="center"/>
              <w:rPr>
                <w:b/>
                <w:lang w:val="en-AU"/>
              </w:rPr>
            </w:pPr>
            <w:r>
              <w:rPr>
                <w:b/>
                <w:lang w:val="en-AU"/>
              </w:rPr>
              <w:t>Section reference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AlignCABACBeforeBypass</w:t>
            </w:r>
          </w:p>
        </w:tc>
        <w:tc>
          <w:tcPr>
            <w:tcW w:w="1701" w:type="dxa"/>
            <w:shd w:val="clear" w:color="auto" w:fill="auto"/>
          </w:tcPr>
          <w:p>
            <w:pPr>
              <w:keepNext/>
              <w:keepLines/>
              <w:rPr>
                <w:highlight w:val="yellow"/>
                <w:lang w:val="en-AU"/>
              </w:rPr>
            </w:pPr>
            <w:r>
              <w:rPr>
                <w:lang w:val="en-AU"/>
              </w:rPr>
              <w:fldChar w:fldCharType="begin"/>
            </w:r>
            <w:r>
              <w:rPr>
                <w:lang w:val="en-AU"/>
              </w:rPr>
              <w:instrText xml:space="preserve"> REF _Ref400984405 \r \h  \* MERGEFORMAT </w:instrText>
            </w:r>
            <w:r>
              <w:rPr>
                <w:lang w:val="en-AU"/>
              </w:rPr>
              <w:fldChar w:fldCharType="separate"/>
            </w:r>
            <w:r>
              <w:rPr>
                <w:lang w:val="en-AU"/>
              </w:rPr>
              <w:t>4.7.1</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ChromaFormatIDC</w:t>
            </w:r>
          </w:p>
        </w:tc>
        <w:tc>
          <w:tcPr>
            <w:tcW w:w="1701" w:type="dxa"/>
            <w:shd w:val="clear" w:color="auto" w:fill="auto"/>
          </w:tcPr>
          <w:p>
            <w:pPr>
              <w:keepNext/>
              <w:keepLines/>
              <w:rPr>
                <w:lang w:val="en-AU"/>
              </w:rPr>
            </w:pPr>
            <w:r>
              <w:rPr>
                <w:lang w:val="en-AU"/>
              </w:rPr>
              <w:fldChar w:fldCharType="begin"/>
            </w:r>
            <w:r>
              <w:rPr>
                <w:lang w:val="en-AU"/>
              </w:rPr>
              <w:instrText xml:space="preserve"> REF _Ref438634837 \r \h </w:instrText>
            </w:r>
            <w:r>
              <w:rPr>
                <w:lang w:val="en-AU"/>
              </w:rPr>
              <w:fldChar w:fldCharType="separate"/>
            </w:r>
            <w:r>
              <w:rPr>
                <w:lang w:val="en-AU"/>
              </w:rPr>
              <w:t>4.1.1</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CrossComponentPrediction</w:t>
            </w:r>
          </w:p>
        </w:tc>
        <w:tc>
          <w:tcPr>
            <w:tcW w:w="1701" w:type="dxa"/>
            <w:shd w:val="clear" w:color="auto" w:fill="auto"/>
          </w:tcPr>
          <w:p>
            <w:pPr>
              <w:keepNext/>
              <w:keepLines/>
              <w:rPr>
                <w:lang w:val="en-AU"/>
              </w:rPr>
            </w:pPr>
            <w:r>
              <w:rPr>
                <w:lang w:val="en-AU"/>
              </w:rPr>
              <w:fldChar w:fldCharType="begin"/>
            </w:r>
            <w:r>
              <w:rPr>
                <w:lang w:val="en-AU"/>
              </w:rPr>
              <w:instrText xml:space="preserve"> REF _Ref438634885 \r \h </w:instrText>
            </w:r>
            <w:r>
              <w:rPr>
                <w:lang w:val="en-AU"/>
              </w:rPr>
              <w:fldChar w:fldCharType="separate"/>
            </w:r>
            <w:r>
              <w:rPr>
                <w:lang w:val="en-AU"/>
              </w:rPr>
              <w:t>4.9</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ExplicitResidualDPCM</w:t>
            </w:r>
          </w:p>
        </w:tc>
        <w:tc>
          <w:tcPr>
            <w:tcW w:w="1701" w:type="dxa"/>
            <w:shd w:val="clear" w:color="auto" w:fill="auto"/>
          </w:tcPr>
          <w:p>
            <w:pPr>
              <w:keepNext/>
              <w:keepLines/>
              <w:rPr>
                <w:lang w:val="en-AU"/>
              </w:rPr>
            </w:pPr>
            <w:r>
              <w:rPr>
                <w:lang w:val="en-AU"/>
              </w:rPr>
              <w:fldChar w:fldCharType="begin"/>
            </w:r>
            <w:r>
              <w:rPr>
                <w:lang w:val="en-AU"/>
              </w:rPr>
              <w:instrText xml:space="preserve"> REF _Ref373338858 \r \h </w:instrText>
            </w:r>
            <w:r>
              <w:rPr>
                <w:lang w:val="en-AU"/>
              </w:rPr>
              <w:fldChar w:fldCharType="separate"/>
            </w:r>
            <w:r>
              <w:rPr>
                <w:lang w:val="en-AU"/>
              </w:rPr>
              <w:t>4.6</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ExtendedPrecision</w:t>
            </w:r>
          </w:p>
        </w:tc>
        <w:tc>
          <w:tcPr>
            <w:tcW w:w="1701" w:type="dxa"/>
            <w:shd w:val="clear" w:color="auto" w:fill="auto"/>
          </w:tcPr>
          <w:p>
            <w:pPr>
              <w:keepNext/>
              <w:keepLines/>
              <w:rPr>
                <w:lang w:val="en-AU"/>
              </w:rPr>
            </w:pPr>
            <w:r>
              <w:rPr>
                <w:lang w:val="en-AU"/>
              </w:rPr>
              <w:fldChar w:fldCharType="begin"/>
            </w:r>
            <w:r>
              <w:rPr>
                <w:lang w:val="en-AU"/>
              </w:rPr>
              <w:instrText xml:space="preserve"> REF _Ref373334808 \r \h </w:instrText>
            </w:r>
            <w:r>
              <w:rPr>
                <w:lang w:val="en-AU"/>
              </w:rPr>
              <w:fldChar w:fldCharType="separate"/>
            </w:r>
            <w:r>
              <w:rPr>
                <w:lang w:val="en-AU"/>
              </w:rPr>
              <w:t>4.5.8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GolombRiceParameterAdaptation</w:t>
            </w:r>
          </w:p>
        </w:tc>
        <w:tc>
          <w:tcPr>
            <w:tcW w:w="1701" w:type="dxa"/>
            <w:shd w:val="clear" w:color="auto" w:fill="auto"/>
          </w:tcPr>
          <w:p>
            <w:pPr>
              <w:keepNext/>
              <w:keepLines/>
              <w:rPr>
                <w:lang w:val="en-AU"/>
              </w:rPr>
            </w:pPr>
            <w:r>
              <w:rPr>
                <w:lang w:val="en-AU"/>
              </w:rPr>
              <w:fldChar w:fldCharType="begin"/>
            </w:r>
            <w:r>
              <w:rPr>
                <w:lang w:val="en-AU"/>
              </w:rPr>
              <w:instrText xml:space="preserve"> REF _Ref373337975 \r \h </w:instrText>
            </w:r>
            <w:r>
              <w:rPr>
                <w:lang w:val="en-AU"/>
              </w:rPr>
              <w:fldChar w:fldCharType="separate"/>
            </w:r>
            <w:r>
              <w:rPr>
                <w:lang w:val="en-AU"/>
              </w:rPr>
              <w:t>4.8.3</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rPr>
                <w:lang w:val="en-AU" w:eastAsia="ja-JP"/>
              </w:rPr>
            </w:pPr>
            <w:r>
              <w:rPr>
                <w:lang w:val="en-AU" w:eastAsia="ja-JP"/>
              </w:rPr>
              <w:t>HighPrecisionPredictionWeighting</w:t>
            </w:r>
          </w:p>
        </w:tc>
        <w:tc>
          <w:tcPr>
            <w:tcW w:w="1701" w:type="dxa"/>
            <w:shd w:val="clear" w:color="auto" w:fill="auto"/>
          </w:tcPr>
          <w:p>
            <w:pPr>
              <w:rPr>
                <w:lang w:val="en-AU"/>
              </w:rPr>
            </w:pPr>
            <w:r>
              <w:rPr>
                <w:lang w:val="en-AU"/>
              </w:rPr>
              <w:fldChar w:fldCharType="begin"/>
            </w:r>
            <w:r>
              <w:rPr>
                <w:lang w:val="en-AU"/>
              </w:rPr>
              <w:instrText xml:space="preserve"> REF _Ref409987257 \r \h </w:instrText>
            </w:r>
            <w:r>
              <w:rPr>
                <w:lang w:val="en-AU"/>
              </w:rPr>
              <w:fldChar w:fldCharType="separate"/>
            </w:r>
            <w:r>
              <w:rPr>
                <w:lang w:val="en-AU"/>
              </w:rPr>
              <w:t>4.4.4.1</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rPr>
                <w:lang w:val="en-AU" w:eastAsia="ja-JP"/>
              </w:rPr>
            </w:pPr>
            <w:r>
              <w:rPr>
                <w:lang w:val="en-AU" w:eastAsia="ja-JP"/>
              </w:rPr>
              <w:t>ImplicitResidualDPCM</w:t>
            </w:r>
          </w:p>
        </w:tc>
        <w:tc>
          <w:tcPr>
            <w:tcW w:w="1701" w:type="dxa"/>
            <w:shd w:val="clear" w:color="auto" w:fill="auto"/>
          </w:tcPr>
          <w:p>
            <w:pPr>
              <w:rPr>
                <w:lang w:val="en-AU"/>
              </w:rPr>
            </w:pPr>
            <w:r>
              <w:rPr>
                <w:lang w:val="en-AU"/>
              </w:rPr>
              <w:fldChar w:fldCharType="begin"/>
            </w:r>
            <w:r>
              <w:rPr>
                <w:lang w:val="en-AU"/>
              </w:rPr>
              <w:instrText xml:space="preserve"> REF _Ref373338858 \r \h </w:instrText>
            </w:r>
            <w:r>
              <w:rPr>
                <w:lang w:val="en-AU"/>
              </w:rPr>
              <w:fldChar w:fldCharType="separate"/>
            </w:r>
            <w:r>
              <w:rPr>
                <w:lang w:val="en-AU"/>
              </w:rPr>
              <w:t>4.6</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rPr>
                <w:lang w:val="en-AU" w:eastAsia="ja-JP"/>
              </w:rPr>
            </w:pPr>
            <w:r>
              <w:rPr>
                <w:lang w:val="en-AU" w:eastAsia="ja-JP"/>
              </w:rPr>
              <w:t>IntraReferenceSmoothing</w:t>
            </w:r>
          </w:p>
        </w:tc>
        <w:tc>
          <w:tcPr>
            <w:tcW w:w="1701" w:type="dxa"/>
            <w:shd w:val="clear" w:color="auto" w:fill="auto"/>
          </w:tcPr>
          <w:p>
            <w:pPr>
              <w:rPr>
                <w:lang w:val="en-AU"/>
              </w:rPr>
            </w:pPr>
            <w:r>
              <w:rPr>
                <w:lang w:val="en-AU"/>
              </w:rPr>
              <w:fldChar w:fldCharType="begin"/>
            </w:r>
            <w:r>
              <w:rPr>
                <w:lang w:val="en-AU"/>
              </w:rPr>
              <w:instrText xml:space="preserve"> REF _Ref438634938 \r \h </w:instrText>
            </w:r>
            <w:r>
              <w:rPr>
                <w:lang w:val="en-AU"/>
              </w:rPr>
              <w:fldChar w:fldCharType="separate"/>
            </w:r>
            <w:r>
              <w:rPr>
                <w:lang w:val="en-AU"/>
              </w:rPr>
              <w:t>4.3.2</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rPr>
                <w:lang w:val="en-AU" w:eastAsia="ja-JP"/>
              </w:rPr>
            </w:pPr>
            <w:r>
              <w:rPr>
                <w:lang w:val="en-AU" w:eastAsia="ja-JP"/>
              </w:rPr>
              <w:t>LowerBitRateConstraintFlag</w:t>
            </w:r>
          </w:p>
        </w:tc>
        <w:tc>
          <w:tcPr>
            <w:tcW w:w="1701" w:type="dxa"/>
            <w:shd w:val="clear" w:color="auto" w:fill="auto"/>
          </w:tcPr>
          <w:p>
            <w:pPr>
              <w:rPr>
                <w:lang w:val="en-AU"/>
              </w:rPr>
            </w:pPr>
            <w:r>
              <w:rPr>
                <w:lang w:val="en-AU"/>
              </w:rPr>
              <w:fldChar w:fldCharType="begin"/>
            </w:r>
            <w:r>
              <w:rPr>
                <w:lang w:val="en-AU"/>
              </w:rPr>
              <w:instrText xml:space="preserve"> REF _Ref380073477 \r \h </w:instrText>
            </w:r>
            <w:r>
              <w:rPr>
                <w:lang w:val="en-AU"/>
              </w:rPr>
              <w:fldChar w:fldCharType="separate"/>
            </w:r>
            <w:r>
              <w:rPr>
                <w:lang w:val="en-AU"/>
              </w:rPr>
              <w:t>5</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rPr>
                <w:lang w:val="en-AU" w:eastAsia="ja-JP"/>
              </w:rPr>
            </w:pPr>
            <w:r>
              <w:rPr>
                <w:lang w:val="en-AU" w:eastAsia="ja-JP"/>
              </w:rPr>
              <w:t>MaxBitDepthConstraint</w:t>
            </w:r>
          </w:p>
        </w:tc>
        <w:tc>
          <w:tcPr>
            <w:tcW w:w="1701" w:type="dxa"/>
            <w:shd w:val="clear" w:color="auto" w:fill="auto"/>
          </w:tcPr>
          <w:p>
            <w:pPr>
              <w:rPr>
                <w:lang w:val="en-AU"/>
              </w:rPr>
            </w:pPr>
            <w:r>
              <w:rPr>
                <w:lang w:val="en-AU"/>
              </w:rPr>
              <w:fldChar w:fldCharType="begin"/>
            </w:r>
            <w:r>
              <w:rPr>
                <w:lang w:val="en-AU"/>
              </w:rPr>
              <w:instrText xml:space="preserve"> REF _Ref380073477 \r \h </w:instrText>
            </w:r>
            <w:r>
              <w:rPr>
                <w:lang w:val="en-AU"/>
              </w:rPr>
              <w:fldChar w:fldCharType="separate"/>
            </w:r>
            <w:r>
              <w:rPr>
                <w:lang w:val="en-AU"/>
              </w:rPr>
              <w:t>5</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rPr>
                <w:lang w:val="en-AU" w:eastAsia="ja-JP"/>
              </w:rPr>
            </w:pPr>
            <w:r>
              <w:rPr>
                <w:lang w:val="en-AU" w:eastAsia="ja-JP"/>
              </w:rPr>
              <w:t>MaxCUChromaQpAdjustmentDepth</w:t>
            </w:r>
          </w:p>
        </w:tc>
        <w:tc>
          <w:tcPr>
            <w:tcW w:w="1701" w:type="dxa"/>
            <w:shd w:val="clear" w:color="auto" w:fill="auto"/>
          </w:tcPr>
          <w:p>
            <w:pPr>
              <w:rPr>
                <w:lang w:val="en-AU"/>
              </w:rPr>
            </w:pPr>
            <w:r>
              <w:rPr>
                <w:lang w:val="en-AU"/>
              </w:rPr>
              <w:fldChar w:fldCharType="begin"/>
            </w:r>
            <w:r>
              <w:rPr>
                <w:lang w:val="en-AU"/>
              </w:rPr>
              <w:instrText xml:space="preserve"> REF _Ref389839318 \r \h </w:instrText>
            </w:r>
            <w:r>
              <w:rPr>
                <w:lang w:val="en-AU"/>
              </w:rPr>
              <w:fldChar w:fldCharType="separate"/>
            </w:r>
            <w:r>
              <w:rPr>
                <w:lang w:val="en-AU"/>
              </w:rPr>
              <w:t>4.5.9</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rPr>
                <w:lang w:val="en-AU" w:eastAsia="ja-JP"/>
              </w:rPr>
            </w:pPr>
            <w:r>
              <w:rPr>
                <w:rFonts w:cs="Consolas"/>
                <w:szCs w:val="19"/>
                <w:lang w:val="en-AU" w:eastAsia="ja-JP"/>
              </w:rPr>
              <w:t>MaxCUWidth</w:t>
            </w:r>
          </w:p>
        </w:tc>
        <w:tc>
          <w:tcPr>
            <w:tcW w:w="1701" w:type="dxa"/>
            <w:shd w:val="clear" w:color="auto" w:fill="auto"/>
          </w:tcPr>
          <w:p>
            <w:pPr>
              <w:rPr>
                <w:lang w:val="en-AU"/>
              </w:rPr>
            </w:pPr>
            <w:r>
              <w:rPr>
                <w:lang w:val="en-AU"/>
              </w:rPr>
              <w:fldChar w:fldCharType="begin"/>
            </w:r>
            <w:r>
              <w:rPr>
                <w:lang w:val="en-AU"/>
              </w:rPr>
              <w:instrText xml:space="preserve"> REF _Ref438634992 \r \h </w:instrText>
            </w:r>
            <w:r>
              <w:rPr>
                <w:lang w:val="en-AU"/>
              </w:rPr>
              <w:fldChar w:fldCharType="separate"/>
            </w:r>
            <w:r>
              <w:rPr>
                <w:lang w:val="en-AU"/>
              </w:rPr>
              <w:t>4.2.3</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rPr>
                <w:lang w:val="en-AU" w:eastAsia="ja-JP"/>
              </w:rPr>
            </w:pPr>
            <w:r>
              <w:rPr>
                <w:rFonts w:cs="Consolas"/>
                <w:szCs w:val="19"/>
                <w:lang w:val="en-AU" w:eastAsia="ja-JP"/>
              </w:rPr>
              <w:t>MaxCUHeight</w:t>
            </w:r>
          </w:p>
        </w:tc>
        <w:tc>
          <w:tcPr>
            <w:tcW w:w="1701" w:type="dxa"/>
            <w:shd w:val="clear" w:color="auto" w:fill="auto"/>
          </w:tcPr>
          <w:p>
            <w:pPr>
              <w:rPr>
                <w:lang w:val="en-AU"/>
              </w:rPr>
            </w:pPr>
            <w:r>
              <w:rPr>
                <w:lang w:val="en-AU"/>
              </w:rPr>
              <w:fldChar w:fldCharType="begin"/>
            </w:r>
            <w:r>
              <w:rPr>
                <w:lang w:val="en-AU"/>
              </w:rPr>
              <w:instrText xml:space="preserve"> REF _Ref438635001 \r \h </w:instrText>
            </w:r>
            <w:r>
              <w:rPr>
                <w:lang w:val="en-AU"/>
              </w:rPr>
              <w:fldChar w:fldCharType="separate"/>
            </w:r>
            <w:r>
              <w:rPr>
                <w:lang w:val="en-AU"/>
              </w:rPr>
              <w:t>4.2.3</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rPr>
                <w:lang w:val="en-AU" w:eastAsia="ja-JP"/>
              </w:rPr>
            </w:pPr>
            <w:r>
              <w:rPr>
                <w:rFonts w:cs="Consolas"/>
                <w:szCs w:val="19"/>
                <w:lang w:val="en-AU" w:eastAsia="ja-JP"/>
              </w:rPr>
              <w:t>MaxCUSize</w:t>
            </w:r>
          </w:p>
        </w:tc>
        <w:tc>
          <w:tcPr>
            <w:tcW w:w="1701" w:type="dxa"/>
            <w:shd w:val="clear" w:color="auto" w:fill="auto"/>
          </w:tcPr>
          <w:p>
            <w:pPr>
              <w:rPr>
                <w:lang w:val="en-AU"/>
              </w:rPr>
            </w:pPr>
            <w:r>
              <w:rPr>
                <w:lang w:val="en-AU"/>
              </w:rPr>
              <w:fldChar w:fldCharType="begin"/>
            </w:r>
            <w:r>
              <w:rPr>
                <w:lang w:val="en-AU"/>
              </w:rPr>
              <w:instrText xml:space="preserve"> REF _Ref438635006 \r \h </w:instrText>
            </w:r>
            <w:r>
              <w:rPr>
                <w:lang w:val="en-AU"/>
              </w:rPr>
              <w:fldChar w:fldCharType="separate"/>
            </w:r>
            <w:r>
              <w:rPr>
                <w:lang w:val="en-AU"/>
              </w:rPr>
              <w:t>4.2.3</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rPr>
                <w:lang w:val="en-AU" w:eastAsia="ja-JP"/>
              </w:rPr>
            </w:pPr>
            <w:r>
              <w:rPr>
                <w:rFonts w:cs="Consolas"/>
                <w:szCs w:val="19"/>
                <w:lang w:val="en-AU" w:eastAsia="ja-JP"/>
              </w:rPr>
              <w:t>MaxPartitionDepth</w:t>
            </w:r>
          </w:p>
        </w:tc>
        <w:tc>
          <w:tcPr>
            <w:tcW w:w="1701" w:type="dxa"/>
            <w:shd w:val="clear" w:color="auto" w:fill="auto"/>
          </w:tcPr>
          <w:p>
            <w:pPr>
              <w:rPr>
                <w:lang w:val="en-AU"/>
              </w:rPr>
            </w:pPr>
            <w:r>
              <w:rPr>
                <w:lang w:val="en-AU"/>
              </w:rPr>
              <w:fldChar w:fldCharType="begin"/>
            </w:r>
            <w:r>
              <w:rPr>
                <w:lang w:val="en-AU"/>
              </w:rPr>
              <w:instrText xml:space="preserve"> REF _Ref438635011 \r \h </w:instrText>
            </w:r>
            <w:r>
              <w:rPr>
                <w:lang w:val="en-AU"/>
              </w:rPr>
              <w:fldChar w:fldCharType="separate"/>
            </w:r>
            <w:r>
              <w:rPr>
                <w:lang w:val="en-AU"/>
              </w:rPr>
              <w:t>4.2.3</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rPr>
                <w:lang w:val="en-AU" w:eastAsia="ja-JP"/>
              </w:rPr>
            </w:pPr>
            <w:r>
              <w:rPr>
                <w:rFonts w:cs="Consolas"/>
                <w:szCs w:val="19"/>
                <w:lang w:val="en-AU" w:eastAsia="ja-JP"/>
              </w:rPr>
              <w:t>QuadtreeTULog2MaxSize</w:t>
            </w:r>
          </w:p>
        </w:tc>
        <w:tc>
          <w:tcPr>
            <w:tcW w:w="1701" w:type="dxa"/>
            <w:shd w:val="clear" w:color="auto" w:fill="auto"/>
          </w:tcPr>
          <w:p>
            <w:pPr>
              <w:rPr>
                <w:lang w:val="en-AU"/>
              </w:rPr>
            </w:pPr>
            <w:r>
              <w:rPr>
                <w:lang w:val="en-AU"/>
              </w:rPr>
              <w:fldChar w:fldCharType="begin"/>
            </w:r>
            <w:r>
              <w:rPr>
                <w:lang w:val="en-AU"/>
              </w:rPr>
              <w:instrText xml:space="preserve"> REF _Ref438635024 \r \h </w:instrText>
            </w:r>
            <w:r>
              <w:rPr>
                <w:lang w:val="en-AU"/>
              </w:rPr>
              <w:fldChar w:fldCharType="separate"/>
            </w:r>
            <w:r>
              <w:rPr>
                <w:lang w:val="en-AU"/>
              </w:rPr>
              <w:t>4.2.5</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rPr>
                <w:lang w:val="en-AU" w:eastAsia="ja-JP"/>
              </w:rPr>
            </w:pPr>
            <w:r>
              <w:rPr>
                <w:rFonts w:cs="Consolas"/>
                <w:szCs w:val="19"/>
                <w:lang w:val="en-AU" w:eastAsia="ja-JP"/>
              </w:rPr>
              <w:t>QuadtreeTULog2MinSize</w:t>
            </w:r>
          </w:p>
        </w:tc>
        <w:tc>
          <w:tcPr>
            <w:tcW w:w="1701" w:type="dxa"/>
            <w:shd w:val="clear" w:color="auto" w:fill="auto"/>
          </w:tcPr>
          <w:p>
            <w:pPr>
              <w:rPr>
                <w:lang w:val="en-AU"/>
              </w:rPr>
            </w:pPr>
            <w:r>
              <w:rPr>
                <w:lang w:val="en-AU"/>
              </w:rPr>
              <w:fldChar w:fldCharType="begin"/>
            </w:r>
            <w:r>
              <w:rPr>
                <w:lang w:val="en-AU"/>
              </w:rPr>
              <w:instrText xml:space="preserve"> REF _Ref438635024 \r \h </w:instrText>
            </w:r>
            <w:r>
              <w:rPr>
                <w:lang w:val="en-AU"/>
              </w:rPr>
              <w:fldChar w:fldCharType="separate"/>
            </w:r>
            <w:r>
              <w:rPr>
                <w:lang w:val="en-AU"/>
              </w:rPr>
              <w:t>4.2.5</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rPr>
                <w:lang w:val="en-AU" w:eastAsia="ja-JP"/>
              </w:rPr>
            </w:pPr>
            <w:r>
              <w:rPr>
                <w:rFonts w:cs="Consolas"/>
                <w:szCs w:val="19"/>
                <w:lang w:val="en-AU" w:eastAsia="ja-JP"/>
              </w:rPr>
              <w:t>QuadtreeTUMaxDepthIntra</w:t>
            </w:r>
          </w:p>
        </w:tc>
        <w:tc>
          <w:tcPr>
            <w:tcW w:w="1701" w:type="dxa"/>
            <w:shd w:val="clear" w:color="auto" w:fill="auto"/>
          </w:tcPr>
          <w:p>
            <w:pPr>
              <w:rPr>
                <w:lang w:val="en-AU"/>
              </w:rPr>
            </w:pPr>
            <w:r>
              <w:rPr>
                <w:lang w:val="en-AU"/>
              </w:rPr>
              <w:fldChar w:fldCharType="begin"/>
            </w:r>
            <w:r>
              <w:rPr>
                <w:lang w:val="en-AU"/>
              </w:rPr>
              <w:instrText xml:space="preserve"> REF _Ref438635024 \r \h </w:instrText>
            </w:r>
            <w:r>
              <w:rPr>
                <w:lang w:val="en-AU"/>
              </w:rPr>
              <w:fldChar w:fldCharType="separate"/>
            </w:r>
            <w:r>
              <w:rPr>
                <w:lang w:val="en-AU"/>
              </w:rPr>
              <w:t>4.2.5</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rPr>
                <w:lang w:val="en-AU" w:eastAsia="ja-JP"/>
              </w:rPr>
            </w:pPr>
            <w:r>
              <w:rPr>
                <w:rFonts w:cs="Consolas"/>
                <w:szCs w:val="19"/>
                <w:lang w:val="en-AU" w:eastAsia="ja-JP"/>
              </w:rPr>
              <w:t>QuadtreeTUMaxDepthInter</w:t>
            </w:r>
          </w:p>
        </w:tc>
        <w:tc>
          <w:tcPr>
            <w:tcW w:w="1701" w:type="dxa"/>
            <w:shd w:val="clear" w:color="auto" w:fill="auto"/>
          </w:tcPr>
          <w:p>
            <w:pPr>
              <w:rPr>
                <w:lang w:val="en-AU"/>
              </w:rPr>
            </w:pPr>
            <w:r>
              <w:rPr>
                <w:lang w:val="en-AU"/>
              </w:rPr>
              <w:fldChar w:fldCharType="begin"/>
            </w:r>
            <w:r>
              <w:rPr>
                <w:lang w:val="en-AU"/>
              </w:rPr>
              <w:instrText xml:space="preserve"> REF _Ref438635024 \r \h </w:instrText>
            </w:r>
            <w:r>
              <w:rPr>
                <w:lang w:val="en-AU"/>
              </w:rPr>
              <w:fldChar w:fldCharType="separate"/>
            </w:r>
            <w:r>
              <w:rPr>
                <w:lang w:val="en-AU"/>
              </w:rPr>
              <w:t>4.2.5</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rPr>
                <w:lang w:val="en-AU" w:eastAsia="ja-JP"/>
              </w:rPr>
            </w:pPr>
            <w:r>
              <w:rPr>
                <w:lang w:val="en-AU" w:eastAsia="ja-JP"/>
              </w:rPr>
              <w:t>ReconBasedCrossCPredictionEstimate</w:t>
            </w:r>
          </w:p>
        </w:tc>
        <w:tc>
          <w:tcPr>
            <w:tcW w:w="1701" w:type="dxa"/>
            <w:shd w:val="clear" w:color="auto" w:fill="auto"/>
          </w:tcPr>
          <w:p>
            <w:pPr>
              <w:rPr>
                <w:lang w:val="en-AU"/>
              </w:rPr>
            </w:pPr>
            <w:r>
              <w:rPr>
                <w:lang w:val="en-AU"/>
              </w:rPr>
              <w:fldChar w:fldCharType="begin"/>
            </w:r>
            <w:r>
              <w:rPr>
                <w:lang w:val="en-AU"/>
              </w:rPr>
              <w:instrText xml:space="preserve"> REF _Ref438635046 \r \h </w:instrText>
            </w:r>
            <w:r>
              <w:rPr>
                <w:lang w:val="en-AU"/>
              </w:rPr>
              <w:fldChar w:fldCharType="separate"/>
            </w:r>
            <w:r>
              <w:rPr>
                <w:lang w:val="en-AU"/>
              </w:rPr>
              <w:t>4.9</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rPr>
                <w:lang w:val="en-AU" w:eastAsia="ja-JP"/>
              </w:rPr>
            </w:pPr>
            <w:r>
              <w:rPr>
                <w:lang w:val="en-AU" w:eastAsia="ja-JP"/>
              </w:rPr>
              <w:t>ResidualRotation</w:t>
            </w:r>
          </w:p>
        </w:tc>
        <w:tc>
          <w:tcPr>
            <w:tcW w:w="1701" w:type="dxa"/>
            <w:shd w:val="clear" w:color="auto" w:fill="auto"/>
          </w:tcPr>
          <w:p>
            <w:pPr>
              <w:rPr>
                <w:lang w:val="en-AU"/>
              </w:rPr>
            </w:pPr>
            <w:r>
              <w:rPr>
                <w:lang w:val="en-AU"/>
              </w:rPr>
              <w:fldChar w:fldCharType="begin"/>
            </w:r>
            <w:r>
              <w:rPr>
                <w:lang w:val="en-AU"/>
              </w:rPr>
              <w:instrText xml:space="preserve"> REF _Ref373338932 \r \h </w:instrText>
            </w:r>
            <w:r>
              <w:rPr>
                <w:lang w:val="en-AU"/>
              </w:rPr>
              <w:fldChar w:fldCharType="separate"/>
            </w:r>
            <w:r>
              <w:rPr>
                <w:lang w:val="en-AU"/>
              </w:rPr>
              <w:t>4.8.1</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rPr>
                <w:lang w:val="en-AU" w:eastAsia="ja-JP"/>
              </w:rPr>
            </w:pPr>
            <w:r>
              <w:rPr>
                <w:lang w:val="en-AU" w:eastAsia="ja-JP"/>
              </w:rPr>
              <w:t>SaoLumaOffsetBitShift</w:t>
            </w:r>
          </w:p>
        </w:tc>
        <w:tc>
          <w:tcPr>
            <w:tcW w:w="1701" w:type="dxa"/>
            <w:shd w:val="clear" w:color="auto" w:fill="auto"/>
          </w:tcPr>
          <w:p>
            <w:pPr>
              <w:rPr>
                <w:lang w:val="en-AU"/>
              </w:rPr>
            </w:pPr>
            <w:r>
              <w:rPr>
                <w:lang w:val="en-AU"/>
              </w:rPr>
              <w:fldChar w:fldCharType="begin"/>
            </w:r>
            <w:r>
              <w:rPr>
                <w:lang w:val="en-AU"/>
              </w:rPr>
              <w:instrText xml:space="preserve"> REF _Ref380077681 \r \h </w:instrText>
            </w:r>
            <w:r>
              <w:rPr>
                <w:lang w:val="en-AU"/>
              </w:rPr>
              <w:fldChar w:fldCharType="separate"/>
            </w:r>
            <w:r>
              <w:rPr>
                <w:lang w:val="en-AU"/>
              </w:rPr>
              <w:t>4.10.3</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rPr>
                <w:lang w:val="en-AU" w:eastAsia="ja-JP"/>
              </w:rPr>
            </w:pPr>
            <w:r>
              <w:rPr>
                <w:lang w:val="en-AU" w:eastAsia="ja-JP"/>
              </w:rPr>
              <w:t>SaoChromaOffsetBitShift</w:t>
            </w:r>
          </w:p>
        </w:tc>
        <w:tc>
          <w:tcPr>
            <w:tcW w:w="1701" w:type="dxa"/>
            <w:shd w:val="clear" w:color="auto" w:fill="auto"/>
          </w:tcPr>
          <w:p>
            <w:pPr>
              <w:rPr>
                <w:lang w:val="en-AU"/>
              </w:rPr>
            </w:pPr>
            <w:r>
              <w:rPr>
                <w:lang w:val="en-AU"/>
              </w:rPr>
              <w:fldChar w:fldCharType="begin"/>
            </w:r>
            <w:r>
              <w:rPr>
                <w:lang w:val="en-AU"/>
              </w:rPr>
              <w:instrText xml:space="preserve"> REF _Ref380077681 \r \h </w:instrText>
            </w:r>
            <w:r>
              <w:rPr>
                <w:lang w:val="en-AU"/>
              </w:rPr>
              <w:fldChar w:fldCharType="separate"/>
            </w:r>
            <w:r>
              <w:rPr>
                <w:lang w:val="en-AU"/>
              </w:rPr>
              <w:t>4.10.3</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rPr>
                <w:lang w:val="en-AU" w:eastAsia="ja-JP"/>
              </w:rPr>
            </w:pPr>
            <w:r>
              <w:rPr>
                <w:lang w:val="en-AU" w:eastAsia="ja-JP"/>
              </w:rPr>
              <w:t>SingleSignificanceMapContext</w:t>
            </w:r>
          </w:p>
        </w:tc>
        <w:tc>
          <w:tcPr>
            <w:tcW w:w="1701" w:type="dxa"/>
            <w:shd w:val="clear" w:color="auto" w:fill="auto"/>
          </w:tcPr>
          <w:p>
            <w:pPr>
              <w:rPr>
                <w:lang w:val="en-AU"/>
              </w:rPr>
            </w:pPr>
            <w:r>
              <w:rPr>
                <w:lang w:val="en-AU"/>
              </w:rPr>
              <w:fldChar w:fldCharType="begin"/>
            </w:r>
            <w:r>
              <w:rPr>
                <w:lang w:val="en-AU"/>
              </w:rPr>
              <w:instrText xml:space="preserve"> REF _Ref373338933 \r \h </w:instrText>
            </w:r>
            <w:r>
              <w:rPr>
                <w:lang w:val="en-AU"/>
              </w:rPr>
              <w:fldChar w:fldCharType="separate"/>
            </w:r>
            <w:r>
              <w:rPr>
                <w:lang w:val="en-AU"/>
              </w:rPr>
              <w:t>4.8.2</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rPr>
                <w:lang w:val="en-AU" w:eastAsia="ja-JP"/>
              </w:rPr>
            </w:pPr>
            <w:r>
              <w:rPr>
                <w:lang w:val="en-AU" w:eastAsia="ja-JP"/>
              </w:rPr>
              <w:t>TransformSkipLog2MaxSize</w:t>
            </w:r>
          </w:p>
        </w:tc>
        <w:tc>
          <w:tcPr>
            <w:tcW w:w="1701" w:type="dxa"/>
            <w:shd w:val="clear" w:color="auto" w:fill="auto"/>
          </w:tcPr>
          <w:p>
            <w:pPr>
              <w:rPr>
                <w:lang w:val="en-AU"/>
              </w:rPr>
            </w:pPr>
            <w:r>
              <w:rPr>
                <w:lang w:val="en-AU"/>
              </w:rPr>
              <w:fldChar w:fldCharType="begin"/>
            </w:r>
            <w:r>
              <w:rPr>
                <w:lang w:val="en-AU"/>
              </w:rPr>
              <w:instrText xml:space="preserve"> REF _Ref400984377 \r \h </w:instrText>
            </w:r>
            <w:r>
              <w:rPr>
                <w:lang w:val="en-AU"/>
              </w:rPr>
              <w:fldChar w:fldCharType="separate"/>
            </w:r>
            <w:r>
              <w:rPr>
                <w:lang w:val="en-AU"/>
              </w:rPr>
              <w:t>4.5</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WaveFrontSynchro</w:t>
            </w:r>
          </w:p>
        </w:tc>
        <w:tc>
          <w:tcPr>
            <w:tcW w:w="1701" w:type="dxa"/>
            <w:shd w:val="clear" w:color="auto" w:fill="auto"/>
          </w:tcPr>
          <w:p>
            <w:pPr>
              <w:keepNext/>
              <w:keepLines/>
              <w:rPr>
                <w:lang w:val="en-AU"/>
              </w:rPr>
            </w:pPr>
            <w:r>
              <w:rPr>
                <w:lang w:val="en-AU"/>
              </w:rPr>
              <w:fldChar w:fldCharType="begin"/>
            </w:r>
            <w:r>
              <w:rPr>
                <w:lang w:val="en-AU"/>
              </w:rPr>
              <w:instrText xml:space="preserve"> REF _Ref438635148 \r \h </w:instrText>
            </w:r>
            <w:r>
              <w:rPr>
                <w:lang w:val="en-AU"/>
              </w:rPr>
              <w:fldChar w:fldCharType="separate"/>
            </w:r>
            <w:r>
              <w:rPr>
                <w:lang w:val="en-AU"/>
              </w:rPr>
              <w:t>4.11</w:t>
            </w:r>
            <w:r>
              <w:rPr>
                <w:lang w:val="en-AU"/>
              </w:rPr>
              <w:fldChar w:fldCharType="end"/>
            </w:r>
          </w:p>
        </w:tc>
      </w:tr>
    </w:tbl>
    <w:p>
      <w:pPr>
        <w:pStyle w:val="4"/>
        <w:rPr>
          <w:lang w:val="en-GB"/>
        </w:rPr>
      </w:pPr>
      <w:bookmarkStart w:id="91" w:name="_Toc411002803"/>
      <w:bookmarkStart w:id="92" w:name="_Toc52445978"/>
      <w:r>
        <w:rPr>
          <w:lang w:val="en-GB"/>
        </w:rPr>
        <w:t>Tile and slice coding parameters</w:t>
      </w:r>
      <w:bookmarkEnd w:id="91"/>
      <w:bookmarkEnd w:id="92"/>
    </w:p>
    <w:p>
      <w:pPr>
        <w:pStyle w:val="19"/>
      </w:pPr>
      <w:bookmarkStart w:id="93" w:name="_Toc411015433"/>
      <w:bookmarkStart w:id="94" w:name="_Toc52445124"/>
      <w:r>
        <w:t xml:space="preserve">Table </w:t>
      </w:r>
      <w:r>
        <w:fldChar w:fldCharType="begin"/>
      </w:r>
      <w:r>
        <w:instrText xml:space="preserve"> STYLEREF 1 \s </w:instrText>
      </w:r>
      <w:r>
        <w:fldChar w:fldCharType="separate"/>
      </w:r>
      <w:r>
        <w:t>3</w:t>
      </w:r>
      <w:r>
        <w:fldChar w:fldCharType="end"/>
      </w:r>
      <w:r>
        <w:noBreakHyphen/>
      </w:r>
      <w:r>
        <w:fldChar w:fldCharType="begin"/>
      </w:r>
      <w:r>
        <w:instrText xml:space="preserve"> SEQ Table \* ARABIC \s 1 </w:instrText>
      </w:r>
      <w:r>
        <w:fldChar w:fldCharType="separate"/>
      </w:r>
      <w:r>
        <w:t>2</w:t>
      </w:r>
      <w:r>
        <w:fldChar w:fldCharType="end"/>
      </w:r>
      <w:r>
        <w:t>. Encoder configuration options for slice coding.</w:t>
      </w:r>
      <w:bookmarkEnd w:id="93"/>
      <w:bookmarkEnd w:id="94"/>
    </w:p>
    <w:tbl>
      <w:tblPr>
        <w:tblStyle w:val="72"/>
        <w:tblW w:w="6827" w:type="dxa"/>
        <w:tblInd w:w="21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26"/>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keepNext/>
              <w:keepLines/>
              <w:tabs>
                <w:tab w:val="clear" w:pos="794"/>
                <w:tab w:val="clear" w:pos="1191"/>
                <w:tab w:val="clear" w:pos="1588"/>
                <w:tab w:val="clear" w:pos="1985"/>
              </w:tabs>
              <w:overflowPunct/>
              <w:spacing w:before="0"/>
              <w:jc w:val="center"/>
              <w:textAlignment w:val="auto"/>
              <w:rPr>
                <w:b/>
                <w:lang w:val="en-AU"/>
              </w:rPr>
            </w:pPr>
            <w:r>
              <w:rPr>
                <w:b/>
                <w:lang w:val="en-AU"/>
              </w:rPr>
              <w:t>Configuration option</w:t>
            </w:r>
          </w:p>
        </w:tc>
        <w:tc>
          <w:tcPr>
            <w:tcW w:w="1701" w:type="dxa"/>
            <w:shd w:val="clear" w:color="auto" w:fill="auto"/>
          </w:tcPr>
          <w:p>
            <w:pPr>
              <w:keepNext/>
              <w:keepLines/>
              <w:tabs>
                <w:tab w:val="clear" w:pos="794"/>
                <w:tab w:val="clear" w:pos="1191"/>
                <w:tab w:val="clear" w:pos="1588"/>
                <w:tab w:val="clear" w:pos="1985"/>
              </w:tabs>
              <w:overflowPunct/>
              <w:spacing w:before="0"/>
              <w:jc w:val="center"/>
              <w:textAlignment w:val="auto"/>
              <w:rPr>
                <w:b/>
                <w:lang w:val="en-AU"/>
              </w:rPr>
            </w:pPr>
            <w:r>
              <w:rPr>
                <w:b/>
                <w:lang w:val="en-AU"/>
              </w:rPr>
              <w:t>Section reference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SliceMode</w:t>
            </w:r>
          </w:p>
        </w:tc>
        <w:tc>
          <w:tcPr>
            <w:tcW w:w="1701" w:type="dxa"/>
            <w:shd w:val="clear" w:color="auto" w:fill="auto"/>
          </w:tcPr>
          <w:p>
            <w:pPr>
              <w:keepNext/>
              <w:keepLines/>
              <w:rPr>
                <w:lang w:val="en-AU"/>
              </w:rPr>
            </w:pPr>
            <w:r>
              <w:rPr>
                <w:lang w:val="en-AU"/>
              </w:rPr>
              <w:fldChar w:fldCharType="begin"/>
            </w:r>
            <w:r>
              <w:rPr>
                <w:lang w:val="en-AU"/>
              </w:rPr>
              <w:instrText xml:space="preserve"> REF _Ref438635122 \r \h </w:instrText>
            </w:r>
            <w:r>
              <w:rPr>
                <w:lang w:val="en-AU"/>
              </w:rPr>
              <w:fldChar w:fldCharType="separate"/>
            </w:r>
            <w:r>
              <w:rPr>
                <w:lang w:val="en-AU"/>
              </w:rPr>
              <w:t>6.4</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SliceArgument</w:t>
            </w:r>
          </w:p>
        </w:tc>
        <w:tc>
          <w:tcPr>
            <w:tcW w:w="1701" w:type="dxa"/>
            <w:shd w:val="clear" w:color="auto" w:fill="auto"/>
          </w:tcPr>
          <w:p>
            <w:pPr>
              <w:keepNext/>
              <w:keepLines/>
              <w:rPr>
                <w:lang w:val="en-AU"/>
              </w:rPr>
            </w:pPr>
            <w:r>
              <w:rPr>
                <w:lang w:val="en-AU"/>
              </w:rPr>
              <w:fldChar w:fldCharType="begin"/>
            </w:r>
            <w:r>
              <w:rPr>
                <w:lang w:val="en-AU"/>
              </w:rPr>
              <w:instrText xml:space="preserve"> REF _Ref438635122 \r \h </w:instrText>
            </w:r>
            <w:r>
              <w:rPr>
                <w:lang w:val="en-AU"/>
              </w:rPr>
              <w:fldChar w:fldCharType="separate"/>
            </w:r>
            <w:r>
              <w:rPr>
                <w:lang w:val="en-AU"/>
              </w:rPr>
              <w:t>6.4</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SliceSegmentMode</w:t>
            </w:r>
          </w:p>
        </w:tc>
        <w:tc>
          <w:tcPr>
            <w:tcW w:w="1701" w:type="dxa"/>
            <w:shd w:val="clear" w:color="auto" w:fill="auto"/>
          </w:tcPr>
          <w:p>
            <w:pPr>
              <w:keepNext/>
              <w:keepLines/>
              <w:rPr>
                <w:lang w:val="en-AU"/>
              </w:rPr>
            </w:pPr>
            <w:r>
              <w:rPr>
                <w:lang w:val="en-AU"/>
              </w:rPr>
              <w:fldChar w:fldCharType="begin"/>
            </w:r>
            <w:r>
              <w:rPr>
                <w:lang w:val="en-AU"/>
              </w:rPr>
              <w:instrText xml:space="preserve"> REF _Ref438635122 \r \h </w:instrText>
            </w:r>
            <w:r>
              <w:rPr>
                <w:lang w:val="en-AU"/>
              </w:rPr>
              <w:fldChar w:fldCharType="separate"/>
            </w:r>
            <w:r>
              <w:rPr>
                <w:lang w:val="en-AU"/>
              </w:rPr>
              <w:t>6.4</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SliceSegmentArgument</w:t>
            </w:r>
          </w:p>
        </w:tc>
        <w:tc>
          <w:tcPr>
            <w:tcW w:w="1701" w:type="dxa"/>
            <w:shd w:val="clear" w:color="auto" w:fill="auto"/>
          </w:tcPr>
          <w:p>
            <w:pPr>
              <w:keepNext/>
              <w:keepLines/>
              <w:rPr>
                <w:lang w:val="en-AU"/>
              </w:rPr>
            </w:pPr>
            <w:r>
              <w:rPr>
                <w:lang w:val="en-AU"/>
              </w:rPr>
              <w:fldChar w:fldCharType="begin"/>
            </w:r>
            <w:r>
              <w:rPr>
                <w:lang w:val="en-AU"/>
              </w:rPr>
              <w:instrText xml:space="preserve"> REF _Ref438635122 \r \h </w:instrText>
            </w:r>
            <w:r>
              <w:rPr>
                <w:lang w:val="en-AU"/>
              </w:rPr>
              <w:fldChar w:fldCharType="separate"/>
            </w:r>
            <w:r>
              <w:rPr>
                <w:lang w:val="en-AU"/>
              </w:rPr>
              <w:t>6.4</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TileUniformSpacing</w:t>
            </w:r>
          </w:p>
        </w:tc>
        <w:tc>
          <w:tcPr>
            <w:tcW w:w="1701" w:type="dxa"/>
            <w:shd w:val="clear" w:color="auto" w:fill="auto"/>
          </w:tcPr>
          <w:p>
            <w:pPr>
              <w:keepNext/>
              <w:keepLines/>
              <w:rPr>
                <w:lang w:val="en-AU"/>
              </w:rPr>
            </w:pPr>
            <w:r>
              <w:rPr>
                <w:lang w:val="en-AU"/>
              </w:rPr>
              <w:fldChar w:fldCharType="begin"/>
            </w:r>
            <w:r>
              <w:rPr>
                <w:lang w:val="en-AU"/>
              </w:rPr>
              <w:instrText xml:space="preserve"> REF _Ref438635122 \r \h </w:instrText>
            </w:r>
            <w:r>
              <w:rPr>
                <w:lang w:val="en-AU"/>
              </w:rPr>
              <w:fldChar w:fldCharType="separate"/>
            </w:r>
            <w:r>
              <w:rPr>
                <w:lang w:val="en-AU"/>
              </w:rPr>
              <w:t>6.4</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NumTileColumnsMinus1</w:t>
            </w:r>
          </w:p>
        </w:tc>
        <w:tc>
          <w:tcPr>
            <w:tcW w:w="1701" w:type="dxa"/>
            <w:shd w:val="clear" w:color="auto" w:fill="auto"/>
          </w:tcPr>
          <w:p>
            <w:pPr>
              <w:keepNext/>
              <w:keepLines/>
              <w:rPr>
                <w:lang w:val="en-AU"/>
              </w:rPr>
            </w:pPr>
            <w:r>
              <w:rPr>
                <w:lang w:val="en-AU"/>
              </w:rPr>
              <w:fldChar w:fldCharType="begin"/>
            </w:r>
            <w:r>
              <w:rPr>
                <w:lang w:val="en-AU"/>
              </w:rPr>
              <w:instrText xml:space="preserve"> REF _Ref438635122 \r \h </w:instrText>
            </w:r>
            <w:r>
              <w:rPr>
                <w:lang w:val="en-AU"/>
              </w:rPr>
              <w:fldChar w:fldCharType="separate"/>
            </w:r>
            <w:r>
              <w:rPr>
                <w:lang w:val="en-AU"/>
              </w:rPr>
              <w:t>6.4</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NumTileRowsMinus1</w:t>
            </w:r>
          </w:p>
        </w:tc>
        <w:tc>
          <w:tcPr>
            <w:tcW w:w="1701" w:type="dxa"/>
            <w:shd w:val="clear" w:color="auto" w:fill="auto"/>
          </w:tcPr>
          <w:p>
            <w:pPr>
              <w:keepNext/>
              <w:keepLines/>
              <w:rPr>
                <w:lang w:val="en-AU"/>
              </w:rPr>
            </w:pPr>
            <w:r>
              <w:rPr>
                <w:lang w:val="en-AU"/>
              </w:rPr>
              <w:fldChar w:fldCharType="begin"/>
            </w:r>
            <w:r>
              <w:rPr>
                <w:lang w:val="en-AU"/>
              </w:rPr>
              <w:instrText xml:space="preserve"> REF _Ref438635122 \r \h </w:instrText>
            </w:r>
            <w:r>
              <w:rPr>
                <w:lang w:val="en-AU"/>
              </w:rPr>
              <w:fldChar w:fldCharType="separate"/>
            </w:r>
            <w:r>
              <w:rPr>
                <w:lang w:val="en-AU"/>
              </w:rPr>
              <w:t>6.4</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TileColumnWidthArray</w:t>
            </w:r>
          </w:p>
        </w:tc>
        <w:tc>
          <w:tcPr>
            <w:tcW w:w="1701" w:type="dxa"/>
            <w:shd w:val="clear" w:color="auto" w:fill="auto"/>
          </w:tcPr>
          <w:p>
            <w:pPr>
              <w:keepNext/>
              <w:keepLines/>
              <w:rPr>
                <w:lang w:val="en-AU"/>
              </w:rPr>
            </w:pPr>
            <w:r>
              <w:rPr>
                <w:lang w:val="en-AU"/>
              </w:rPr>
              <w:fldChar w:fldCharType="begin"/>
            </w:r>
            <w:r>
              <w:rPr>
                <w:lang w:val="en-AU"/>
              </w:rPr>
              <w:instrText xml:space="preserve"> REF _Ref438635122 \r \h </w:instrText>
            </w:r>
            <w:r>
              <w:rPr>
                <w:lang w:val="en-AU"/>
              </w:rPr>
              <w:fldChar w:fldCharType="separate"/>
            </w:r>
            <w:r>
              <w:rPr>
                <w:lang w:val="en-AU"/>
              </w:rPr>
              <w:t>6.4</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rPr>
                <w:lang w:val="en-AU" w:eastAsia="ja-JP"/>
              </w:rPr>
            </w:pPr>
            <w:r>
              <w:rPr>
                <w:lang w:val="en-AU" w:eastAsia="ja-JP"/>
              </w:rPr>
              <w:t>TileRowHeightArray</w:t>
            </w:r>
          </w:p>
        </w:tc>
        <w:tc>
          <w:tcPr>
            <w:tcW w:w="1701" w:type="dxa"/>
            <w:shd w:val="clear" w:color="auto" w:fill="auto"/>
          </w:tcPr>
          <w:p>
            <w:pPr>
              <w:rPr>
                <w:lang w:val="en-AU"/>
              </w:rPr>
            </w:pPr>
            <w:r>
              <w:rPr>
                <w:lang w:val="en-AU"/>
              </w:rPr>
              <w:fldChar w:fldCharType="begin"/>
            </w:r>
            <w:r>
              <w:rPr>
                <w:lang w:val="en-AU"/>
              </w:rPr>
              <w:instrText xml:space="preserve"> REF _Ref438635122 \r \h </w:instrText>
            </w:r>
            <w:r>
              <w:rPr>
                <w:lang w:val="en-AU"/>
              </w:rPr>
              <w:fldChar w:fldCharType="separate"/>
            </w:r>
            <w:r>
              <w:rPr>
                <w:lang w:val="en-AU"/>
              </w:rPr>
              <w:t>6.4</w:t>
            </w:r>
            <w:r>
              <w:rPr>
                <w:lang w:val="en-AU"/>
              </w:rPr>
              <w:fldChar w:fldCharType="end"/>
            </w:r>
          </w:p>
        </w:tc>
      </w:tr>
    </w:tbl>
    <w:p>
      <w:pPr>
        <w:pStyle w:val="4"/>
        <w:rPr>
          <w:lang w:val="en-AU"/>
        </w:rPr>
      </w:pPr>
      <w:bookmarkStart w:id="95" w:name="_Toc52445979"/>
      <w:r>
        <w:rPr>
          <w:lang w:val="en-AU"/>
        </w:rPr>
        <w:t>Motion search options</w:t>
      </w:r>
      <w:bookmarkEnd w:id="95"/>
    </w:p>
    <w:p>
      <w:pPr>
        <w:pStyle w:val="19"/>
      </w:pPr>
      <w:bookmarkStart w:id="96" w:name="_Toc52445125"/>
      <w:r>
        <w:t xml:space="preserve">Table </w:t>
      </w:r>
      <w:r>
        <w:fldChar w:fldCharType="begin"/>
      </w:r>
      <w:r>
        <w:instrText xml:space="preserve"> STYLEREF 1 \s </w:instrText>
      </w:r>
      <w:r>
        <w:fldChar w:fldCharType="separate"/>
      </w:r>
      <w:r>
        <w:t>3</w:t>
      </w:r>
      <w:r>
        <w:fldChar w:fldCharType="end"/>
      </w:r>
      <w:r>
        <w:noBreakHyphen/>
      </w:r>
      <w:r>
        <w:fldChar w:fldCharType="begin"/>
      </w:r>
      <w:r>
        <w:instrText xml:space="preserve"> SEQ Table \* ARABIC \s 1 </w:instrText>
      </w:r>
      <w:r>
        <w:fldChar w:fldCharType="separate"/>
      </w:r>
      <w:r>
        <w:t>3</w:t>
      </w:r>
      <w:r>
        <w:fldChar w:fldCharType="end"/>
      </w:r>
      <w:r>
        <w:t>. Encoder configuration options for motion search.</w:t>
      </w:r>
      <w:bookmarkEnd w:id="96"/>
    </w:p>
    <w:tbl>
      <w:tblPr>
        <w:tblStyle w:val="72"/>
        <w:tblW w:w="6827" w:type="dxa"/>
        <w:tblInd w:w="21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26"/>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keepNext/>
              <w:keepLines/>
              <w:tabs>
                <w:tab w:val="clear" w:pos="794"/>
                <w:tab w:val="clear" w:pos="1191"/>
                <w:tab w:val="clear" w:pos="1588"/>
                <w:tab w:val="clear" w:pos="1985"/>
              </w:tabs>
              <w:overflowPunct/>
              <w:spacing w:before="0"/>
              <w:jc w:val="center"/>
              <w:textAlignment w:val="auto"/>
              <w:rPr>
                <w:b/>
                <w:lang w:val="en-AU"/>
              </w:rPr>
            </w:pPr>
            <w:r>
              <w:rPr>
                <w:b/>
                <w:lang w:val="en-AU"/>
              </w:rPr>
              <w:t>Configuration option</w:t>
            </w:r>
          </w:p>
        </w:tc>
        <w:tc>
          <w:tcPr>
            <w:tcW w:w="1701" w:type="dxa"/>
            <w:shd w:val="clear" w:color="auto" w:fill="auto"/>
          </w:tcPr>
          <w:p>
            <w:pPr>
              <w:keepNext/>
              <w:keepLines/>
              <w:spacing w:before="0"/>
              <w:jc w:val="center"/>
              <w:rPr>
                <w:b/>
                <w:lang w:val="en-AU"/>
              </w:rPr>
            </w:pPr>
            <w:r>
              <w:rPr>
                <w:b/>
                <w:lang w:val="en-AU"/>
              </w:rPr>
              <w:t>Section reference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DisableIntraInInter</w:t>
            </w:r>
          </w:p>
        </w:tc>
        <w:tc>
          <w:tcPr>
            <w:tcW w:w="1701" w:type="dxa"/>
            <w:shd w:val="clear" w:color="auto" w:fill="auto"/>
          </w:tcPr>
          <w:p>
            <w:pPr>
              <w:keepNext/>
              <w:keepLines/>
              <w:rPr>
                <w:lang w:val="en-AU"/>
              </w:rPr>
            </w:pPr>
            <w:r>
              <w:rPr>
                <w:lang w:val="en-AU"/>
              </w:rPr>
              <w:fldChar w:fldCharType="begin"/>
            </w:r>
            <w:r>
              <w:rPr>
                <w:lang w:val="en-AU"/>
              </w:rPr>
              <w:instrText xml:space="preserve"> REF _Ref462846862 \r \h </w:instrText>
            </w:r>
            <w:r>
              <w:rPr>
                <w:lang w:val="en-AU"/>
              </w:rPr>
              <w:fldChar w:fldCharType="separate"/>
            </w:r>
            <w:r>
              <w:rPr>
                <w:lang w:val="en-AU"/>
              </w:rPr>
              <w:t>6.5.2</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FastSearch</w:t>
            </w:r>
          </w:p>
        </w:tc>
        <w:tc>
          <w:tcPr>
            <w:tcW w:w="1701" w:type="dxa"/>
            <w:shd w:val="clear" w:color="auto" w:fill="auto"/>
          </w:tcPr>
          <w:p>
            <w:pPr>
              <w:keepNext/>
              <w:keepLines/>
              <w:rPr>
                <w:lang w:val="en-AU"/>
              </w:rPr>
            </w:pPr>
            <w:r>
              <w:rPr>
                <w:lang w:val="en-AU"/>
              </w:rPr>
              <w:fldChar w:fldCharType="begin"/>
            </w:r>
            <w:r>
              <w:rPr>
                <w:lang w:val="en-AU"/>
              </w:rPr>
              <w:instrText xml:space="preserve"> REF _Ref462846862 \r \h </w:instrText>
            </w:r>
            <w:r>
              <w:rPr>
                <w:lang w:val="en-AU"/>
              </w:rPr>
              <w:fldChar w:fldCharType="separate"/>
            </w:r>
            <w:r>
              <w:rPr>
                <w:lang w:val="en-AU"/>
              </w:rPr>
              <w:t>6.5.2</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SearchRange</w:t>
            </w:r>
          </w:p>
        </w:tc>
        <w:tc>
          <w:tcPr>
            <w:tcW w:w="1701" w:type="dxa"/>
            <w:shd w:val="clear" w:color="auto" w:fill="auto"/>
          </w:tcPr>
          <w:p>
            <w:pPr>
              <w:keepNext/>
              <w:keepLines/>
              <w:rPr>
                <w:lang w:val="en-AU"/>
              </w:rPr>
            </w:pPr>
            <w:r>
              <w:rPr>
                <w:lang w:val="en-AU"/>
              </w:rPr>
              <w:fldChar w:fldCharType="begin"/>
            </w:r>
            <w:r>
              <w:rPr>
                <w:lang w:val="en-AU"/>
              </w:rPr>
              <w:instrText xml:space="preserve"> REF _Ref462846862 \r \h </w:instrText>
            </w:r>
            <w:r>
              <w:rPr>
                <w:lang w:val="en-AU"/>
              </w:rPr>
              <w:fldChar w:fldCharType="separate"/>
            </w:r>
            <w:r>
              <w:rPr>
                <w:lang w:val="en-AU"/>
              </w:rPr>
              <w:t>6.5.2</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BipredSearchRange</w:t>
            </w:r>
          </w:p>
        </w:tc>
        <w:tc>
          <w:tcPr>
            <w:tcW w:w="1701" w:type="dxa"/>
            <w:shd w:val="clear" w:color="auto" w:fill="auto"/>
          </w:tcPr>
          <w:p>
            <w:pPr>
              <w:keepNext/>
              <w:keepLines/>
              <w:rPr>
                <w:lang w:val="en-AU"/>
              </w:rPr>
            </w:pPr>
            <w:r>
              <w:rPr>
                <w:lang w:val="en-AU"/>
              </w:rPr>
              <w:fldChar w:fldCharType="begin"/>
            </w:r>
            <w:r>
              <w:rPr>
                <w:lang w:val="en-AU"/>
              </w:rPr>
              <w:instrText xml:space="preserve"> REF _Ref462846862 \r \h </w:instrText>
            </w:r>
            <w:r>
              <w:rPr>
                <w:lang w:val="en-AU"/>
              </w:rPr>
              <w:fldChar w:fldCharType="separate"/>
            </w:r>
            <w:r>
              <w:rPr>
                <w:lang w:val="en-AU"/>
              </w:rPr>
              <w:t>6.5.2</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MinSearchWindow</w:t>
            </w:r>
          </w:p>
        </w:tc>
        <w:tc>
          <w:tcPr>
            <w:tcW w:w="1701" w:type="dxa"/>
            <w:shd w:val="clear" w:color="auto" w:fill="auto"/>
          </w:tcPr>
          <w:p>
            <w:pPr>
              <w:keepNext/>
              <w:keepLines/>
              <w:rPr>
                <w:lang w:val="en-AU"/>
              </w:rPr>
            </w:pPr>
            <w:r>
              <w:rPr>
                <w:lang w:val="en-AU"/>
              </w:rPr>
              <w:fldChar w:fldCharType="begin"/>
            </w:r>
            <w:r>
              <w:rPr>
                <w:lang w:val="en-AU"/>
              </w:rPr>
              <w:instrText xml:space="preserve"> REF _Ref462846862 \r \h </w:instrText>
            </w:r>
            <w:r>
              <w:rPr>
                <w:lang w:val="en-AU"/>
              </w:rPr>
              <w:fldChar w:fldCharType="separate"/>
            </w:r>
            <w:r>
              <w:rPr>
                <w:lang w:val="en-AU"/>
              </w:rPr>
              <w:t>6.5.2</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RestrictMESampling</w:t>
            </w:r>
          </w:p>
        </w:tc>
        <w:tc>
          <w:tcPr>
            <w:tcW w:w="1701" w:type="dxa"/>
            <w:shd w:val="clear" w:color="auto" w:fill="auto"/>
          </w:tcPr>
          <w:p>
            <w:pPr>
              <w:keepNext/>
              <w:keepLines/>
              <w:rPr>
                <w:lang w:val="en-AU"/>
              </w:rPr>
            </w:pPr>
            <w:r>
              <w:rPr>
                <w:lang w:val="en-AU"/>
              </w:rPr>
              <w:fldChar w:fldCharType="begin"/>
            </w:r>
            <w:r>
              <w:rPr>
                <w:lang w:val="en-AU"/>
              </w:rPr>
              <w:instrText xml:space="preserve"> REF _Ref462846862 \r \h </w:instrText>
            </w:r>
            <w:r>
              <w:rPr>
                <w:lang w:val="en-AU"/>
              </w:rPr>
              <w:fldChar w:fldCharType="separate"/>
            </w:r>
            <w:r>
              <w:rPr>
                <w:lang w:val="en-AU"/>
              </w:rPr>
              <w:t>6.5.2</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ClipForBiPredMEEnabled</w:t>
            </w:r>
          </w:p>
        </w:tc>
        <w:tc>
          <w:tcPr>
            <w:tcW w:w="1701" w:type="dxa"/>
            <w:shd w:val="clear" w:color="auto" w:fill="auto"/>
          </w:tcPr>
          <w:p>
            <w:pPr>
              <w:keepNext/>
              <w:keepLines/>
              <w:rPr>
                <w:lang w:val="en-AU"/>
              </w:rPr>
            </w:pPr>
            <w:r>
              <w:rPr>
                <w:lang w:val="en-AU"/>
              </w:rPr>
              <w:fldChar w:fldCharType="begin"/>
            </w:r>
            <w:r>
              <w:rPr>
                <w:lang w:val="en-AU"/>
              </w:rPr>
              <w:instrText xml:space="preserve"> REF _Ref462846862 \r \h </w:instrText>
            </w:r>
            <w:r>
              <w:rPr>
                <w:lang w:val="en-AU"/>
              </w:rPr>
              <w:fldChar w:fldCharType="separate"/>
            </w:r>
            <w:r>
              <w:rPr>
                <w:lang w:val="en-AU"/>
              </w:rPr>
              <w:t>6.5.2</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FastMEAssumingSmootherMVEnabled</w:t>
            </w:r>
          </w:p>
        </w:tc>
        <w:tc>
          <w:tcPr>
            <w:tcW w:w="1701" w:type="dxa"/>
            <w:shd w:val="clear" w:color="auto" w:fill="auto"/>
          </w:tcPr>
          <w:p>
            <w:pPr>
              <w:keepNext/>
              <w:keepLines/>
              <w:rPr>
                <w:lang w:val="en-AU"/>
              </w:rPr>
            </w:pPr>
            <w:r>
              <w:rPr>
                <w:lang w:val="en-AU"/>
              </w:rPr>
              <w:fldChar w:fldCharType="begin"/>
            </w:r>
            <w:r>
              <w:rPr>
                <w:lang w:val="en-AU"/>
              </w:rPr>
              <w:instrText xml:space="preserve"> REF _Ref462846862 \r \h </w:instrText>
            </w:r>
            <w:r>
              <w:rPr>
                <w:lang w:val="en-AU"/>
              </w:rPr>
              <w:fldChar w:fldCharType="separate"/>
            </w:r>
            <w:r>
              <w:rPr>
                <w:lang w:val="en-AU"/>
              </w:rPr>
              <w:t>6.5.2</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lang w:val="en-AU" w:eastAsia="ja-JP"/>
              </w:rPr>
            </w:pPr>
            <w:r>
              <w:rPr>
                <w:rFonts w:ascii="Consolas" w:hAnsi="Consolas" w:cs="Consolas"/>
                <w:sz w:val="19"/>
                <w:szCs w:val="19"/>
                <w:lang w:val="en-AU" w:eastAsia="ja-JP"/>
              </w:rPr>
              <w:t>HadamardME</w:t>
            </w:r>
          </w:p>
        </w:tc>
        <w:tc>
          <w:tcPr>
            <w:tcW w:w="1701" w:type="dxa"/>
            <w:shd w:val="clear" w:color="auto" w:fill="auto"/>
          </w:tcPr>
          <w:p>
            <w:pPr>
              <w:keepNext/>
              <w:keepLines/>
              <w:rPr>
                <w:lang w:val="en-AU"/>
              </w:rPr>
            </w:pPr>
            <w:r>
              <w:rPr>
                <w:lang w:val="en-AU"/>
              </w:rPr>
              <w:fldChar w:fldCharType="begin"/>
            </w:r>
            <w:r>
              <w:rPr>
                <w:lang w:val="en-AU"/>
              </w:rPr>
              <w:instrText xml:space="preserve"> REF _Ref462846862 \r \h </w:instrText>
            </w:r>
            <w:r>
              <w:rPr>
                <w:lang w:val="en-AU"/>
              </w:rPr>
              <w:fldChar w:fldCharType="separate"/>
            </w:r>
            <w:r>
              <w:rPr>
                <w:lang w:val="en-AU"/>
              </w:rPr>
              <w:t>6.5.2</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ASR</w:t>
            </w:r>
          </w:p>
        </w:tc>
        <w:tc>
          <w:tcPr>
            <w:tcW w:w="1701" w:type="dxa"/>
            <w:shd w:val="clear" w:color="auto" w:fill="auto"/>
          </w:tcPr>
          <w:p>
            <w:pPr>
              <w:keepNext/>
              <w:keepLines/>
              <w:rPr>
                <w:lang w:val="en-AU"/>
              </w:rPr>
            </w:pPr>
            <w:r>
              <w:rPr>
                <w:lang w:val="en-AU"/>
              </w:rPr>
              <w:fldChar w:fldCharType="begin"/>
            </w:r>
            <w:r>
              <w:rPr>
                <w:lang w:val="en-AU"/>
              </w:rPr>
              <w:instrText xml:space="preserve"> REF _Ref462846862 \r \h </w:instrText>
            </w:r>
            <w:r>
              <w:rPr>
                <w:lang w:val="en-AU"/>
              </w:rPr>
              <w:fldChar w:fldCharType="separate"/>
            </w:r>
            <w:r>
              <w:rPr>
                <w:lang w:val="en-AU"/>
              </w:rPr>
              <w:t>6.5.2</w:t>
            </w:r>
            <w:r>
              <w:rPr>
                <w:lang w:val="en-AU"/>
              </w:rPr>
              <w:fldChar w:fldCharType="end"/>
            </w:r>
          </w:p>
        </w:tc>
      </w:tr>
    </w:tbl>
    <w:p>
      <w:pPr>
        <w:pStyle w:val="4"/>
        <w:rPr>
          <w:lang w:val="en-AU"/>
        </w:rPr>
      </w:pPr>
      <w:bookmarkStart w:id="97" w:name="_Toc52445980"/>
      <w:r>
        <w:rPr>
          <w:lang w:val="en-AU"/>
        </w:rPr>
        <w:t>Mode cost evaluation parameters</w:t>
      </w:r>
      <w:bookmarkEnd w:id="97"/>
    </w:p>
    <w:p>
      <w:pPr>
        <w:pStyle w:val="19"/>
      </w:pPr>
      <w:bookmarkStart w:id="98" w:name="_Toc52445126"/>
      <w:r>
        <w:t xml:space="preserve">Table </w:t>
      </w:r>
      <w:r>
        <w:fldChar w:fldCharType="begin"/>
      </w:r>
      <w:r>
        <w:instrText xml:space="preserve"> STYLEREF 1 \s </w:instrText>
      </w:r>
      <w:r>
        <w:fldChar w:fldCharType="separate"/>
      </w:r>
      <w:r>
        <w:t>3</w:t>
      </w:r>
      <w:r>
        <w:fldChar w:fldCharType="end"/>
      </w:r>
      <w:r>
        <w:noBreakHyphen/>
      </w:r>
      <w:r>
        <w:fldChar w:fldCharType="begin"/>
      </w:r>
      <w:r>
        <w:instrText xml:space="preserve"> SEQ Table \* ARABIC \s 1 </w:instrText>
      </w:r>
      <w:r>
        <w:fldChar w:fldCharType="separate"/>
      </w:r>
      <w:r>
        <w:t>4</w:t>
      </w:r>
      <w:r>
        <w:fldChar w:fldCharType="end"/>
      </w:r>
      <w:r>
        <w:t>. Encoder configuration options for mode decisions.</w:t>
      </w:r>
      <w:bookmarkEnd w:id="98"/>
    </w:p>
    <w:tbl>
      <w:tblPr>
        <w:tblStyle w:val="72"/>
        <w:tblW w:w="6827" w:type="dxa"/>
        <w:tblInd w:w="21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26"/>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keepNext/>
              <w:keepLines/>
              <w:tabs>
                <w:tab w:val="clear" w:pos="794"/>
                <w:tab w:val="clear" w:pos="1191"/>
                <w:tab w:val="clear" w:pos="1588"/>
                <w:tab w:val="clear" w:pos="1985"/>
              </w:tabs>
              <w:overflowPunct/>
              <w:spacing w:before="0"/>
              <w:jc w:val="center"/>
              <w:textAlignment w:val="auto"/>
              <w:rPr>
                <w:b/>
                <w:lang w:val="en-AU"/>
              </w:rPr>
            </w:pPr>
            <w:r>
              <w:rPr>
                <w:b/>
                <w:lang w:val="en-AU"/>
              </w:rPr>
              <w:t>Configuration option</w:t>
            </w:r>
          </w:p>
        </w:tc>
        <w:tc>
          <w:tcPr>
            <w:tcW w:w="1701" w:type="dxa"/>
            <w:shd w:val="clear" w:color="auto" w:fill="auto"/>
          </w:tcPr>
          <w:p>
            <w:pPr>
              <w:keepNext/>
              <w:keepLines/>
              <w:tabs>
                <w:tab w:val="clear" w:pos="794"/>
                <w:tab w:val="clear" w:pos="1191"/>
                <w:tab w:val="clear" w:pos="1588"/>
                <w:tab w:val="clear" w:pos="1985"/>
              </w:tabs>
              <w:overflowPunct/>
              <w:spacing w:before="0"/>
              <w:jc w:val="center"/>
              <w:textAlignment w:val="auto"/>
              <w:rPr>
                <w:b/>
                <w:lang w:val="en-AU"/>
              </w:rPr>
            </w:pPr>
            <w:r>
              <w:rPr>
                <w:b/>
                <w:lang w:val="en-AU"/>
              </w:rPr>
              <w:t>Section reference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CostMode</w:t>
            </w:r>
          </w:p>
        </w:tc>
        <w:tc>
          <w:tcPr>
            <w:tcW w:w="1701" w:type="dxa"/>
            <w:shd w:val="clear" w:color="auto" w:fill="auto"/>
          </w:tcPr>
          <w:p>
            <w:pPr>
              <w:keepNext/>
              <w:keepLines/>
              <w:rPr>
                <w:lang w:val="en-AU"/>
              </w:rPr>
            </w:pPr>
            <w:r>
              <w:rPr>
                <w:lang w:val="en-AU"/>
              </w:rPr>
              <w:fldChar w:fldCharType="begin"/>
            </w:r>
            <w:r>
              <w:rPr>
                <w:lang w:val="en-AU"/>
              </w:rPr>
              <w:instrText xml:space="preserve"> REF _Ref438634875 \r \h </w:instrText>
            </w:r>
            <w:r>
              <w:rPr>
                <w:lang w:val="en-AU"/>
              </w:rPr>
              <w:fldChar w:fldCharType="separate"/>
            </w:r>
            <w:r>
              <w:rPr>
                <w:lang w:val="en-AU"/>
              </w:rPr>
              <w:t>6.2</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LambdaModifier0</w:t>
            </w:r>
          </w:p>
        </w:tc>
        <w:tc>
          <w:tcPr>
            <w:tcW w:w="1701" w:type="dxa"/>
            <w:shd w:val="clear" w:color="auto" w:fill="auto"/>
          </w:tcPr>
          <w:p>
            <w:pPr>
              <w:keepNext/>
              <w:keepLines/>
              <w:rPr>
                <w:lang w:val="en-AU"/>
              </w:rPr>
            </w:pPr>
            <w:r>
              <w:rPr>
                <w:lang w:val="en-AU"/>
              </w:rPr>
              <w:fldChar w:fldCharType="begin"/>
            </w:r>
            <w:r>
              <w:rPr>
                <w:lang w:val="en-AU"/>
              </w:rPr>
              <w:instrText xml:space="preserve"> REF _Ref462846910 \r \h </w:instrText>
            </w:r>
            <w:r>
              <w:rPr>
                <w:lang w:val="en-AU"/>
              </w:rPr>
              <w:fldChar w:fldCharType="separate"/>
            </w:r>
            <w:r>
              <w:rPr>
                <w:lang w:val="en-AU"/>
              </w:rPr>
              <w:t>6.3.5</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LambdaModifier1</w:t>
            </w:r>
          </w:p>
        </w:tc>
        <w:tc>
          <w:tcPr>
            <w:tcW w:w="1701" w:type="dxa"/>
            <w:shd w:val="clear" w:color="auto" w:fill="auto"/>
          </w:tcPr>
          <w:p>
            <w:pPr>
              <w:keepNext/>
              <w:keepLines/>
              <w:rPr>
                <w:lang w:val="en-AU"/>
              </w:rPr>
            </w:pPr>
            <w:r>
              <w:rPr>
                <w:lang w:val="en-AU"/>
              </w:rPr>
              <w:fldChar w:fldCharType="begin"/>
            </w:r>
            <w:r>
              <w:rPr>
                <w:lang w:val="en-AU"/>
              </w:rPr>
              <w:instrText xml:space="preserve"> REF _Ref462846910 \r \h </w:instrText>
            </w:r>
            <w:r>
              <w:rPr>
                <w:lang w:val="en-AU"/>
              </w:rPr>
              <w:fldChar w:fldCharType="separate"/>
            </w:r>
            <w:r>
              <w:rPr>
                <w:lang w:val="en-AU"/>
              </w:rPr>
              <w:t>6.3.5</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LambdaModifier2</w:t>
            </w:r>
          </w:p>
        </w:tc>
        <w:tc>
          <w:tcPr>
            <w:tcW w:w="1701" w:type="dxa"/>
            <w:shd w:val="clear" w:color="auto" w:fill="auto"/>
          </w:tcPr>
          <w:p>
            <w:pPr>
              <w:keepNext/>
              <w:keepLines/>
              <w:rPr>
                <w:lang w:val="en-AU"/>
              </w:rPr>
            </w:pPr>
            <w:r>
              <w:rPr>
                <w:lang w:val="en-AU"/>
              </w:rPr>
              <w:fldChar w:fldCharType="begin"/>
            </w:r>
            <w:r>
              <w:rPr>
                <w:lang w:val="en-AU"/>
              </w:rPr>
              <w:instrText xml:space="preserve"> REF _Ref462846910 \r \h </w:instrText>
            </w:r>
            <w:r>
              <w:rPr>
                <w:lang w:val="en-AU"/>
              </w:rPr>
              <w:fldChar w:fldCharType="separate"/>
            </w:r>
            <w:r>
              <w:rPr>
                <w:lang w:val="en-AU"/>
              </w:rPr>
              <w:t>6.3.5</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LambdaModifier3</w:t>
            </w:r>
          </w:p>
        </w:tc>
        <w:tc>
          <w:tcPr>
            <w:tcW w:w="1701" w:type="dxa"/>
            <w:shd w:val="clear" w:color="auto" w:fill="auto"/>
          </w:tcPr>
          <w:p>
            <w:pPr>
              <w:keepNext/>
              <w:keepLines/>
              <w:rPr>
                <w:lang w:val="en-AU"/>
              </w:rPr>
            </w:pPr>
            <w:r>
              <w:rPr>
                <w:lang w:val="en-AU"/>
              </w:rPr>
              <w:fldChar w:fldCharType="begin"/>
            </w:r>
            <w:r>
              <w:rPr>
                <w:lang w:val="en-AU"/>
              </w:rPr>
              <w:instrText xml:space="preserve"> REF _Ref462846910 \r \h </w:instrText>
            </w:r>
            <w:r>
              <w:rPr>
                <w:lang w:val="en-AU"/>
              </w:rPr>
              <w:fldChar w:fldCharType="separate"/>
            </w:r>
            <w:r>
              <w:rPr>
                <w:lang w:val="en-AU"/>
              </w:rPr>
              <w:t>6.3.5</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LambdaModifier4</w:t>
            </w:r>
          </w:p>
        </w:tc>
        <w:tc>
          <w:tcPr>
            <w:tcW w:w="1701" w:type="dxa"/>
            <w:shd w:val="clear" w:color="auto" w:fill="auto"/>
          </w:tcPr>
          <w:p>
            <w:pPr>
              <w:keepNext/>
              <w:keepLines/>
              <w:rPr>
                <w:lang w:val="en-AU"/>
              </w:rPr>
            </w:pPr>
            <w:r>
              <w:rPr>
                <w:lang w:val="en-AU"/>
              </w:rPr>
              <w:fldChar w:fldCharType="begin"/>
            </w:r>
            <w:r>
              <w:rPr>
                <w:lang w:val="en-AU"/>
              </w:rPr>
              <w:instrText xml:space="preserve"> REF _Ref462846910 \r \h </w:instrText>
            </w:r>
            <w:r>
              <w:rPr>
                <w:lang w:val="en-AU"/>
              </w:rPr>
              <w:fldChar w:fldCharType="separate"/>
            </w:r>
            <w:r>
              <w:rPr>
                <w:lang w:val="en-AU"/>
              </w:rPr>
              <w:t>6.3.5</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LambdaModifier5</w:t>
            </w:r>
          </w:p>
        </w:tc>
        <w:tc>
          <w:tcPr>
            <w:tcW w:w="1701" w:type="dxa"/>
            <w:shd w:val="clear" w:color="auto" w:fill="auto"/>
          </w:tcPr>
          <w:p>
            <w:pPr>
              <w:keepNext/>
              <w:keepLines/>
              <w:rPr>
                <w:lang w:val="en-AU"/>
              </w:rPr>
            </w:pPr>
            <w:r>
              <w:rPr>
                <w:lang w:val="en-AU"/>
              </w:rPr>
              <w:fldChar w:fldCharType="begin"/>
            </w:r>
            <w:r>
              <w:rPr>
                <w:lang w:val="en-AU"/>
              </w:rPr>
              <w:instrText xml:space="preserve"> REF _Ref462846910 \r \h </w:instrText>
            </w:r>
            <w:r>
              <w:rPr>
                <w:lang w:val="en-AU"/>
              </w:rPr>
              <w:fldChar w:fldCharType="separate"/>
            </w:r>
            <w:r>
              <w:rPr>
                <w:lang w:val="en-AU"/>
              </w:rPr>
              <w:t>6.3.5</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LambdaModifier6</w:t>
            </w:r>
          </w:p>
        </w:tc>
        <w:tc>
          <w:tcPr>
            <w:tcW w:w="1701" w:type="dxa"/>
            <w:shd w:val="clear" w:color="auto" w:fill="auto"/>
          </w:tcPr>
          <w:p>
            <w:pPr>
              <w:keepNext/>
              <w:keepLines/>
              <w:rPr>
                <w:lang w:val="en-AU"/>
              </w:rPr>
            </w:pPr>
            <w:r>
              <w:rPr>
                <w:lang w:val="en-AU"/>
              </w:rPr>
              <w:fldChar w:fldCharType="begin"/>
            </w:r>
            <w:r>
              <w:rPr>
                <w:lang w:val="en-AU"/>
              </w:rPr>
              <w:instrText xml:space="preserve"> REF _Ref462846910 \r \h </w:instrText>
            </w:r>
            <w:r>
              <w:rPr>
                <w:lang w:val="en-AU"/>
              </w:rPr>
              <w:fldChar w:fldCharType="separate"/>
            </w:r>
            <w:r>
              <w:rPr>
                <w:lang w:val="en-AU"/>
              </w:rPr>
              <w:t>6.3.5</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LambdaModifierI</w:t>
            </w:r>
          </w:p>
        </w:tc>
        <w:tc>
          <w:tcPr>
            <w:tcW w:w="1701" w:type="dxa"/>
            <w:shd w:val="clear" w:color="auto" w:fill="auto"/>
          </w:tcPr>
          <w:p>
            <w:pPr>
              <w:keepNext/>
              <w:keepLines/>
              <w:rPr>
                <w:lang w:val="en-AU"/>
              </w:rPr>
            </w:pPr>
            <w:r>
              <w:rPr>
                <w:lang w:val="en-AU"/>
              </w:rPr>
              <w:fldChar w:fldCharType="begin"/>
            </w:r>
            <w:r>
              <w:rPr>
                <w:lang w:val="en-AU"/>
              </w:rPr>
              <w:instrText xml:space="preserve"> REF _Ref462846910 \r \h </w:instrText>
            </w:r>
            <w:r>
              <w:rPr>
                <w:lang w:val="en-AU"/>
              </w:rPr>
              <w:fldChar w:fldCharType="separate"/>
            </w:r>
            <w:r>
              <w:rPr>
                <w:lang w:val="en-AU"/>
              </w:rPr>
              <w:t>6.3.5</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pStyle w:val="396"/>
              <w:keepNext/>
              <w:keepLines/>
              <w:rPr>
                <w:lang w:val="en-AU" w:eastAsia="ja-JP"/>
              </w:rPr>
            </w:pPr>
            <w:r>
              <w:rPr>
                <w:lang w:val="en-AU" w:eastAsia="ja-JP"/>
              </w:rPr>
              <w:t>IQPFactor</w:t>
            </w:r>
          </w:p>
        </w:tc>
        <w:tc>
          <w:tcPr>
            <w:tcW w:w="1701" w:type="dxa"/>
            <w:shd w:val="clear" w:color="auto" w:fill="auto"/>
          </w:tcPr>
          <w:p>
            <w:pPr>
              <w:keepNext/>
              <w:keepLines/>
              <w:rPr>
                <w:lang w:val="en-AU"/>
              </w:rPr>
            </w:pPr>
            <w:r>
              <w:rPr>
                <w:lang w:val="en-AU"/>
              </w:rPr>
              <w:fldChar w:fldCharType="begin"/>
            </w:r>
            <w:r>
              <w:rPr>
                <w:lang w:val="en-AU"/>
              </w:rPr>
              <w:instrText xml:space="preserve"> REF _Ref462846910 \r \h </w:instrText>
            </w:r>
            <w:r>
              <w:rPr>
                <w:lang w:val="en-AU"/>
              </w:rPr>
              <w:fldChar w:fldCharType="separate"/>
            </w:r>
            <w:r>
              <w:rPr>
                <w:lang w:val="en-AU"/>
              </w:rPr>
              <w:t>6.3.5</w:t>
            </w:r>
            <w:r>
              <w:rPr>
                <w:lang w:val="en-AU"/>
              </w:rPr>
              <w:fldChar w:fldCharType="end"/>
            </w:r>
          </w:p>
        </w:tc>
      </w:tr>
    </w:tbl>
    <w:p>
      <w:pPr>
        <w:rPr>
          <w:lang w:val="en-AU"/>
        </w:rPr>
      </w:pPr>
    </w:p>
    <w:p>
      <w:pPr>
        <w:pStyle w:val="4"/>
        <w:rPr>
          <w:lang w:val="en-AU"/>
        </w:rPr>
      </w:pPr>
      <w:bookmarkStart w:id="99" w:name="_Toc52445981"/>
      <w:r>
        <w:rPr>
          <w:lang w:val="en-AU"/>
        </w:rPr>
        <w:t>Quantization parameters</w:t>
      </w:r>
      <w:bookmarkEnd w:id="99"/>
    </w:p>
    <w:p>
      <w:pPr>
        <w:pStyle w:val="19"/>
      </w:pPr>
      <w:bookmarkStart w:id="100" w:name="_Toc52445127"/>
      <w:r>
        <w:t xml:space="preserve">Table </w:t>
      </w:r>
      <w:r>
        <w:fldChar w:fldCharType="begin"/>
      </w:r>
      <w:r>
        <w:instrText xml:space="preserve"> STYLEREF 1 \s </w:instrText>
      </w:r>
      <w:r>
        <w:fldChar w:fldCharType="separate"/>
      </w:r>
      <w:r>
        <w:t>3</w:t>
      </w:r>
      <w:r>
        <w:fldChar w:fldCharType="end"/>
      </w:r>
      <w:r>
        <w:noBreakHyphen/>
      </w:r>
      <w:r>
        <w:fldChar w:fldCharType="begin"/>
      </w:r>
      <w:r>
        <w:instrText xml:space="preserve"> SEQ Table \* ARABIC \s 1 </w:instrText>
      </w:r>
      <w:r>
        <w:fldChar w:fldCharType="separate"/>
      </w:r>
      <w:r>
        <w:t>5</w:t>
      </w:r>
      <w:r>
        <w:fldChar w:fldCharType="end"/>
      </w:r>
      <w:r>
        <w:t>. Encoder configuration options for quantization parameter control.</w:t>
      </w:r>
      <w:bookmarkEnd w:id="100"/>
    </w:p>
    <w:tbl>
      <w:tblPr>
        <w:tblStyle w:val="72"/>
        <w:tblW w:w="6827" w:type="dxa"/>
        <w:tblInd w:w="21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26"/>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keepNext/>
              <w:keepLines/>
              <w:tabs>
                <w:tab w:val="clear" w:pos="794"/>
                <w:tab w:val="clear" w:pos="1191"/>
                <w:tab w:val="clear" w:pos="1588"/>
                <w:tab w:val="clear" w:pos="1985"/>
              </w:tabs>
              <w:overflowPunct/>
              <w:spacing w:before="0"/>
              <w:jc w:val="center"/>
              <w:textAlignment w:val="auto"/>
              <w:rPr>
                <w:b/>
                <w:lang w:val="en-AU"/>
              </w:rPr>
            </w:pPr>
            <w:r>
              <w:rPr>
                <w:b/>
                <w:lang w:val="en-AU"/>
              </w:rPr>
              <w:t>Configuration option</w:t>
            </w:r>
          </w:p>
        </w:tc>
        <w:tc>
          <w:tcPr>
            <w:tcW w:w="1701" w:type="dxa"/>
            <w:shd w:val="clear" w:color="auto" w:fill="auto"/>
          </w:tcPr>
          <w:p>
            <w:pPr>
              <w:keepNext/>
              <w:keepLines/>
              <w:spacing w:before="0"/>
              <w:jc w:val="center"/>
              <w:rPr>
                <w:b/>
                <w:lang w:val="en-AU"/>
              </w:rPr>
            </w:pPr>
            <w:r>
              <w:rPr>
                <w:b/>
                <w:lang w:val="en-AU"/>
              </w:rPr>
              <w:t>Section reference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QP,q</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QPIncrementFrame,qpif</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IntraQPOffset</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MaxDeltaQP,d</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MaxCuDQPDepth,dqd</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MaxCUChromaQpAdjustmentDepth</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FastDeltaQP</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LumaLevelToDeltaQPMode</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LumaLevelToDeltaQPMaxValWeight</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LumaLevelToDeltaQPMappingDQP</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CbQpOffset,-cbqpofs</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CrQpOffset,-crqpofs</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WCGPPSCbQpScale</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WCGPPSCrQpScale</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WCGPPSChromaQpScale</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WCGPPSChromaQpOffset</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SliceChromQPOffsetPeriodicity</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SliceCbQpOffsetIntraOrPeriodic</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SliceCrQpOffsetIntraOrPeriodic</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AdaptiveQpSelection,-aqps</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AdaptiveQP,-aq</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MaxQPAdaptationRange,-aqr</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dQPFile,m</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RDOQ</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RDOQTS</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SelectiveRDOQ</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RDpenalty</w:t>
            </w:r>
          </w:p>
        </w:tc>
        <w:tc>
          <w:tcPr>
            <w:tcW w:w="1701" w:type="dxa"/>
            <w:shd w:val="clear" w:color="auto" w:fill="auto"/>
          </w:tcPr>
          <w:p>
            <w:pPr>
              <w:keepNext/>
              <w:keepLines/>
              <w:rPr>
                <w:lang w:val="en-AU"/>
              </w:rPr>
            </w:pPr>
            <w:r>
              <w:rPr>
                <w:lang w:val="en-AU"/>
              </w:rPr>
              <w:fldChar w:fldCharType="begin"/>
            </w:r>
            <w:r>
              <w:rPr>
                <w:lang w:val="en-AU"/>
              </w:rPr>
              <w:instrText xml:space="preserve"> REF _Ref486368640 \r \h </w:instrText>
            </w:r>
            <w:r>
              <w:rPr>
                <w:lang w:val="en-AU"/>
              </w:rPr>
              <w:fldChar w:fldCharType="separate"/>
            </w:r>
            <w:r>
              <w:rPr>
                <w:lang w:val="en-AU"/>
              </w:rPr>
              <w:t>6.8</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ScalingList</w:t>
            </w:r>
          </w:p>
        </w:tc>
        <w:tc>
          <w:tcPr>
            <w:tcW w:w="1701" w:type="dxa"/>
            <w:shd w:val="clear" w:color="auto" w:fill="auto"/>
          </w:tcPr>
          <w:p>
            <w:pPr>
              <w:keepNext/>
              <w:keepLines/>
              <w:rPr>
                <w:lang w:val="en-AU"/>
              </w:rPr>
            </w:pPr>
            <w:r>
              <w:rPr>
                <w:lang w:val="en-AU"/>
              </w:rPr>
              <w:fldChar w:fldCharType="begin"/>
            </w:r>
            <w:r>
              <w:rPr>
                <w:lang w:val="en-AU"/>
              </w:rPr>
              <w:instrText xml:space="preserve"> REF _Ref36631652 \r \h </w:instrText>
            </w:r>
            <w:r>
              <w:rPr>
                <w:lang w:val="en-AU"/>
              </w:rPr>
              <w:fldChar w:fldCharType="separate"/>
            </w:r>
            <w:r>
              <w:rPr>
                <w:lang w:val="en-AU"/>
              </w:rPr>
              <w:t>4.5.4</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ScalingListFile</w:t>
            </w:r>
          </w:p>
        </w:tc>
        <w:tc>
          <w:tcPr>
            <w:tcW w:w="1701" w:type="dxa"/>
            <w:shd w:val="clear" w:color="auto" w:fill="auto"/>
          </w:tcPr>
          <w:p>
            <w:pPr>
              <w:keepNext/>
              <w:keepLines/>
              <w:rPr>
                <w:lang w:val="en-AU"/>
              </w:rPr>
            </w:pPr>
            <w:r>
              <w:rPr>
                <w:lang w:val="en-AU"/>
              </w:rPr>
              <w:fldChar w:fldCharType="begin"/>
            </w:r>
            <w:r>
              <w:rPr>
                <w:lang w:val="en-AU"/>
              </w:rPr>
              <w:instrText xml:space="preserve"> REF _Ref36631652 \r \h </w:instrText>
            </w:r>
            <w:r>
              <w:rPr>
                <w:lang w:val="en-AU"/>
              </w:rPr>
              <w:fldChar w:fldCharType="separate"/>
            </w:r>
            <w:r>
              <w:rPr>
                <w:lang w:val="en-AU"/>
              </w:rPr>
              <w:t>4.5.4</w:t>
            </w:r>
            <w:r>
              <w:rPr>
                <w:lang w:val="en-AU"/>
              </w:rPr>
              <w:fldChar w:fldCharType="end"/>
            </w:r>
          </w:p>
        </w:tc>
      </w:tr>
    </w:tbl>
    <w:p>
      <w:pPr>
        <w:rPr>
          <w:lang w:val="en-AU"/>
        </w:rPr>
      </w:pPr>
    </w:p>
    <w:p>
      <w:pPr>
        <w:pStyle w:val="4"/>
        <w:rPr>
          <w:lang w:val="en-AU"/>
        </w:rPr>
      </w:pPr>
      <w:bookmarkStart w:id="101" w:name="_Toc52445982"/>
      <w:r>
        <w:rPr>
          <w:lang w:val="en-AU"/>
        </w:rPr>
        <w:t>Pre-filtering control parameters</w:t>
      </w:r>
      <w:bookmarkEnd w:id="101"/>
    </w:p>
    <w:p>
      <w:pPr>
        <w:pStyle w:val="19"/>
      </w:pPr>
      <w:bookmarkStart w:id="102" w:name="_Toc52445128"/>
      <w:r>
        <w:t xml:space="preserve">Table </w:t>
      </w:r>
      <w:r>
        <w:fldChar w:fldCharType="begin"/>
      </w:r>
      <w:r>
        <w:instrText xml:space="preserve"> STYLEREF 1 \s </w:instrText>
      </w:r>
      <w:r>
        <w:fldChar w:fldCharType="separate"/>
      </w:r>
      <w:r>
        <w:t>3</w:t>
      </w:r>
      <w:r>
        <w:fldChar w:fldCharType="end"/>
      </w:r>
      <w:r>
        <w:noBreakHyphen/>
      </w:r>
      <w:r>
        <w:fldChar w:fldCharType="begin"/>
      </w:r>
      <w:r>
        <w:instrText xml:space="preserve"> SEQ Table \* ARABIC \s 1 </w:instrText>
      </w:r>
      <w:r>
        <w:fldChar w:fldCharType="separate"/>
      </w:r>
      <w:r>
        <w:t>6</w:t>
      </w:r>
      <w:r>
        <w:fldChar w:fldCharType="end"/>
      </w:r>
      <w:r>
        <w:t>. Encoder configuration options for pre-filtering input frames.</w:t>
      </w:r>
      <w:bookmarkEnd w:id="102"/>
    </w:p>
    <w:tbl>
      <w:tblPr>
        <w:tblStyle w:val="72"/>
        <w:tblW w:w="6827" w:type="dxa"/>
        <w:tblInd w:w="21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26"/>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keepNext/>
              <w:keepLines/>
              <w:tabs>
                <w:tab w:val="clear" w:pos="794"/>
                <w:tab w:val="clear" w:pos="1191"/>
                <w:tab w:val="clear" w:pos="1588"/>
                <w:tab w:val="clear" w:pos="1985"/>
              </w:tabs>
              <w:overflowPunct/>
              <w:spacing w:before="0"/>
              <w:jc w:val="center"/>
              <w:textAlignment w:val="auto"/>
              <w:rPr>
                <w:b/>
                <w:lang w:val="en-AU"/>
              </w:rPr>
            </w:pPr>
            <w:r>
              <w:rPr>
                <w:b/>
                <w:lang w:val="en-AU"/>
              </w:rPr>
              <w:t>Configuration option</w:t>
            </w:r>
          </w:p>
        </w:tc>
        <w:tc>
          <w:tcPr>
            <w:tcW w:w="1701" w:type="dxa"/>
            <w:shd w:val="clear" w:color="auto" w:fill="auto"/>
          </w:tcPr>
          <w:p>
            <w:pPr>
              <w:keepNext/>
              <w:keepLines/>
              <w:spacing w:before="0"/>
              <w:jc w:val="center"/>
              <w:rPr>
                <w:b/>
                <w:lang w:val="en-AU"/>
              </w:rPr>
            </w:pPr>
            <w:r>
              <w:rPr>
                <w:b/>
                <w:lang w:val="en-AU"/>
              </w:rPr>
              <w:t>Section reference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TemporalFilter</w:t>
            </w:r>
          </w:p>
        </w:tc>
        <w:tc>
          <w:tcPr>
            <w:tcW w:w="1701" w:type="dxa"/>
            <w:shd w:val="clear" w:color="auto" w:fill="auto"/>
          </w:tcPr>
          <w:p>
            <w:pPr>
              <w:keepNext/>
              <w:keepLines/>
              <w:rPr>
                <w:lang w:val="en-AU"/>
              </w:rPr>
            </w:pPr>
            <w:r>
              <w:rPr>
                <w:lang w:val="en-AU"/>
              </w:rPr>
              <w:fldChar w:fldCharType="begin"/>
            </w:r>
            <w:r>
              <w:rPr>
                <w:lang w:val="en-AU"/>
              </w:rPr>
              <w:instrText xml:space="preserve"> REF _Ref13594645 \r \h </w:instrText>
            </w:r>
            <w:r>
              <w:rPr>
                <w:lang w:val="en-AU"/>
              </w:rPr>
              <w:fldChar w:fldCharType="separate"/>
            </w:r>
            <w:r>
              <w:rPr>
                <w:lang w:val="en-AU"/>
              </w:rPr>
              <w:t>6.11</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TemporalFilterFutureReference</w:t>
            </w:r>
          </w:p>
        </w:tc>
        <w:tc>
          <w:tcPr>
            <w:tcW w:w="1701" w:type="dxa"/>
            <w:shd w:val="clear" w:color="auto" w:fill="auto"/>
          </w:tcPr>
          <w:p>
            <w:pPr>
              <w:keepNext/>
              <w:keepLines/>
              <w:rPr>
                <w:lang w:val="en-AU"/>
              </w:rPr>
            </w:pPr>
            <w:r>
              <w:rPr>
                <w:lang w:val="en-AU"/>
              </w:rPr>
              <w:fldChar w:fldCharType="begin"/>
            </w:r>
            <w:r>
              <w:rPr>
                <w:lang w:val="en-AU"/>
              </w:rPr>
              <w:instrText xml:space="preserve"> REF _Ref13594645 \r \h </w:instrText>
            </w:r>
            <w:r>
              <w:rPr>
                <w:lang w:val="en-AU"/>
              </w:rPr>
              <w:fldChar w:fldCharType="separate"/>
            </w:r>
            <w:r>
              <w:rPr>
                <w:lang w:val="en-AU"/>
              </w:rPr>
              <w:t>6.11</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TemporalFilterStrengthFrame</w:t>
            </w:r>
          </w:p>
        </w:tc>
        <w:tc>
          <w:tcPr>
            <w:tcW w:w="1701" w:type="dxa"/>
            <w:shd w:val="clear" w:color="auto" w:fill="auto"/>
          </w:tcPr>
          <w:p>
            <w:pPr>
              <w:keepNext/>
              <w:keepLines/>
              <w:rPr>
                <w:lang w:val="en-AU"/>
              </w:rPr>
            </w:pPr>
            <w:r>
              <w:rPr>
                <w:lang w:val="en-AU"/>
              </w:rPr>
              <w:fldChar w:fldCharType="begin"/>
            </w:r>
            <w:r>
              <w:rPr>
                <w:lang w:val="en-AU"/>
              </w:rPr>
              <w:instrText xml:space="preserve"> REF _Ref13594645 \r \h </w:instrText>
            </w:r>
            <w:r>
              <w:rPr>
                <w:lang w:val="en-AU"/>
              </w:rPr>
              <w:fldChar w:fldCharType="separate"/>
            </w:r>
            <w:r>
              <w:rPr>
                <w:lang w:val="en-AU"/>
              </w:rPr>
              <w:t>6.11</w:t>
            </w:r>
            <w:r>
              <w:rPr>
                <w:lang w:val="en-AU"/>
              </w:rPr>
              <w:fldChar w:fldCharType="end"/>
            </w:r>
          </w:p>
        </w:tc>
      </w:tr>
    </w:tbl>
    <w:p>
      <w:pPr>
        <w:rPr>
          <w:lang w:val="en-AU"/>
        </w:rPr>
      </w:pPr>
    </w:p>
    <w:p>
      <w:pPr>
        <w:pStyle w:val="4"/>
        <w:rPr>
          <w:lang w:val="en-AU"/>
        </w:rPr>
      </w:pPr>
      <w:bookmarkStart w:id="103" w:name="_Toc52445983"/>
      <w:r>
        <w:rPr>
          <w:lang w:val="en-AU"/>
        </w:rPr>
        <w:t>Rate control parameters</w:t>
      </w:r>
      <w:bookmarkEnd w:id="103"/>
    </w:p>
    <w:p>
      <w:pPr>
        <w:pStyle w:val="19"/>
      </w:pPr>
      <w:bookmarkStart w:id="104" w:name="_Toc52445129"/>
      <w:r>
        <w:t xml:space="preserve">Table </w:t>
      </w:r>
      <w:r>
        <w:fldChar w:fldCharType="begin"/>
      </w:r>
      <w:r>
        <w:instrText xml:space="preserve"> STYLEREF 1 \s </w:instrText>
      </w:r>
      <w:r>
        <w:fldChar w:fldCharType="separate"/>
      </w:r>
      <w:r>
        <w:t>3</w:t>
      </w:r>
      <w:r>
        <w:fldChar w:fldCharType="end"/>
      </w:r>
      <w:r>
        <w:noBreakHyphen/>
      </w:r>
      <w:r>
        <w:fldChar w:fldCharType="begin"/>
      </w:r>
      <w:r>
        <w:instrText xml:space="preserve"> SEQ Table \* ARABIC \s 1 </w:instrText>
      </w:r>
      <w:r>
        <w:fldChar w:fldCharType="separate"/>
      </w:r>
      <w:r>
        <w:t>7</w:t>
      </w:r>
      <w:r>
        <w:fldChar w:fldCharType="end"/>
      </w:r>
      <w:r>
        <w:t>. Encoder configuration options for rate control.</w:t>
      </w:r>
      <w:bookmarkEnd w:id="104"/>
    </w:p>
    <w:tbl>
      <w:tblPr>
        <w:tblStyle w:val="72"/>
        <w:tblW w:w="6827" w:type="dxa"/>
        <w:tblInd w:w="21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26"/>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keepNext/>
              <w:keepLines/>
              <w:tabs>
                <w:tab w:val="clear" w:pos="794"/>
                <w:tab w:val="clear" w:pos="1191"/>
                <w:tab w:val="clear" w:pos="1588"/>
                <w:tab w:val="clear" w:pos="1985"/>
              </w:tabs>
              <w:overflowPunct/>
              <w:spacing w:before="0"/>
              <w:jc w:val="center"/>
              <w:textAlignment w:val="auto"/>
              <w:rPr>
                <w:b/>
                <w:lang w:val="en-AU"/>
              </w:rPr>
            </w:pPr>
            <w:r>
              <w:rPr>
                <w:b/>
                <w:lang w:val="en-AU"/>
              </w:rPr>
              <w:t>Configuration option</w:t>
            </w:r>
          </w:p>
        </w:tc>
        <w:tc>
          <w:tcPr>
            <w:tcW w:w="1701" w:type="dxa"/>
            <w:shd w:val="clear" w:color="auto" w:fill="auto"/>
          </w:tcPr>
          <w:p>
            <w:pPr>
              <w:keepNext/>
              <w:keepLines/>
              <w:spacing w:before="0"/>
              <w:jc w:val="center"/>
              <w:rPr>
                <w:b/>
                <w:lang w:val="en-AU"/>
              </w:rPr>
            </w:pPr>
            <w:r>
              <w:rPr>
                <w:b/>
                <w:lang w:val="en-AU"/>
              </w:rPr>
              <w:t>Section reference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RateControl</w:t>
            </w:r>
          </w:p>
        </w:tc>
        <w:tc>
          <w:tcPr>
            <w:tcW w:w="1701" w:type="dxa"/>
            <w:shd w:val="clear" w:color="auto" w:fill="auto"/>
          </w:tcPr>
          <w:p>
            <w:pPr>
              <w:keepNext/>
              <w:keepLines/>
              <w:rPr>
                <w:lang w:val="en-AU"/>
              </w:rPr>
            </w:pPr>
            <w:r>
              <w:rPr>
                <w:lang w:val="en-AU"/>
              </w:rPr>
              <w:fldChar w:fldCharType="begin"/>
            </w:r>
            <w:r>
              <w:rPr>
                <w:lang w:val="en-AU"/>
              </w:rPr>
              <w:instrText xml:space="preserve"> REF _Ref486368685 \r \h </w:instrText>
            </w:r>
            <w:r>
              <w:rPr>
                <w:lang w:val="en-AU"/>
              </w:rPr>
              <w:fldChar w:fldCharType="separate"/>
            </w:r>
            <w:r>
              <w:rPr>
                <w:lang w:val="en-AU"/>
              </w:rPr>
              <w:t>6.9</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TargetBitrate</w:t>
            </w:r>
          </w:p>
        </w:tc>
        <w:tc>
          <w:tcPr>
            <w:tcW w:w="1701" w:type="dxa"/>
            <w:shd w:val="clear" w:color="auto" w:fill="auto"/>
          </w:tcPr>
          <w:p>
            <w:pPr>
              <w:keepNext/>
              <w:keepLines/>
              <w:rPr>
                <w:lang w:val="en-AU"/>
              </w:rPr>
            </w:pPr>
            <w:r>
              <w:rPr>
                <w:lang w:val="en-AU"/>
              </w:rPr>
              <w:fldChar w:fldCharType="begin"/>
            </w:r>
            <w:r>
              <w:rPr>
                <w:lang w:val="en-AU"/>
              </w:rPr>
              <w:instrText xml:space="preserve"> REF _Ref486368685 \r \h </w:instrText>
            </w:r>
            <w:r>
              <w:rPr>
                <w:lang w:val="en-AU"/>
              </w:rPr>
              <w:fldChar w:fldCharType="separate"/>
            </w:r>
            <w:r>
              <w:rPr>
                <w:lang w:val="en-AU"/>
              </w:rPr>
              <w:t>6.9</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KeepHierarchicalBit</w:t>
            </w:r>
          </w:p>
        </w:tc>
        <w:tc>
          <w:tcPr>
            <w:tcW w:w="1701" w:type="dxa"/>
            <w:shd w:val="clear" w:color="auto" w:fill="auto"/>
          </w:tcPr>
          <w:p>
            <w:pPr>
              <w:keepNext/>
              <w:keepLines/>
              <w:rPr>
                <w:lang w:val="en-AU"/>
              </w:rPr>
            </w:pPr>
            <w:r>
              <w:rPr>
                <w:lang w:val="en-AU"/>
              </w:rPr>
              <w:fldChar w:fldCharType="begin"/>
            </w:r>
            <w:r>
              <w:rPr>
                <w:lang w:val="en-AU"/>
              </w:rPr>
              <w:instrText xml:space="preserve"> REF _Ref486368685 \r \h </w:instrText>
            </w:r>
            <w:r>
              <w:rPr>
                <w:lang w:val="en-AU"/>
              </w:rPr>
              <w:fldChar w:fldCharType="separate"/>
            </w:r>
            <w:r>
              <w:rPr>
                <w:lang w:val="en-AU"/>
              </w:rPr>
              <w:t>6.9</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LCULevelRateControl</w:t>
            </w:r>
          </w:p>
        </w:tc>
        <w:tc>
          <w:tcPr>
            <w:tcW w:w="1701" w:type="dxa"/>
            <w:shd w:val="clear" w:color="auto" w:fill="auto"/>
          </w:tcPr>
          <w:p>
            <w:pPr>
              <w:keepNext/>
              <w:keepLines/>
              <w:rPr>
                <w:lang w:val="en-AU"/>
              </w:rPr>
            </w:pPr>
            <w:r>
              <w:rPr>
                <w:lang w:val="en-AU"/>
              </w:rPr>
              <w:fldChar w:fldCharType="begin"/>
            </w:r>
            <w:r>
              <w:rPr>
                <w:lang w:val="en-AU"/>
              </w:rPr>
              <w:instrText xml:space="preserve"> REF _Ref486368685 \r \h </w:instrText>
            </w:r>
            <w:r>
              <w:rPr>
                <w:lang w:val="en-AU"/>
              </w:rPr>
              <w:fldChar w:fldCharType="separate"/>
            </w:r>
            <w:r>
              <w:rPr>
                <w:lang w:val="en-AU"/>
              </w:rPr>
              <w:t>6.9</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RCLCUSeparateModel</w:t>
            </w:r>
          </w:p>
        </w:tc>
        <w:tc>
          <w:tcPr>
            <w:tcW w:w="1701" w:type="dxa"/>
            <w:shd w:val="clear" w:color="auto" w:fill="auto"/>
          </w:tcPr>
          <w:p>
            <w:pPr>
              <w:keepNext/>
              <w:keepLines/>
              <w:rPr>
                <w:lang w:val="en-AU"/>
              </w:rPr>
            </w:pPr>
            <w:r>
              <w:rPr>
                <w:lang w:val="en-AU"/>
              </w:rPr>
              <w:fldChar w:fldCharType="begin"/>
            </w:r>
            <w:r>
              <w:rPr>
                <w:lang w:val="en-AU"/>
              </w:rPr>
              <w:instrText xml:space="preserve"> REF _Ref486368685 \r \h </w:instrText>
            </w:r>
            <w:r>
              <w:rPr>
                <w:lang w:val="en-AU"/>
              </w:rPr>
              <w:fldChar w:fldCharType="separate"/>
            </w:r>
            <w:r>
              <w:rPr>
                <w:lang w:val="en-AU"/>
              </w:rPr>
              <w:t>6.9</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InitialQP</w:t>
            </w:r>
          </w:p>
        </w:tc>
        <w:tc>
          <w:tcPr>
            <w:tcW w:w="1701" w:type="dxa"/>
            <w:shd w:val="clear" w:color="auto" w:fill="auto"/>
          </w:tcPr>
          <w:p>
            <w:pPr>
              <w:keepNext/>
              <w:keepLines/>
              <w:rPr>
                <w:lang w:val="en-AU"/>
              </w:rPr>
            </w:pPr>
            <w:r>
              <w:rPr>
                <w:lang w:val="en-AU"/>
              </w:rPr>
              <w:fldChar w:fldCharType="begin"/>
            </w:r>
            <w:r>
              <w:rPr>
                <w:lang w:val="en-AU"/>
              </w:rPr>
              <w:instrText xml:space="preserve"> REF _Ref486368685 \r \h </w:instrText>
            </w:r>
            <w:r>
              <w:rPr>
                <w:lang w:val="en-AU"/>
              </w:rPr>
              <w:fldChar w:fldCharType="separate"/>
            </w:r>
            <w:r>
              <w:rPr>
                <w:lang w:val="en-AU"/>
              </w:rPr>
              <w:t>6.9</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RCForceIntraQP</w:t>
            </w:r>
          </w:p>
        </w:tc>
        <w:tc>
          <w:tcPr>
            <w:tcW w:w="1701" w:type="dxa"/>
            <w:shd w:val="clear" w:color="auto" w:fill="auto"/>
          </w:tcPr>
          <w:p>
            <w:pPr>
              <w:keepNext/>
              <w:keepLines/>
              <w:rPr>
                <w:lang w:val="en-AU"/>
              </w:rPr>
            </w:pPr>
            <w:r>
              <w:rPr>
                <w:lang w:val="en-AU"/>
              </w:rPr>
              <w:fldChar w:fldCharType="begin"/>
            </w:r>
            <w:r>
              <w:rPr>
                <w:lang w:val="en-AU"/>
              </w:rPr>
              <w:instrText xml:space="preserve"> REF _Ref486368685 \r \h </w:instrText>
            </w:r>
            <w:r>
              <w:rPr>
                <w:lang w:val="en-AU"/>
              </w:rPr>
              <w:fldChar w:fldCharType="separate"/>
            </w:r>
            <w:r>
              <w:rPr>
                <w:lang w:val="en-AU"/>
              </w:rPr>
              <w:t>6.9</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RCCpbSaturation</w:t>
            </w:r>
          </w:p>
        </w:tc>
        <w:tc>
          <w:tcPr>
            <w:tcW w:w="1701" w:type="dxa"/>
            <w:shd w:val="clear" w:color="auto" w:fill="auto"/>
          </w:tcPr>
          <w:p>
            <w:pPr>
              <w:keepNext/>
              <w:keepLines/>
              <w:rPr>
                <w:lang w:val="en-AU"/>
              </w:rPr>
            </w:pPr>
            <w:r>
              <w:rPr>
                <w:lang w:val="en-AU"/>
              </w:rPr>
              <w:fldChar w:fldCharType="begin"/>
            </w:r>
            <w:r>
              <w:rPr>
                <w:lang w:val="en-AU"/>
              </w:rPr>
              <w:instrText xml:space="preserve"> REF _Ref486368685 \r \h </w:instrText>
            </w:r>
            <w:r>
              <w:rPr>
                <w:lang w:val="en-AU"/>
              </w:rPr>
              <w:fldChar w:fldCharType="separate"/>
            </w:r>
            <w:r>
              <w:rPr>
                <w:lang w:val="en-AU"/>
              </w:rPr>
              <w:t>6.9</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RCCpbSize</w:t>
            </w:r>
          </w:p>
        </w:tc>
        <w:tc>
          <w:tcPr>
            <w:tcW w:w="1701" w:type="dxa"/>
            <w:shd w:val="clear" w:color="auto" w:fill="auto"/>
          </w:tcPr>
          <w:p>
            <w:pPr>
              <w:keepNext/>
              <w:keepLines/>
              <w:rPr>
                <w:lang w:val="en-AU"/>
              </w:rPr>
            </w:pPr>
            <w:r>
              <w:rPr>
                <w:lang w:val="en-AU"/>
              </w:rPr>
              <w:fldChar w:fldCharType="begin"/>
            </w:r>
            <w:r>
              <w:rPr>
                <w:lang w:val="en-AU"/>
              </w:rPr>
              <w:instrText xml:space="preserve"> REF _Ref486368685 \r \h </w:instrText>
            </w:r>
            <w:r>
              <w:rPr>
                <w:lang w:val="en-AU"/>
              </w:rPr>
              <w:fldChar w:fldCharType="separate"/>
            </w:r>
            <w:r>
              <w:rPr>
                <w:lang w:val="en-AU"/>
              </w:rPr>
              <w:t>6.9</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RCInitialCpbFullness</w:t>
            </w:r>
          </w:p>
        </w:tc>
        <w:tc>
          <w:tcPr>
            <w:tcW w:w="1701" w:type="dxa"/>
            <w:shd w:val="clear" w:color="auto" w:fill="auto"/>
          </w:tcPr>
          <w:p>
            <w:pPr>
              <w:keepNext/>
              <w:keepLines/>
              <w:rPr>
                <w:lang w:val="en-AU"/>
              </w:rPr>
            </w:pPr>
            <w:r>
              <w:rPr>
                <w:lang w:val="en-AU"/>
              </w:rPr>
              <w:fldChar w:fldCharType="begin"/>
            </w:r>
            <w:r>
              <w:rPr>
                <w:lang w:val="en-AU"/>
              </w:rPr>
              <w:instrText xml:space="preserve"> REF _Ref486368685 \r \h </w:instrText>
            </w:r>
            <w:r>
              <w:rPr>
                <w:lang w:val="en-AU"/>
              </w:rPr>
              <w:fldChar w:fldCharType="separate"/>
            </w:r>
            <w:r>
              <w:rPr>
                <w:lang w:val="en-AU"/>
              </w:rPr>
              <w:t>6.9</w:t>
            </w:r>
            <w:r>
              <w:rPr>
                <w:lang w:val="en-AU"/>
              </w:rPr>
              <w:fldChar w:fldCharType="end"/>
            </w:r>
          </w:p>
        </w:tc>
      </w:tr>
    </w:tbl>
    <w:p>
      <w:pPr>
        <w:pStyle w:val="4"/>
        <w:rPr>
          <w:lang w:val="en-AU"/>
        </w:rPr>
      </w:pPr>
      <w:bookmarkStart w:id="105" w:name="_Toc52445984"/>
      <w:bookmarkStart w:id="106" w:name="_Toc411002804"/>
      <w:r>
        <w:rPr>
          <w:lang w:val="en-AU"/>
        </w:rPr>
        <w:t>SEI message configuration options</w:t>
      </w:r>
      <w:bookmarkEnd w:id="105"/>
      <w:bookmarkEnd w:id="106"/>
    </w:p>
    <w:p>
      <w:pPr>
        <w:rPr>
          <w:lang w:val="en-AU"/>
        </w:rPr>
      </w:pPr>
      <w:r>
        <w:rPr>
          <w:lang w:val="en-AU"/>
        </w:rPr>
        <w:t xml:space="preserve">SEI message configuration options are described in </w:t>
      </w:r>
      <w:r>
        <w:rPr>
          <w:lang w:val="en-AU"/>
        </w:rPr>
        <w:fldChar w:fldCharType="begin"/>
      </w:r>
      <w:r>
        <w:rPr>
          <w:lang w:val="en-AU"/>
        </w:rPr>
        <w:instrText xml:space="preserve"> REF _Ref411010540 \r \h </w:instrText>
      </w:r>
      <w:r>
        <w:rPr>
          <w:lang w:val="en-AU"/>
        </w:rPr>
        <w:fldChar w:fldCharType="separate"/>
      </w:r>
      <w:r>
        <w:rPr>
          <w:lang w:val="en-AU"/>
        </w:rPr>
        <w:t>[1]</w:t>
      </w:r>
      <w:r>
        <w:rPr>
          <w:lang w:val="en-AU"/>
        </w:rPr>
        <w:fldChar w:fldCharType="end"/>
      </w:r>
      <w:r>
        <w:rPr>
          <w:lang w:val="en-AU"/>
        </w:rPr>
        <w:t>.</w:t>
      </w:r>
    </w:p>
    <w:p>
      <w:pPr>
        <w:pStyle w:val="4"/>
        <w:rPr>
          <w:lang w:val="en-AU"/>
        </w:rPr>
      </w:pPr>
      <w:bookmarkStart w:id="107" w:name="_Toc52445985"/>
      <w:r>
        <w:rPr>
          <w:szCs w:val="22"/>
          <w:lang w:val="en-CA"/>
        </w:rPr>
        <w:t xml:space="preserve">Supplemental Motion Vector Estimation hint </w:t>
      </w:r>
      <w:r>
        <w:rPr>
          <w:lang w:val="en-AU"/>
        </w:rPr>
        <w:t>configuration options</w:t>
      </w:r>
      <w:bookmarkEnd w:id="107"/>
    </w:p>
    <w:p>
      <w:pPr>
        <w:rPr>
          <w:i/>
          <w:lang w:val="en-AU"/>
        </w:rPr>
      </w:pPr>
      <w:r>
        <w:rPr>
          <w:i/>
          <w:lang w:val="en-AU"/>
        </w:rPr>
        <w:t>Note: This section describes functionality anticipated for a future release of HM.</w:t>
      </w:r>
    </w:p>
    <w:p>
      <w:pPr>
        <w:pStyle w:val="19"/>
        <w:rPr>
          <w:lang w:val="en-AU"/>
        </w:rPr>
      </w:pPr>
      <w:bookmarkStart w:id="108" w:name="_Toc52445130"/>
      <w:r>
        <w:t xml:space="preserve">Table </w:t>
      </w:r>
      <w:r>
        <w:fldChar w:fldCharType="begin"/>
      </w:r>
      <w:r>
        <w:instrText xml:space="preserve"> STYLEREF 1 \s </w:instrText>
      </w:r>
      <w:r>
        <w:fldChar w:fldCharType="separate"/>
      </w:r>
      <w:r>
        <w:t>3</w:t>
      </w:r>
      <w:r>
        <w:fldChar w:fldCharType="end"/>
      </w:r>
      <w:r>
        <w:noBreakHyphen/>
      </w:r>
      <w:r>
        <w:fldChar w:fldCharType="begin"/>
      </w:r>
      <w:r>
        <w:instrText xml:space="preserve"> SEQ Table \* ARABIC \s 1 </w:instrText>
      </w:r>
      <w:r>
        <w:fldChar w:fldCharType="separate"/>
      </w:r>
      <w:r>
        <w:t>8</w:t>
      </w:r>
      <w:r>
        <w:fldChar w:fldCharType="end"/>
      </w:r>
      <w:r>
        <w:t>. Encoder configuration options for m</w:t>
      </w:r>
      <w:r>
        <w:rPr>
          <w:szCs w:val="22"/>
          <w:lang w:val="en-CA"/>
        </w:rPr>
        <w:t>otion vector estimation hints</w:t>
      </w:r>
      <w:bookmarkEnd w:id="108"/>
    </w:p>
    <w:tbl>
      <w:tblPr>
        <w:tblStyle w:val="72"/>
        <w:tblW w:w="6827" w:type="dxa"/>
        <w:tblInd w:w="21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26"/>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keepNext/>
              <w:keepLines/>
              <w:tabs>
                <w:tab w:val="clear" w:pos="794"/>
                <w:tab w:val="clear" w:pos="1191"/>
                <w:tab w:val="clear" w:pos="1588"/>
                <w:tab w:val="clear" w:pos="1985"/>
              </w:tabs>
              <w:overflowPunct/>
              <w:spacing w:before="0"/>
              <w:jc w:val="center"/>
              <w:textAlignment w:val="auto"/>
              <w:rPr>
                <w:b/>
                <w:lang w:val="en-AU"/>
              </w:rPr>
            </w:pPr>
            <w:r>
              <w:rPr>
                <w:b/>
                <w:lang w:val="en-AU"/>
              </w:rPr>
              <w:t>Configuration option</w:t>
            </w:r>
          </w:p>
        </w:tc>
        <w:tc>
          <w:tcPr>
            <w:tcW w:w="1701" w:type="dxa"/>
            <w:shd w:val="clear" w:color="auto" w:fill="auto"/>
          </w:tcPr>
          <w:p>
            <w:pPr>
              <w:keepNext/>
              <w:keepLines/>
              <w:spacing w:before="0"/>
              <w:jc w:val="center"/>
              <w:rPr>
                <w:b/>
                <w:lang w:val="en-AU"/>
              </w:rPr>
            </w:pPr>
            <w:r>
              <w:rPr>
                <w:b/>
                <w:lang w:val="en-AU"/>
              </w:rPr>
              <w:t>Section reference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eastAsia="ja-JP"/>
              </w:rPr>
              <w:t>UsePccMotionEstimation</w:t>
            </w:r>
          </w:p>
        </w:tc>
        <w:tc>
          <w:tcPr>
            <w:tcW w:w="1701" w:type="dxa"/>
            <w:shd w:val="clear" w:color="auto" w:fill="auto"/>
          </w:tcPr>
          <w:p>
            <w:pPr>
              <w:keepNext/>
              <w:keepLines/>
              <w:rPr>
                <w:lang w:val="en-AU"/>
              </w:rPr>
            </w:pPr>
            <w:r>
              <w:rPr>
                <w:lang w:val="en-AU"/>
              </w:rPr>
              <w:fldChar w:fldCharType="begin"/>
            </w:r>
            <w:r>
              <w:rPr>
                <w:lang w:val="en-AU"/>
              </w:rPr>
              <w:instrText xml:space="preserve"> REF _Ref21112308 \r \h </w:instrText>
            </w:r>
            <w:r>
              <w:rPr>
                <w:lang w:val="en-AU"/>
              </w:rPr>
              <w:fldChar w:fldCharType="separate"/>
            </w:r>
            <w:r>
              <w:rPr>
                <w:lang w:val="en-AU"/>
              </w:rPr>
              <w:t>6.12</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eastAsia="ja-JP"/>
              </w:rPr>
              <w:t>BlockToPatchFile</w:t>
            </w:r>
          </w:p>
        </w:tc>
        <w:tc>
          <w:tcPr>
            <w:tcW w:w="1701" w:type="dxa"/>
            <w:shd w:val="clear" w:color="auto" w:fill="auto"/>
          </w:tcPr>
          <w:p>
            <w:pPr>
              <w:keepNext/>
              <w:keepLines/>
              <w:rPr>
                <w:lang w:val="en-AU"/>
              </w:rPr>
            </w:pPr>
            <w:r>
              <w:rPr>
                <w:lang w:val="en-AU"/>
              </w:rPr>
              <w:fldChar w:fldCharType="begin"/>
            </w:r>
            <w:r>
              <w:rPr>
                <w:lang w:val="en-AU"/>
              </w:rPr>
              <w:instrText xml:space="preserve"> REF _Ref21112308 \r \h </w:instrText>
            </w:r>
            <w:r>
              <w:rPr>
                <w:lang w:val="en-AU"/>
              </w:rPr>
              <w:fldChar w:fldCharType="separate"/>
            </w:r>
            <w:r>
              <w:rPr>
                <w:lang w:val="en-AU"/>
              </w:rPr>
              <w:t>6.12</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eastAsia="ja-JP"/>
              </w:rPr>
              <w:t>OccupancyMapFile</w:t>
            </w:r>
          </w:p>
        </w:tc>
        <w:tc>
          <w:tcPr>
            <w:tcW w:w="1701" w:type="dxa"/>
            <w:shd w:val="clear" w:color="auto" w:fill="auto"/>
          </w:tcPr>
          <w:p>
            <w:pPr>
              <w:keepNext/>
              <w:keepLines/>
              <w:rPr>
                <w:lang w:val="en-AU"/>
              </w:rPr>
            </w:pPr>
            <w:r>
              <w:rPr>
                <w:lang w:val="en-AU"/>
              </w:rPr>
              <w:fldChar w:fldCharType="begin"/>
            </w:r>
            <w:r>
              <w:rPr>
                <w:lang w:val="en-AU"/>
              </w:rPr>
              <w:instrText xml:space="preserve"> REF _Ref21112308 \r \h </w:instrText>
            </w:r>
            <w:r>
              <w:rPr>
                <w:lang w:val="en-AU"/>
              </w:rPr>
              <w:fldChar w:fldCharType="separate"/>
            </w:r>
            <w:r>
              <w:rPr>
                <w:lang w:val="en-AU"/>
              </w:rPr>
              <w:t>6.12</w:t>
            </w:r>
            <w:r>
              <w:rPr>
                <w:lang w:val="en-A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6" w:type="dxa"/>
            <w:shd w:val="clear" w:color="auto" w:fill="auto"/>
          </w:tcPr>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PatchInfoFile</w:t>
            </w:r>
          </w:p>
        </w:tc>
        <w:tc>
          <w:tcPr>
            <w:tcW w:w="1701" w:type="dxa"/>
            <w:shd w:val="clear" w:color="auto" w:fill="auto"/>
          </w:tcPr>
          <w:p>
            <w:pPr>
              <w:keepNext/>
              <w:keepLines/>
              <w:rPr>
                <w:lang w:val="en-AU"/>
              </w:rPr>
            </w:pPr>
            <w:r>
              <w:rPr>
                <w:lang w:val="en-AU"/>
              </w:rPr>
              <w:fldChar w:fldCharType="begin"/>
            </w:r>
            <w:r>
              <w:rPr>
                <w:lang w:val="en-AU"/>
              </w:rPr>
              <w:instrText xml:space="preserve"> REF _Ref21112308 \r \h </w:instrText>
            </w:r>
            <w:r>
              <w:rPr>
                <w:lang w:val="en-AU"/>
              </w:rPr>
              <w:fldChar w:fldCharType="separate"/>
            </w:r>
            <w:r>
              <w:rPr>
                <w:lang w:val="en-AU"/>
              </w:rPr>
              <w:t>6.12</w:t>
            </w:r>
            <w:r>
              <w:rPr>
                <w:lang w:val="en-AU"/>
              </w:rPr>
              <w:fldChar w:fldCharType="end"/>
            </w:r>
          </w:p>
        </w:tc>
      </w:tr>
    </w:tbl>
    <w:p>
      <w:pPr>
        <w:rPr>
          <w:lang w:val="en-AU" w:eastAsia="ja-JP"/>
        </w:rPr>
      </w:pPr>
    </w:p>
    <w:p>
      <w:pPr>
        <w:pStyle w:val="2"/>
        <w:rPr>
          <w:lang w:val="en-GB"/>
        </w:rPr>
      </w:pPr>
      <w:bookmarkStart w:id="109" w:name="_Toc411002805"/>
      <w:bookmarkStart w:id="110" w:name="_Toc52445986"/>
      <w:r>
        <w:rPr>
          <w:lang w:val="en-GB"/>
        </w:rPr>
        <w:t>Overview of tools in HEVC Version 1 and HEVC Version 2 RExt</w:t>
      </w:r>
      <w:bookmarkEnd w:id="109"/>
      <w:bookmarkEnd w:id="110"/>
    </w:p>
    <w:p>
      <w:pPr>
        <w:pStyle w:val="3"/>
        <w:rPr>
          <w:lang w:val="en-GB"/>
        </w:rPr>
      </w:pPr>
      <w:bookmarkStart w:id="111" w:name="_Toc282854469"/>
      <w:bookmarkEnd w:id="111"/>
      <w:bookmarkStart w:id="112" w:name="_Toc282858034"/>
      <w:bookmarkEnd w:id="112"/>
      <w:bookmarkStart w:id="113" w:name="_Toc411002806"/>
      <w:bookmarkStart w:id="114" w:name="_Toc52445987"/>
      <w:bookmarkStart w:id="115" w:name="_Toc376882466"/>
      <w:bookmarkStart w:id="116" w:name="_Ref337431387"/>
      <w:bookmarkStart w:id="117" w:name="_Ref373334961"/>
      <w:bookmarkStart w:id="118" w:name="_Ref337431939"/>
      <w:r>
        <w:rPr>
          <w:lang w:val="en-GB"/>
        </w:rPr>
        <w:t>High level syntax</w:t>
      </w:r>
      <w:bookmarkEnd w:id="113"/>
      <w:bookmarkEnd w:id="114"/>
    </w:p>
    <w:p>
      <w:r>
        <w:t xml:space="preserve">This section summarizes the main features of the high level syntax of HEVC. A more detailed overview of the topic is provided in a tutorial paper </w:t>
      </w:r>
      <w:r>
        <w:fldChar w:fldCharType="begin"/>
      </w:r>
      <w:r>
        <w:instrText xml:space="preserve"> REF _Ref410987828 \r \h </w:instrText>
      </w:r>
      <w:r>
        <w:fldChar w:fldCharType="separate"/>
      </w:r>
      <w:r>
        <w:t>[5]</w:t>
      </w:r>
      <w:r>
        <w:fldChar w:fldCharType="end"/>
      </w:r>
      <w:r>
        <w:t>.</w:t>
      </w:r>
    </w:p>
    <w:p>
      <w:pPr>
        <w:pStyle w:val="4"/>
      </w:pPr>
      <w:bookmarkStart w:id="119" w:name="_Ref438634837"/>
      <w:bookmarkStart w:id="120" w:name="_Toc52445988"/>
      <w:r>
        <w:rPr>
          <w:lang w:val="en-GB"/>
        </w:rPr>
        <w:t>Bitstream organization</w:t>
      </w:r>
      <w:bookmarkEnd w:id="119"/>
      <w:bookmarkEnd w:id="120"/>
    </w:p>
    <w:p>
      <w:r>
        <w:t>Any bitstream compliant with HEVC is organized into network abstraction layer (NAL) units, which are self-contained packets that allow the video layer to be identical for different transmission environments. Each NAL unit should not exceed the maximum transfer unit size associated with the transmission environment and can be of two types: video coding layer (VCL) and non-video coding layer (non-VCL). The former type carries information associated with coded video data while the latter contains data shared by different pictures. A NAL unit consists of a header, followed by the NAL unit payload. The header has a fixed two byte length, facilitating processing by media aware network elements. Finally, each NAL unit is associated with a particular temporal layer, as indicated by the TemporalId. HEVC mandates that all NAL units associated with a particular picture have the same TemporaId, hence a picture has one and only one TemporalId. Moreover, the syntax of HEVC prohibits any data dependency on data belonging to a higher temporal sublayer when decoding the data associated with a lower temporal sublayer. This restriction is needed to support temporal scalability, as a decoder capable of decoding at a given frame rate is expected to discard NAL units associated with intermediate pictures used for higher frame rate decoding.</w:t>
      </w:r>
    </w:p>
    <w:p>
      <w:pPr>
        <w:pStyle w:val="4"/>
      </w:pPr>
      <w:bookmarkStart w:id="121" w:name="_Toc52445989"/>
      <w:r>
        <w:rPr>
          <w:lang w:val="en-GB"/>
        </w:rPr>
        <w:t>Parameter sets</w:t>
      </w:r>
      <w:bookmarkEnd w:id="121"/>
    </w:p>
    <w:p>
      <w:r>
        <w:t>HEVC specifies parameter sets to allow for bitstream robustness over unreliable transmission links. Parameter sets contain information associated with a frame, a coded video sequence (CVS) or shared among several layers. Each parameter set is contained in a non-VCL NAL unit and can be duplicated or transmitted via a separate, reliable, channel to improve bitstream error robustness. HEVC specifies three parameter sets:</w:t>
      </w:r>
    </w:p>
    <w:p>
      <w:pPr>
        <w:numPr>
          <w:ilvl w:val="0"/>
          <w:numId w:val="22"/>
        </w:numPr>
      </w:pPr>
      <w:r>
        <w:rPr>
          <w:b/>
        </w:rPr>
        <w:t>Video parameter set (VPS)</w:t>
      </w:r>
      <w:r>
        <w:t>: Contains information applicable to multiple layers, avoiding replication in each layer. Examples of information contained in the VPS are: profile, level and Hypothetical Reference Decoder (HRD) parameters.</w:t>
      </w:r>
    </w:p>
    <w:p>
      <w:pPr>
        <w:numPr>
          <w:ilvl w:val="0"/>
          <w:numId w:val="22"/>
        </w:numPr>
      </w:pPr>
      <w:r>
        <w:rPr>
          <w:b/>
        </w:rPr>
        <w:t>Sequence parameter set (SPS)</w:t>
      </w:r>
      <w:r>
        <w:t>: Contains information applicable to all slices of a CVS. Examples of information conveyed by the SPS are: picture size, profile and level.</w:t>
      </w:r>
    </w:p>
    <w:p>
      <w:pPr>
        <w:numPr>
          <w:ilvl w:val="0"/>
          <w:numId w:val="22"/>
        </w:numPr>
      </w:pPr>
      <w:r>
        <w:rPr>
          <w:b/>
        </w:rPr>
        <w:t>Picture parameter set (PPS)</w:t>
      </w:r>
      <w:r>
        <w:t>: Contains information which may vary on a per-picture basis. Examples of information contained in the PPS are: quantization parameter and flags indicating the use of particular coding tools (e.g. Transform Skip).</w:t>
      </w:r>
    </w:p>
    <w:p>
      <w:r>
        <w:t>Parameter sets may reference other parameter sets, specifically, a PPS has an ID indicating the associated SPS and an SPS has an ID indicating the associated VPS. Regardless of these associations, to facilitate parsing robustness, each parameter set can be parsed independently, i.e. there is no conditional dependency in the syntax parsing on information present in any associated parameter set.</w:t>
      </w:r>
    </w:p>
    <w:p>
      <w:pPr>
        <w:pStyle w:val="4"/>
        <w:rPr>
          <w:lang w:val="en-GB"/>
        </w:rPr>
      </w:pPr>
      <w:bookmarkStart w:id="122" w:name="_Toc52445990"/>
      <w:r>
        <w:rPr>
          <w:lang w:val="en-GB"/>
        </w:rPr>
        <w:t>Picture types</w:t>
      </w:r>
      <w:bookmarkEnd w:id="122"/>
    </w:p>
    <w:p>
      <w:r>
        <w:t>Random access functionality is provided using intra random access point (IRAP) pictures. An IRAP picture can only contain one or more I-slices. HEVC defines three types of IRAP pictures. These three picture types are:</w:t>
      </w:r>
    </w:p>
    <w:p>
      <w:pPr>
        <w:numPr>
          <w:ilvl w:val="0"/>
          <w:numId w:val="23"/>
        </w:numPr>
      </w:pPr>
      <w:r>
        <w:t>Instantaneous decoding refresh (IDR)</w:t>
      </w:r>
    </w:p>
    <w:p>
      <w:pPr>
        <w:numPr>
          <w:ilvl w:val="0"/>
          <w:numId w:val="23"/>
        </w:numPr>
      </w:pPr>
      <w:r>
        <w:t>Clean random access (CRA)</w:t>
      </w:r>
    </w:p>
    <w:p>
      <w:pPr>
        <w:numPr>
          <w:ilvl w:val="0"/>
          <w:numId w:val="23"/>
        </w:numPr>
      </w:pPr>
      <w:r>
        <w:t>Broken link access (BLA)</w:t>
      </w:r>
    </w:p>
    <w:p>
      <w:r>
        <w:t>An IDR picture, when encountered, results in flushing of the decoded picture buffer (DPB). IDR pictures provide RAP functionality but sacrifice coding performance because frames decoded prior to an IDR picture are no longer available for reference in inter coding. In order to allow random access to the content and maintain the coding performance, HEVC defines CRA pictures. CRA pictures are intra coded but, when encountered, do not empty the DPB. Consequently, pictures following a CRA picture in decoding order can still use reference pictures that precede the CRA picture in decoding order. Leading pictures may follow a CRA picture; leading pictures can either be decoded or skipped. Pictures following a CRA in decoding order and correctly decodable are called random access decodable leading (RADL) pictures. Pictures that follow a CRA picture in decoding order but cannot be correctly decoded without preceding reference frames having also been decoded are called random access skipped leading (RASL) pictures.</w:t>
      </w:r>
    </w:p>
    <w:p>
      <w:r>
        <w:t>One example use case for this functionality is splicing bitstreams to insert advertisements in a television programme. Consider the case when Bitstream 1 (B1) and Bitstream 2 (B2) are concatenated as B1·B2 and the picture which starts the segment associated to B2 is a CRA. All RASL pictures following the CRA picture in decoding order in B2 cannot be correctly decoded because their associated reference pictures are not present in the DPB. These RASL pictures should be discarded from the decoder output and this is accomplished by the splicing operation declaring the CRA picture in B2 to be a BLA picture. In this case the decoder knows that all RASL associated with this BLA picture will not be displayed.</w:t>
      </w:r>
    </w:p>
    <w:p>
      <w:r>
        <w:t>Finally, HEVC also defines two additional types of pictures to support temporal scalability:</w:t>
      </w:r>
    </w:p>
    <w:p>
      <w:pPr>
        <w:numPr>
          <w:ilvl w:val="0"/>
          <w:numId w:val="24"/>
        </w:numPr>
      </w:pPr>
      <w:r>
        <w:t>Temporal sublayer access (TSA)</w:t>
      </w:r>
    </w:p>
    <w:p>
      <w:pPr>
        <w:numPr>
          <w:ilvl w:val="0"/>
          <w:numId w:val="24"/>
        </w:numPr>
      </w:pPr>
      <w:r>
        <w:t>Step-wise temporal sub-layer access (STSA)</w:t>
      </w:r>
    </w:p>
    <w:p>
      <w:r>
        <w:t xml:space="preserve">These pictures impose restrictions on the reference used between different temporal layers so that temporal down-switching and up-switching operations can be made possible (see Figure 5 in </w:t>
      </w:r>
      <w:r>
        <w:fldChar w:fldCharType="begin"/>
      </w:r>
      <w:r>
        <w:instrText xml:space="preserve"> REF _Ref410987828 \r \h </w:instrText>
      </w:r>
      <w:r>
        <w:fldChar w:fldCharType="separate"/>
      </w:r>
      <w:r>
        <w:t>[5]</w:t>
      </w:r>
      <w:r>
        <w:fldChar w:fldCharType="end"/>
      </w:r>
      <w:r>
        <w:t xml:space="preserve"> for an example on the use of TSA and STSA pictures).</w:t>
      </w:r>
    </w:p>
    <w:p>
      <w:pPr>
        <w:pStyle w:val="4"/>
      </w:pPr>
      <w:bookmarkStart w:id="123" w:name="_Toc52445991"/>
      <w:r>
        <w:rPr>
          <w:lang w:val="en-GB"/>
        </w:rPr>
        <w:t>Reference picture set</w:t>
      </w:r>
      <w:bookmarkEnd w:id="123"/>
    </w:p>
    <w:p>
      <w:r>
        <w:t>The reference picture set (RPS) has been introduced in HEVC to handle reference pictures in the DPB. In fact, when a picture is no longer used for reference by other pictures, it should be discarded from the DPB. If instead a picture is used as reference for future pictures it must be kept in the DPB to correctly decode the bitstream. The RPS contains information on the status of the DPB and may be signalled in the SPS, and additionally signalled, or overridden, in the slice header. The signalling is absolute, i.e. each RPS describes the DPB status and does not refer to any previous status for its description. In this way, bitstream error resilience is improved even when some NAL units are lost.</w:t>
      </w:r>
    </w:p>
    <w:p>
      <w:pPr>
        <w:pStyle w:val="3"/>
        <w:rPr>
          <w:lang w:val="en-GB"/>
        </w:rPr>
      </w:pPr>
      <w:bookmarkStart w:id="124" w:name="_Toc411002807"/>
      <w:bookmarkStart w:id="125" w:name="_Ref437270037"/>
      <w:bookmarkStart w:id="126" w:name="_Toc52445992"/>
      <w:r>
        <w:rPr>
          <w:lang w:val="en-GB"/>
        </w:rPr>
        <w:t xml:space="preserve">Picture </w:t>
      </w:r>
      <w:r>
        <w:rPr>
          <w:lang w:val="en-GB" w:eastAsia="ko-KR"/>
        </w:rPr>
        <w:t>p</w:t>
      </w:r>
      <w:r>
        <w:rPr>
          <w:lang w:val="en-GB"/>
        </w:rPr>
        <w:t>artitioning</w:t>
      </w:r>
      <w:bookmarkEnd w:id="115"/>
      <w:bookmarkEnd w:id="116"/>
      <w:bookmarkEnd w:id="124"/>
      <w:bookmarkEnd w:id="125"/>
      <w:bookmarkEnd w:id="126"/>
    </w:p>
    <w:p>
      <w:pPr>
        <w:pStyle w:val="4"/>
        <w:rPr>
          <w:lang w:val="en-GB"/>
        </w:rPr>
      </w:pPr>
      <w:bookmarkStart w:id="127" w:name="_Toc52445993"/>
      <w:bookmarkStart w:id="128" w:name="_Toc376882467"/>
      <w:bookmarkStart w:id="129" w:name="_Toc411002808"/>
      <w:r>
        <w:rPr>
          <w:lang w:val="en-GB" w:eastAsia="ko-KR"/>
        </w:rPr>
        <w:t>Coding tree unit (CTU)</w:t>
      </w:r>
      <w:r>
        <w:rPr>
          <w:lang w:val="en-GB"/>
        </w:rPr>
        <w:t xml:space="preserve"> </w:t>
      </w:r>
      <w:r>
        <w:rPr>
          <w:lang w:val="en-GB" w:eastAsia="ko-KR"/>
        </w:rPr>
        <w:t>p</w:t>
      </w:r>
      <w:r>
        <w:rPr>
          <w:lang w:val="en-GB"/>
        </w:rPr>
        <w:t>artitioning</w:t>
      </w:r>
      <w:bookmarkEnd w:id="127"/>
      <w:bookmarkEnd w:id="128"/>
      <w:bookmarkEnd w:id="129"/>
    </w:p>
    <w:p>
      <w:r>
        <w:t xml:space="preserve">Pictures are divided into a sequence of </w:t>
      </w:r>
      <w:r>
        <w:rPr>
          <w:lang w:eastAsia="ko-KR"/>
        </w:rPr>
        <w:t>coding tree units (CTUs</w:t>
      </w:r>
      <w:r>
        <w:rPr>
          <w:rFonts w:eastAsia="MS Mincho"/>
          <w:lang w:eastAsia="ja-JP"/>
        </w:rPr>
        <w:t>), all being the same size, and each covering a square pixel region of the picture, except at the right and bottom edge of a picture. At the right edge and bottom edge of a picture CTUs may be forcibly quadtree split to ensure CUs to not span the picture boundary, and only those CUs within the picture boundary are coded</w:t>
      </w:r>
      <w:r>
        <w:t xml:space="preserve">. An example of a picture divided into CTUs is shown in </w:t>
      </w:r>
      <w:r>
        <w:fldChar w:fldCharType="begin"/>
      </w:r>
      <w:r>
        <w:instrText xml:space="preserve"> REF _Ref437270599 \h </w:instrText>
      </w:r>
      <w:r>
        <w:fldChar w:fldCharType="separate"/>
      </w:r>
      <w:r>
        <w:t>Figure 4</w:t>
      </w:r>
      <w:r>
        <w:noBreakHyphen/>
      </w:r>
      <w:r>
        <w:t>1</w:t>
      </w:r>
      <w:r>
        <w:fldChar w:fldCharType="end"/>
      </w:r>
      <w:r>
        <w:t>. The size of a CTU is specified with respect to the luma channel, to prevent ambiguity when considering chroma formats.</w:t>
      </w:r>
    </w:p>
    <w:p>
      <w:pPr>
        <w:spacing w:after="240"/>
        <w:rPr>
          <w:rFonts w:eastAsia="MS Mincho"/>
          <w:lang w:eastAsia="ja-JP"/>
        </w:rPr>
      </w:pPr>
      <w:r>
        <w:t>The size of the CTU is configured as one of 16×16, 32×32 or 64×64 luma samples.</w:t>
      </w:r>
    </w:p>
    <w:p>
      <w:pPr>
        <w:keepNext/>
        <w:jc w:val="center"/>
        <w:rPr>
          <w:lang w:eastAsia="en-GB"/>
        </w:rPr>
      </w:pPr>
      <w:r>
        <w:rPr>
          <w:lang w:val="en-AU" w:eastAsia="en-AU"/>
        </w:rPr>
        <w:drawing>
          <wp:inline distT="0" distB="0" distL="0" distR="0">
            <wp:extent cx="3233420" cy="2640965"/>
            <wp:effectExtent l="0" t="0" r="5080" b="698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233420" cy="2640965"/>
                    </a:xfrm>
                    <a:prstGeom prst="rect">
                      <a:avLst/>
                    </a:prstGeom>
                    <a:noFill/>
                    <a:ln>
                      <a:noFill/>
                    </a:ln>
                  </pic:spPr>
                </pic:pic>
              </a:graphicData>
            </a:graphic>
          </wp:inline>
        </w:drawing>
      </w:r>
    </w:p>
    <w:p>
      <w:pPr>
        <w:pStyle w:val="19"/>
      </w:pPr>
      <w:bookmarkStart w:id="130" w:name="_Ref437270599"/>
      <w:bookmarkStart w:id="131" w:name="_Toc52445922"/>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1</w:t>
      </w:r>
      <w:r>
        <w:fldChar w:fldCharType="end"/>
      </w:r>
      <w:bookmarkEnd w:id="130"/>
      <w:r>
        <w:t>. Example of a picture divided into CTUs.</w:t>
      </w:r>
      <w:bookmarkEnd w:id="131"/>
    </w:p>
    <w:p>
      <w:pPr>
        <w:pStyle w:val="4"/>
        <w:rPr>
          <w:rFonts w:eastAsia="MS Mincho"/>
          <w:lang w:val="en-GB" w:eastAsia="ja-JP"/>
        </w:rPr>
      </w:pPr>
      <w:bookmarkStart w:id="132" w:name="_Toc282858026"/>
      <w:bookmarkEnd w:id="132"/>
      <w:bookmarkStart w:id="133" w:name="_Toc438634024"/>
      <w:bookmarkEnd w:id="133"/>
      <w:bookmarkStart w:id="134" w:name="_Toc282858025"/>
      <w:bookmarkEnd w:id="134"/>
      <w:bookmarkStart w:id="135" w:name="_Toc282854463"/>
      <w:bookmarkEnd w:id="135"/>
      <w:bookmarkStart w:id="136" w:name="_Toc376882468"/>
      <w:bookmarkStart w:id="137" w:name="_Toc411002809"/>
      <w:bookmarkStart w:id="138" w:name="_Toc52445994"/>
      <w:r>
        <w:rPr>
          <w:rFonts w:eastAsia="MS Mincho"/>
          <w:lang w:val="en-GB" w:eastAsia="ja-JP"/>
        </w:rPr>
        <w:t xml:space="preserve">Slice </w:t>
      </w:r>
      <w:r>
        <w:rPr>
          <w:lang w:val="en-GB" w:eastAsia="ko-KR"/>
        </w:rPr>
        <w:t xml:space="preserve">and tile </w:t>
      </w:r>
      <w:r>
        <w:rPr>
          <w:rFonts w:eastAsia="MS Mincho"/>
          <w:lang w:val="en-GB" w:eastAsia="ja-JP"/>
        </w:rPr>
        <w:t>structures</w:t>
      </w:r>
      <w:bookmarkEnd w:id="136"/>
      <w:bookmarkEnd w:id="137"/>
      <w:bookmarkEnd w:id="138"/>
    </w:p>
    <w:p>
      <w:pPr>
        <w:rPr>
          <w:lang w:eastAsia="ko-KR"/>
        </w:rPr>
      </w:pPr>
      <w:r>
        <w:t xml:space="preserve">A slice is a data structure that can be decoded independently from other slices of the same picture, in terms of entropy coding, signal prediction, and residual signal reconstruction. A slice can either be the entire picture or a region of a picture, which is </w:t>
      </w:r>
      <w:r>
        <w:rPr>
          <w:rFonts w:eastAsia="MS Mincho"/>
          <w:lang w:eastAsia="ja-JP"/>
        </w:rPr>
        <w:t>not necessarily rectangular. A slice consists of</w:t>
      </w:r>
      <w:r>
        <w:t xml:space="preserve"> a sequence of one or more slice segments starting with an independent slice segment and containing all subsequent dependent slice segments (if any) that precede the next independent slice segment (if any) within the same access unit</w:t>
      </w:r>
      <w:r>
        <w:rPr>
          <w:lang w:eastAsia="ko-KR"/>
        </w:rPr>
        <w:t>.</w:t>
      </w:r>
    </w:p>
    <w:p>
      <w:pPr>
        <w:rPr>
          <w:rFonts w:eastAsia="MS Mincho"/>
          <w:lang w:eastAsia="ja-JP"/>
        </w:rPr>
      </w:pPr>
      <w:r>
        <w:t xml:space="preserve">A slice segment consists of a sequence of CTUs. </w:t>
      </w:r>
      <w:r>
        <w:rPr>
          <w:lang w:eastAsia="ko-KR"/>
        </w:rPr>
        <w:t>An independent slice segment is a slice segment for which the values of the syntax elements of the slice segment header are not inferred from the values for a preceding slice segment. A dependent slice segment is a slice segment for which the values of some syntax elements of the slice segment header are inferred from the values for the preceding independent slice segment in decoding order.</w:t>
      </w:r>
      <w:r>
        <w:rPr>
          <w:rFonts w:eastAsia="MS Mincho"/>
          <w:lang w:eastAsia="ja-JP"/>
        </w:rPr>
        <w:t xml:space="preserve"> </w:t>
      </w:r>
      <w:r>
        <w:rPr>
          <w:lang w:eastAsia="ko-KR"/>
        </w:rPr>
        <w:t xml:space="preserve">For dependent slice segments, </w:t>
      </w:r>
      <w:r>
        <w:rPr>
          <w:rFonts w:eastAsia="MS Mincho"/>
          <w:lang w:eastAsia="ja-JP"/>
        </w:rPr>
        <w:t xml:space="preserve">prediction </w:t>
      </w:r>
      <w:r>
        <w:rPr>
          <w:lang w:eastAsia="ko-KR"/>
        </w:rPr>
        <w:t xml:space="preserve">can be </w:t>
      </w:r>
      <w:r>
        <w:rPr>
          <w:rFonts w:eastAsia="MS Mincho"/>
          <w:lang w:eastAsia="ja-JP"/>
        </w:rPr>
        <w:t xml:space="preserve">performed across </w:t>
      </w:r>
      <w:r>
        <w:rPr>
          <w:lang w:eastAsia="ko-KR"/>
        </w:rPr>
        <w:t xml:space="preserve">dependent </w:t>
      </w:r>
      <w:r>
        <w:rPr>
          <w:rFonts w:eastAsia="MS Mincho"/>
          <w:lang w:eastAsia="ja-JP"/>
        </w:rPr>
        <w:t>slice</w:t>
      </w:r>
      <w:r>
        <w:rPr>
          <w:lang w:eastAsia="ko-KR"/>
        </w:rPr>
        <w:t xml:space="preserve"> segment</w:t>
      </w:r>
      <w:r>
        <w:rPr>
          <w:rFonts w:eastAsia="MS Mincho"/>
          <w:lang w:eastAsia="ja-JP"/>
        </w:rPr>
        <w:t xml:space="preserve"> </w:t>
      </w:r>
      <w:r>
        <w:rPr>
          <w:lang w:eastAsia="ko-KR"/>
        </w:rPr>
        <w:t>boundaries</w:t>
      </w:r>
      <w:r>
        <w:rPr>
          <w:rFonts w:eastAsia="MS Mincho"/>
          <w:lang w:eastAsia="ja-JP"/>
        </w:rPr>
        <w:t xml:space="preserve">, and entropy coding </w:t>
      </w:r>
      <w:r>
        <w:rPr>
          <w:lang w:eastAsia="ko-KR"/>
        </w:rPr>
        <w:t>is not initialized at the starting of the dependent slice segment parsing process</w:t>
      </w:r>
      <w:r>
        <w:rPr>
          <w:rFonts w:eastAsia="MS Mincho"/>
          <w:lang w:eastAsia="ja-JP"/>
        </w:rPr>
        <w:t>.</w:t>
      </w:r>
    </w:p>
    <w:p>
      <w:pPr>
        <w:spacing w:after="240"/>
      </w:pPr>
      <w:r>
        <w:rPr>
          <w:rFonts w:eastAsia="MS Mincho"/>
          <w:lang w:eastAsia="ja-JP"/>
        </w:rPr>
        <w:t xml:space="preserve">An example of </w:t>
      </w:r>
      <w:r>
        <w:t xml:space="preserve">picture with 11 by 9 CTUs that is partitioned into two slices is shown in </w:t>
      </w:r>
      <w:r>
        <w:fldChar w:fldCharType="begin"/>
      </w:r>
      <w:r>
        <w:instrText xml:space="preserve"> REF _Ref437270821 \h </w:instrText>
      </w:r>
      <w:r>
        <w:fldChar w:fldCharType="separate"/>
      </w:r>
      <w:r>
        <w:t>Figure 4</w:t>
      </w:r>
      <w:r>
        <w:noBreakHyphen/>
      </w:r>
      <w:r>
        <w:t>2</w:t>
      </w:r>
      <w:r>
        <w:fldChar w:fldCharType="end"/>
      </w:r>
      <w:r>
        <w:t>, below. In this example, the first slice is composed of an independent slice segment containing 4 CTUs, a dependent slice segment containing 32 CTUs, and another dependent slice segment containing 24 CTUs. The second slice consists of a single independent slice segment containing the remaining 39 CTUs of the picture.</w:t>
      </w:r>
    </w:p>
    <w:p>
      <w:pPr>
        <w:keepNext/>
        <w:jc w:val="center"/>
      </w:pPr>
      <w:r>
        <w:rPr>
          <w:lang w:val="en-AU" w:eastAsia="en-AU"/>
        </w:rPr>
        <w:drawing>
          <wp:inline distT="0" distB="0" distL="0" distR="0">
            <wp:extent cx="4718050" cy="2143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18050" cy="2143125"/>
                    </a:xfrm>
                    <a:prstGeom prst="rect">
                      <a:avLst/>
                    </a:prstGeom>
                    <a:noFill/>
                    <a:ln>
                      <a:noFill/>
                    </a:ln>
                  </pic:spPr>
                </pic:pic>
              </a:graphicData>
            </a:graphic>
          </wp:inline>
        </w:drawing>
      </w:r>
    </w:p>
    <w:p>
      <w:pPr>
        <w:pStyle w:val="19"/>
      </w:pPr>
      <w:bookmarkStart w:id="139" w:name="_Ref437270821"/>
      <w:bookmarkStart w:id="140" w:name="_Toc52445923"/>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2</w:t>
      </w:r>
      <w:r>
        <w:fldChar w:fldCharType="end"/>
      </w:r>
      <w:bookmarkEnd w:id="139"/>
      <w:r>
        <w:t>. Example of slices and slice segments.</w:t>
      </w:r>
      <w:bookmarkEnd w:id="140"/>
    </w:p>
    <w:p>
      <w:pPr>
        <w:rPr>
          <w:rFonts w:eastAsia="MS Mincho"/>
          <w:lang w:eastAsia="ja-JP"/>
        </w:rPr>
      </w:pPr>
      <w:r>
        <w:rPr>
          <w:rFonts w:eastAsia="MS Mincho"/>
          <w:lang w:eastAsia="ja-JP"/>
        </w:rPr>
        <w:t xml:space="preserve">A tile is a </w:t>
      </w:r>
      <w:r>
        <w:rPr>
          <w:iCs/>
        </w:rPr>
        <w:t xml:space="preserve">rectangular region containing an integer number of CTUs. </w:t>
      </w:r>
      <w:r>
        <w:rPr>
          <w:rFonts w:eastAsia="MS Mincho"/>
          <w:lang w:eastAsia="ja-JP"/>
        </w:rPr>
        <w:t>CTUs are ordered in raster scan within a tile, and tiles in a picture are ordered consecutively in a raster scan of the tiles of the picture. This defines the coding order of CTUs, which is referred to as the tile scan order.</w:t>
      </w:r>
    </w:p>
    <w:p>
      <w:r>
        <w:rPr>
          <w:iCs/>
        </w:rPr>
        <w:t>A tile may consist of CTU</w:t>
      </w:r>
      <w:r>
        <w:rPr>
          <w:iCs/>
          <w:lang w:eastAsia="ko-KR"/>
        </w:rPr>
        <w:t>s</w:t>
      </w:r>
      <w:r>
        <w:rPr>
          <w:iCs/>
        </w:rPr>
        <w:t xml:space="preserve"> contained in more than one slice. Similarly, a slice may consist of CTUs contained in more than one tile. Note that w</w:t>
      </w:r>
      <w:r>
        <w:t>ithin the same picture, there may be both slices that contain multiple tiles and tiles that contain multiple slices. However, one or both of the following conditions must be fulfilled for each slice and tile:</w:t>
      </w:r>
    </w:p>
    <w:p>
      <w:pPr>
        <w:pStyle w:val="93"/>
        <w:tabs>
          <w:tab w:val="clear" w:pos="794"/>
        </w:tabs>
        <w:ind w:left="425" w:hanging="425"/>
      </w:pPr>
      <w:r>
        <w:rPr>
          <w:lang w:eastAsia="ko-KR"/>
        </w:rPr>
        <w:t>–</w:t>
      </w:r>
      <w:r>
        <w:rPr>
          <w:lang w:eastAsia="ko-KR"/>
        </w:rPr>
        <w:tab/>
      </w:r>
      <w:r>
        <w:t xml:space="preserve">All coding tree </w:t>
      </w:r>
      <w:r>
        <w:rPr>
          <w:lang w:eastAsia="ko-KR"/>
        </w:rPr>
        <w:t>units</w:t>
      </w:r>
      <w:r>
        <w:t xml:space="preserve"> in a slice belong to the same tile.</w:t>
      </w:r>
    </w:p>
    <w:p>
      <w:pPr>
        <w:pStyle w:val="93"/>
        <w:tabs>
          <w:tab w:val="clear" w:pos="794"/>
        </w:tabs>
        <w:ind w:left="425" w:hanging="425"/>
        <w:rPr>
          <w:lang w:eastAsia="ko-KR"/>
        </w:rPr>
      </w:pPr>
      <w:r>
        <w:rPr>
          <w:lang w:eastAsia="ko-KR"/>
        </w:rPr>
        <w:t>–</w:t>
      </w:r>
      <w:r>
        <w:rPr>
          <w:lang w:eastAsia="ko-KR"/>
        </w:rPr>
        <w:tab/>
      </w:r>
      <w:r>
        <w:t xml:space="preserve">All coding tree </w:t>
      </w:r>
      <w:r>
        <w:rPr>
          <w:lang w:eastAsia="ko-KR"/>
        </w:rPr>
        <w:t>units</w:t>
      </w:r>
      <w:r>
        <w:t xml:space="preserve"> in a tile belong to the same slice.</w:t>
      </w:r>
    </w:p>
    <w:p>
      <w:pPr>
        <w:rPr>
          <w:iCs/>
        </w:rPr>
      </w:pPr>
      <w:r>
        <w:rPr>
          <w:iCs/>
        </w:rPr>
        <w:t>In addition, one or both of the following conditions must be fulfilled for each slice segment and tile:</w:t>
      </w:r>
    </w:p>
    <w:p>
      <w:pPr>
        <w:pStyle w:val="93"/>
        <w:tabs>
          <w:tab w:val="clear" w:pos="794"/>
        </w:tabs>
        <w:ind w:left="425" w:hanging="425"/>
        <w:rPr>
          <w:iCs/>
        </w:rPr>
      </w:pPr>
      <w:r>
        <w:rPr>
          <w:iCs/>
        </w:rPr>
        <w:t>–</w:t>
      </w:r>
      <w:r>
        <w:rPr>
          <w:iCs/>
        </w:rPr>
        <w:tab/>
      </w:r>
      <w:r>
        <w:rPr>
          <w:iCs/>
        </w:rPr>
        <w:t xml:space="preserve">All coding tree </w:t>
      </w:r>
      <w:r>
        <w:rPr>
          <w:lang w:eastAsia="ko-KR"/>
        </w:rPr>
        <w:t>units</w:t>
      </w:r>
      <w:r>
        <w:rPr>
          <w:iCs/>
        </w:rPr>
        <w:t xml:space="preserve"> in a slice segment belong to the same tile.</w:t>
      </w:r>
    </w:p>
    <w:p>
      <w:pPr>
        <w:pStyle w:val="93"/>
        <w:tabs>
          <w:tab w:val="clear" w:pos="794"/>
        </w:tabs>
        <w:ind w:left="425" w:hanging="425"/>
        <w:rPr>
          <w:lang w:eastAsia="ko-KR"/>
        </w:rPr>
      </w:pPr>
      <w:r>
        <w:rPr>
          <w:iCs/>
        </w:rPr>
        <w:t>–</w:t>
      </w:r>
      <w:r>
        <w:rPr>
          <w:iCs/>
        </w:rPr>
        <w:tab/>
      </w:r>
      <w:r>
        <w:rPr>
          <w:iCs/>
        </w:rPr>
        <w:t xml:space="preserve">All coding tree </w:t>
      </w:r>
      <w:r>
        <w:rPr>
          <w:lang w:eastAsia="ko-KR"/>
        </w:rPr>
        <w:t>unit</w:t>
      </w:r>
      <w:r>
        <w:rPr>
          <w:iCs/>
        </w:rPr>
        <w:t>s in a tile belong to the same slice segment.</w:t>
      </w:r>
    </w:p>
    <w:p>
      <w:pPr>
        <w:spacing w:after="240"/>
      </w:pPr>
      <w:r>
        <w:rPr>
          <w:rFonts w:eastAsia="MS Mincho"/>
          <w:lang w:eastAsia="ja-JP"/>
        </w:rPr>
        <w:t xml:space="preserve">Two </w:t>
      </w:r>
      <w:r>
        <w:t xml:space="preserve">examples of possible slice and tile structures for a picture with 11 by 9 coding tree units are shown in </w:t>
      </w:r>
      <w:r>
        <w:fldChar w:fldCharType="begin"/>
      </w:r>
      <w:r>
        <w:instrText xml:space="preserve"> REF _Ref437270880 \h </w:instrText>
      </w:r>
      <w:r>
        <w:fldChar w:fldCharType="separate"/>
      </w:r>
      <w:r>
        <w:t>Figure 4</w:t>
      </w:r>
      <w:r>
        <w:noBreakHyphen/>
      </w:r>
      <w:r>
        <w:t>3</w:t>
      </w:r>
      <w:r>
        <w:fldChar w:fldCharType="end"/>
      </w:r>
      <w:r>
        <w:t>, below. In both examples, the picture is partitioned into two tiles, separated by a vertical tile boundary. The left-hand example shows a case in which the picture only contains one slice, starting with an independent slice segment and followed by four dependent slice segments. The right-hand example illustrates an alternative case in which the picture contains two slices in the first tile and one slice in the second tile.</w:t>
      </w:r>
    </w:p>
    <w:p>
      <w:pPr>
        <w:keepNext/>
      </w:pPr>
      <w:r>
        <w:rPr>
          <w:lang w:val="en-AU" w:eastAsia="en-AU"/>
        </w:rPr>
        <w:drawing>
          <wp:inline distT="0" distB="0" distL="0" distR="0">
            <wp:extent cx="6174105" cy="2143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174105" cy="2143125"/>
                    </a:xfrm>
                    <a:prstGeom prst="rect">
                      <a:avLst/>
                    </a:prstGeom>
                    <a:noFill/>
                    <a:ln>
                      <a:noFill/>
                    </a:ln>
                  </pic:spPr>
                </pic:pic>
              </a:graphicData>
            </a:graphic>
          </wp:inline>
        </w:drawing>
      </w:r>
    </w:p>
    <w:p>
      <w:pPr>
        <w:pStyle w:val="19"/>
        <w:rPr>
          <w:lang w:eastAsia="ko-KR"/>
        </w:rPr>
      </w:pPr>
      <w:bookmarkStart w:id="141" w:name="_Ref437270880"/>
      <w:bookmarkStart w:id="142" w:name="_Toc411015394"/>
      <w:bookmarkStart w:id="143" w:name="_Toc376882544"/>
      <w:bookmarkStart w:id="144" w:name="_Ref345514546"/>
      <w:bookmarkStart w:id="145" w:name="_Ref345514552"/>
      <w:bookmarkStart w:id="146" w:name="_Toc52445924"/>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3</w:t>
      </w:r>
      <w:r>
        <w:fldChar w:fldCharType="end"/>
      </w:r>
      <w:bookmarkEnd w:id="141"/>
      <w:r>
        <w:t>. Examples of tiles and slices.</w:t>
      </w:r>
      <w:bookmarkEnd w:id="142"/>
      <w:bookmarkEnd w:id="143"/>
      <w:bookmarkEnd w:id="144"/>
      <w:bookmarkEnd w:id="145"/>
      <w:bookmarkEnd w:id="146"/>
      <w:bookmarkStart w:id="147" w:name="_Toc77680681"/>
      <w:bookmarkStart w:id="148" w:name="_Toc17563256"/>
      <w:bookmarkStart w:id="149" w:name="_Ref17564604"/>
      <w:bookmarkStart w:id="150" w:name="_Toc118289024"/>
      <w:bookmarkStart w:id="151" w:name="_Toc246350635"/>
    </w:p>
    <w:bookmarkEnd w:id="147"/>
    <w:bookmarkEnd w:id="148"/>
    <w:bookmarkEnd w:id="149"/>
    <w:bookmarkEnd w:id="150"/>
    <w:bookmarkEnd w:id="151"/>
    <w:p>
      <w:pPr>
        <w:pStyle w:val="4"/>
        <w:rPr>
          <w:lang w:val="en-GB"/>
        </w:rPr>
      </w:pPr>
      <w:r>
        <w:rPr>
          <w:lang w:val="en-GB" w:eastAsia="ko-KR"/>
        </w:rPr>
        <w:t xml:space="preserve"> </w:t>
      </w:r>
      <w:bookmarkStart w:id="152" w:name="_Ref438634992"/>
      <w:bookmarkStart w:id="153" w:name="_Ref410987116"/>
      <w:bookmarkStart w:id="154" w:name="_Ref438635006"/>
      <w:bookmarkStart w:id="155" w:name="_Ref438635011"/>
      <w:bookmarkStart w:id="156" w:name="_Toc52445995"/>
      <w:bookmarkStart w:id="157" w:name="_Toc376882469"/>
      <w:bookmarkStart w:id="158" w:name="_Toc411002810"/>
      <w:bookmarkStart w:id="159" w:name="_Ref410987095"/>
      <w:bookmarkStart w:id="160" w:name="_Ref438635001"/>
      <w:r>
        <w:rPr>
          <w:lang w:val="en-GB"/>
        </w:rPr>
        <w:t xml:space="preserve">Coding </w:t>
      </w:r>
      <w:r>
        <w:rPr>
          <w:lang w:val="en-GB" w:eastAsia="ko-KR"/>
        </w:rPr>
        <w:t>u</w:t>
      </w:r>
      <w:r>
        <w:rPr>
          <w:lang w:val="en-GB"/>
        </w:rPr>
        <w:t xml:space="preserve">nit (CU) </w:t>
      </w:r>
      <w:r>
        <w:rPr>
          <w:lang w:val="en-GB" w:eastAsia="ko-KR"/>
        </w:rPr>
        <w:t xml:space="preserve">and coding tree </w:t>
      </w:r>
      <w:r>
        <w:rPr>
          <w:lang w:val="en-GB"/>
        </w:rPr>
        <w:t>structure</w:t>
      </w:r>
      <w:bookmarkEnd w:id="152"/>
      <w:bookmarkEnd w:id="153"/>
      <w:bookmarkEnd w:id="154"/>
      <w:bookmarkEnd w:id="155"/>
      <w:bookmarkEnd w:id="156"/>
      <w:bookmarkEnd w:id="157"/>
      <w:bookmarkEnd w:id="158"/>
      <w:bookmarkEnd w:id="159"/>
      <w:bookmarkEnd w:id="160"/>
    </w:p>
    <w:p>
      <w:pPr>
        <w:spacing w:after="240"/>
        <w:rPr>
          <w:lang w:eastAsia="ko-KR"/>
        </w:rPr>
      </w:pPr>
      <w:r>
        <w:t xml:space="preserve">The </w:t>
      </w:r>
      <w:r>
        <w:rPr>
          <w:lang w:eastAsia="ko-KR"/>
        </w:rPr>
        <w:t>c</w:t>
      </w:r>
      <w:r>
        <w:t xml:space="preserve">oding </w:t>
      </w:r>
      <w:r>
        <w:rPr>
          <w:lang w:eastAsia="ko-KR"/>
        </w:rPr>
        <w:t>u</w:t>
      </w:r>
      <w:r>
        <w:t xml:space="preserve">nit (CU) is a square region (in terms of pixels/luma-samples) and is a leaf node in a ‘coding tree’, where the CTU is subject to a quadtree partitioning into one or more CUs. The </w:t>
      </w:r>
      <w:r>
        <w:rPr>
          <w:lang w:eastAsia="ko-KR"/>
        </w:rPr>
        <w:t xml:space="preserve">quadtree partitioning structure </w:t>
      </w:r>
      <w:r>
        <w:t xml:space="preserve">allows recursive splitting into four equally sized </w:t>
      </w:r>
      <w:r>
        <w:rPr>
          <w:lang w:eastAsia="ko-KR"/>
        </w:rPr>
        <w:t>nodes</w:t>
      </w:r>
      <w:r>
        <w:t xml:space="preserve">, starting </w:t>
      </w:r>
      <w:r>
        <w:rPr>
          <w:lang w:eastAsia="ko-KR"/>
        </w:rPr>
        <w:t>from the CTU and stopping when no further splitting is signalled in the bit stream (as determined by an encoder) or when the minimum CU size is reached. The minimum CU size is configured in the SPS to be 32</w:t>
      </w:r>
      <w:r>
        <w:t>×</w:t>
      </w:r>
      <w:r>
        <w:rPr>
          <w:lang w:eastAsia="ko-KR"/>
        </w:rPr>
        <w:t>32, 16</w:t>
      </w:r>
      <w:r>
        <w:t>×</w:t>
      </w:r>
      <w:r>
        <w:rPr>
          <w:lang w:eastAsia="ko-KR"/>
        </w:rPr>
        <w:t>16, or 8</w:t>
      </w:r>
      <w:r>
        <w:t>×</w:t>
      </w:r>
      <w:r>
        <w:rPr>
          <w:lang w:eastAsia="ko-KR"/>
        </w:rPr>
        <w:t>8 luma samples; 8</w:t>
      </w:r>
      <w:r>
        <w:t>×</w:t>
      </w:r>
      <w:r>
        <w:rPr>
          <w:lang w:eastAsia="ko-KR"/>
        </w:rPr>
        <w:t xml:space="preserve">8 is used in the common test conditions </w:t>
      </w:r>
      <w:r>
        <w:rPr>
          <w:lang w:eastAsia="ko-KR"/>
        </w:rPr>
        <w:fldChar w:fldCharType="begin"/>
      </w:r>
      <w:r>
        <w:rPr>
          <w:lang w:eastAsia="ko-KR"/>
        </w:rPr>
        <w:instrText xml:space="preserve"> REF _Ref409986751 \r \h </w:instrText>
      </w:r>
      <w:r>
        <w:rPr>
          <w:lang w:eastAsia="ko-KR"/>
        </w:rPr>
        <w:fldChar w:fldCharType="separate"/>
      </w:r>
      <w:r>
        <w:rPr>
          <w:lang w:eastAsia="ko-KR"/>
        </w:rPr>
        <w:t>[3]</w:t>
      </w:r>
      <w:r>
        <w:rPr>
          <w:lang w:eastAsia="ko-KR"/>
        </w:rPr>
        <w:fldChar w:fldCharType="end"/>
      </w:r>
      <w:r>
        <w:rPr>
          <w:lang w:eastAsia="ko-KR"/>
        </w:rPr>
        <w:t xml:space="preserve"> for HEVC development. Each leaf node CU is configured to use a particular prediction mode, that being either intra prediction or inter-prediction. </w:t>
      </w:r>
      <w:r>
        <w:fldChar w:fldCharType="begin"/>
      </w:r>
      <w:r>
        <w:rPr>
          <w:lang w:eastAsia="ko-KR"/>
        </w:rPr>
        <w:instrText xml:space="preserve"> REF _Ref437270921 \h </w:instrText>
      </w:r>
      <w:r>
        <w:fldChar w:fldCharType="separate"/>
      </w:r>
      <w:r>
        <w:t>Figure 4</w:t>
      </w:r>
      <w:r>
        <w:noBreakHyphen/>
      </w:r>
      <w:r>
        <w:t>4</w:t>
      </w:r>
      <w:r>
        <w:fldChar w:fldCharType="end"/>
      </w:r>
      <w:r>
        <w:rPr>
          <w:lang w:eastAsia="ko-KR"/>
        </w:rPr>
        <w:t xml:space="preserve"> shows a CTU divided into multiple CUs.</w:t>
      </w:r>
    </w:p>
    <w:p>
      <w:pPr>
        <w:keepNext/>
        <w:jc w:val="center"/>
      </w:pPr>
      <w:r>
        <w:rPr>
          <w:lang w:val="en-AU" w:eastAsia="en-AU"/>
        </w:rPr>
        <w:drawing>
          <wp:inline distT="0" distB="0" distL="0" distR="0">
            <wp:extent cx="2538095" cy="2538095"/>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38095" cy="2538095"/>
                    </a:xfrm>
                    <a:prstGeom prst="rect">
                      <a:avLst/>
                    </a:prstGeom>
                    <a:noFill/>
                    <a:ln>
                      <a:noFill/>
                    </a:ln>
                  </pic:spPr>
                </pic:pic>
              </a:graphicData>
            </a:graphic>
          </wp:inline>
        </w:drawing>
      </w:r>
    </w:p>
    <w:p>
      <w:pPr>
        <w:pStyle w:val="19"/>
      </w:pPr>
      <w:bookmarkStart w:id="161" w:name="_Ref437270921"/>
      <w:bookmarkStart w:id="162" w:name="_Toc52445925"/>
      <w:bookmarkStart w:id="163" w:name="_Ref345695089"/>
      <w:bookmarkStart w:id="164" w:name="_Toc376882545"/>
      <w:bookmarkStart w:id="165" w:name="_Toc411015395"/>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4</w:t>
      </w:r>
      <w:r>
        <w:fldChar w:fldCharType="end"/>
      </w:r>
      <w:bookmarkEnd w:id="161"/>
      <w:r>
        <w:t>. Example of coding tree structure.</w:t>
      </w:r>
      <w:bookmarkEnd w:id="162"/>
    </w:p>
    <w:bookmarkEnd w:id="163"/>
    <w:bookmarkEnd w:id="164"/>
    <w:bookmarkEnd w:id="165"/>
    <w:p>
      <w:r>
        <w:rPr>
          <w:lang w:eastAsia="ko-KR"/>
        </w:rPr>
        <w:t xml:space="preserve">The quadtree partitioning thus allows a </w:t>
      </w:r>
      <w:r>
        <w:t xml:space="preserve">content-adaptive </w:t>
      </w:r>
      <w:r>
        <w:rPr>
          <w:lang w:eastAsia="ko-KR"/>
        </w:rPr>
        <w:t>coding tree</w:t>
      </w:r>
      <w:r>
        <w:t xml:space="preserve"> structure comprised of CU</w:t>
      </w:r>
      <w:r>
        <w:rPr>
          <w:lang w:eastAsia="ko-KR"/>
        </w:rPr>
        <w:t>s</w:t>
      </w:r>
      <w:r>
        <w:t xml:space="preserve">, each of which may be as large as the </w:t>
      </w:r>
      <w:r>
        <w:rPr>
          <w:lang w:eastAsia="ko-KR"/>
        </w:rPr>
        <w:t>CTU</w:t>
      </w:r>
      <w:r>
        <w:t xml:space="preserve"> or as small as 8×8.</w:t>
      </w:r>
      <w:bookmarkStart w:id="166" w:name="_Toc282858028"/>
      <w:bookmarkEnd w:id="166"/>
    </w:p>
    <w:p>
      <w:pPr>
        <w:rPr>
          <w:lang w:eastAsia="ko-KR"/>
        </w:rPr>
      </w:pPr>
      <w:r>
        <w:t xml:space="preserve">The CTU size and minimum CU size are configured using the syntax elements </w:t>
      </w:r>
      <w:r>
        <w:rPr>
          <w:rFonts w:ascii="TimesNewRoman,Bold" w:hAnsi="TimesNewRoman,Bold" w:cs="TimesNewRoman,Bold"/>
          <w:bCs/>
          <w:i/>
          <w:lang w:val="en-AU" w:eastAsia="ja-JP"/>
        </w:rPr>
        <w:t>log2_min_luma_coding_block_size_minus3</w:t>
      </w:r>
      <w:r>
        <w:rPr>
          <w:rFonts w:ascii="TimesNewRoman,Bold" w:hAnsi="TimesNewRoman,Bold" w:cs="TimesNewRoman,Bold"/>
          <w:bCs/>
          <w:lang w:val="en-AU" w:eastAsia="ja-JP"/>
        </w:rPr>
        <w:t xml:space="preserve"> and </w:t>
      </w:r>
      <w:r>
        <w:rPr>
          <w:rFonts w:ascii="TimesNewRoman,Bold" w:hAnsi="TimesNewRoman,Bold" w:cs="TimesNewRoman,Bold"/>
          <w:bCs/>
          <w:i/>
          <w:lang w:val="en-AU" w:eastAsia="ja-JP"/>
        </w:rPr>
        <w:t>log2_diff_max_min_luma_coding_block_size</w:t>
      </w:r>
      <w:r>
        <w:rPr>
          <w:rFonts w:ascii="TimesNewRoman,Bold" w:hAnsi="TimesNewRoman,Bold" w:cs="TimesNewRoman,Bold"/>
          <w:bCs/>
          <w:lang w:val="en-AU" w:eastAsia="ja-JP"/>
        </w:rPr>
        <w:t xml:space="preserve">. The HM encoder sets these syntax elements according to </w:t>
      </w:r>
      <w:r>
        <w:rPr>
          <w:rFonts w:ascii="Consolas" w:hAnsi="Consolas" w:cs="Consolas"/>
          <w:sz w:val="19"/>
          <w:szCs w:val="19"/>
          <w:lang w:val="en-AU" w:eastAsia="ja-JP"/>
        </w:rPr>
        <w:t>MaxCUWidth</w:t>
      </w:r>
      <w:r>
        <w:t xml:space="preserve">, </w:t>
      </w:r>
      <w:r>
        <w:rPr>
          <w:rFonts w:ascii="Consolas" w:hAnsi="Consolas" w:cs="Consolas"/>
          <w:sz w:val="19"/>
          <w:szCs w:val="19"/>
          <w:lang w:val="en-AU" w:eastAsia="ja-JP"/>
        </w:rPr>
        <w:t>MaxCUHeight</w:t>
      </w:r>
      <w:r>
        <w:t xml:space="preserve">, </w:t>
      </w:r>
      <w:r>
        <w:rPr>
          <w:rFonts w:ascii="Consolas" w:hAnsi="Consolas" w:cs="Consolas"/>
          <w:sz w:val="19"/>
          <w:szCs w:val="19"/>
          <w:lang w:val="en-AU" w:eastAsia="ja-JP"/>
        </w:rPr>
        <w:t xml:space="preserve">MaxCUSize </w:t>
      </w:r>
      <w:r>
        <w:t>and</w:t>
      </w:r>
      <w:r>
        <w:rPr>
          <w:rFonts w:ascii="Consolas" w:hAnsi="Consolas" w:cs="Consolas"/>
          <w:sz w:val="19"/>
          <w:szCs w:val="19"/>
          <w:lang w:val="en-AU" w:eastAsia="ja-JP"/>
        </w:rPr>
        <w:t xml:space="preserve"> MaxPartitionDepth</w:t>
      </w:r>
      <w:r>
        <w:t>. The maximum partition depth is defined as the maximum number of splits in the CU quadtree and one split resulting from dividing a CU into partitions for prediction (to be described below). Thus, a CTU size of 64×64 and a maximum partition depth of 4 implies a minimum CU size of 8×8 (3 quadtree splits) with one partitioning of the CU.</w:t>
      </w:r>
    </w:p>
    <w:p>
      <w:pPr>
        <w:pStyle w:val="4"/>
        <w:rPr>
          <w:lang w:val="en-GB"/>
        </w:rPr>
      </w:pPr>
      <w:bookmarkStart w:id="167" w:name="_Toc282854465"/>
      <w:bookmarkEnd w:id="167"/>
      <w:bookmarkStart w:id="168" w:name="_Toc282858029"/>
      <w:bookmarkEnd w:id="168"/>
      <w:bookmarkStart w:id="169" w:name="_Toc52445996"/>
      <w:bookmarkStart w:id="170" w:name="_Toc376882470"/>
      <w:bookmarkStart w:id="171" w:name="_Ref409984383"/>
      <w:bookmarkStart w:id="172" w:name="_Toc411002811"/>
      <w:r>
        <w:rPr>
          <w:lang w:val="en-GB"/>
        </w:rPr>
        <w:t xml:space="preserve">Prediction </w:t>
      </w:r>
      <w:r>
        <w:rPr>
          <w:lang w:val="en-GB" w:eastAsia="ko-KR"/>
        </w:rPr>
        <w:t>u</w:t>
      </w:r>
      <w:r>
        <w:rPr>
          <w:lang w:val="en-GB"/>
        </w:rPr>
        <w:t>nit (PU) structure</w:t>
      </w:r>
      <w:bookmarkEnd w:id="169"/>
      <w:bookmarkEnd w:id="170"/>
      <w:bookmarkEnd w:id="171"/>
      <w:bookmarkEnd w:id="172"/>
    </w:p>
    <w:p>
      <w:r>
        <w:t xml:space="preserve">Each leaf CU is associated with one or more </w:t>
      </w:r>
      <w:r>
        <w:rPr>
          <w:lang w:eastAsia="ko-KR"/>
        </w:rPr>
        <w:t>p</w:t>
      </w:r>
      <w:r>
        <w:t xml:space="preserve">rediction </w:t>
      </w:r>
      <w:r>
        <w:rPr>
          <w:lang w:eastAsia="ko-KR"/>
        </w:rPr>
        <w:t>u</w:t>
      </w:r>
      <w:r>
        <w:t xml:space="preserve">nits (PU) according to a partition mode and all PUs associated with a given CU have the same prediction mode. Each CU includes </w:t>
      </w:r>
      <w:r>
        <w:rPr>
          <w:lang w:eastAsia="ko-KR"/>
        </w:rPr>
        <w:t xml:space="preserve">one, two or four </w:t>
      </w:r>
      <w:r>
        <w:rPr>
          <w:rFonts w:eastAsia="MS Mincho"/>
          <w:lang w:eastAsia="ja-JP"/>
        </w:rPr>
        <w:t>PU</w:t>
      </w:r>
      <w:r>
        <w:rPr>
          <w:lang w:eastAsia="ko-KR"/>
        </w:rPr>
        <w:t xml:space="preserve">s, depending on the partition mode of the CU. </w:t>
      </w:r>
      <w:r>
        <w:fldChar w:fldCharType="begin"/>
      </w:r>
      <w:r>
        <w:rPr>
          <w:lang w:eastAsia="ko-KR"/>
        </w:rPr>
        <w:instrText xml:space="preserve"> REF _Ref437271006 \h </w:instrText>
      </w:r>
      <w:r>
        <w:fldChar w:fldCharType="separate"/>
      </w:r>
      <w:r>
        <w:t>Figure 4</w:t>
      </w:r>
      <w:r>
        <w:noBreakHyphen/>
      </w:r>
      <w:r>
        <w:t>5</w:t>
      </w:r>
      <w:r>
        <w:fldChar w:fldCharType="end"/>
      </w:r>
      <w:r>
        <w:rPr>
          <w:lang w:eastAsia="ko-KR"/>
        </w:rPr>
        <w:t xml:space="preserve"> shows the eight partition modes that may be used to define the PUs for a CU.</w:t>
      </w:r>
    </w:p>
    <w:p>
      <w:pPr>
        <w:keepNext/>
        <w:jc w:val="center"/>
      </w:pPr>
      <w:r>
        <w:rPr>
          <w:lang w:val="en-AU" w:eastAsia="en-AU"/>
        </w:rPr>
        <w:drawing>
          <wp:inline distT="0" distB="0" distL="0" distR="0">
            <wp:extent cx="3957320" cy="2516505"/>
            <wp:effectExtent l="0" t="0" r="508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57320" cy="2516505"/>
                    </a:xfrm>
                    <a:prstGeom prst="rect">
                      <a:avLst/>
                    </a:prstGeom>
                    <a:noFill/>
                    <a:ln>
                      <a:noFill/>
                    </a:ln>
                  </pic:spPr>
                </pic:pic>
              </a:graphicData>
            </a:graphic>
          </wp:inline>
        </w:drawing>
      </w:r>
    </w:p>
    <w:p>
      <w:pPr>
        <w:pStyle w:val="19"/>
      </w:pPr>
      <w:bookmarkStart w:id="173" w:name="_Ref437271006"/>
      <w:bookmarkStart w:id="174" w:name="_Toc52445926"/>
      <w:bookmarkStart w:id="175" w:name="_Toc411015396"/>
      <w:bookmarkStart w:id="176" w:name="_Ref329373658"/>
      <w:bookmarkStart w:id="177" w:name="_Toc376882546"/>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5</w:t>
      </w:r>
      <w:r>
        <w:fldChar w:fldCharType="end"/>
      </w:r>
      <w:bookmarkEnd w:id="173"/>
      <w:r>
        <w:t>. 8 partition modes for inter PU.</w:t>
      </w:r>
      <w:bookmarkEnd w:id="174"/>
    </w:p>
    <w:bookmarkEnd w:id="175"/>
    <w:bookmarkEnd w:id="176"/>
    <w:bookmarkEnd w:id="177"/>
    <w:p>
      <w:r>
        <w:t>For a CU configured to use intra prediction, only square PUs are available and thus only partition modes PART_NxN and PART_2Nx2N are available; the latter is only available when the CU size is equal to the configured minimum CU size.</w:t>
      </w:r>
    </w:p>
    <w:p>
      <w:pPr>
        <w:rPr>
          <w:lang w:eastAsia="ko-KR"/>
        </w:rPr>
      </w:pPr>
      <w:r>
        <w:t xml:space="preserve">For a CU configured to use inter-prediction, the following partition modes are always available: PART_2Nx2N, PART_2NxN, and PART_Nx2N. When the CU is larger than the minimum CU size (MinCbLog2SizeY) then non-square PU partitionings PART_2NxnU, PART_2NxnD, PART_nLx2N, and PART_nRxN are also available. The availability of non-square PU sizes permits improved matching of boundaries of real objects in the picture. The PART_NxN partition mode is only available when the CU size is equal to MinCbLog2SizeY and the CU size is larger than 8×8, preventing the occurance of 4×4 PUs, contributing to reducing worst-case memory bandwidth of motion compensation. Also, </w:t>
      </w:r>
      <w:r>
        <w:rPr>
          <w:lang w:eastAsia="ko-KR"/>
        </w:rPr>
        <w:t>for reduction of worst-case memory bandwidth of motion compensation, 4</w:t>
      </w:r>
      <w:r>
        <w:t>×</w:t>
      </w:r>
      <w:r>
        <w:rPr>
          <w:lang w:eastAsia="ko-KR"/>
        </w:rPr>
        <w:t>8 and 8</w:t>
      </w:r>
      <w:r>
        <w:t>×</w:t>
      </w:r>
      <w:r>
        <w:rPr>
          <w:lang w:eastAsia="ko-KR"/>
        </w:rPr>
        <w:t>4 PU sizes may only use one reference picture. Other PU sizes can reference one or two reference pictures.</w:t>
      </w:r>
    </w:p>
    <w:p>
      <w:r>
        <w:rPr>
          <w:lang w:eastAsia="ko-KR"/>
        </w:rPr>
        <w:t>For inter prediction, a PU spans all colour channels and is generally associated with one prediction block (PB) for each colour channel, with motion parameters common to all colour channels. For intra prediction, separate intra prediction modes are coded for the luma PB vs the chroma PBs. An 8×8 CU is divided into 4×4 PUs in each colour channel when PART_NxN is used.  As a consequence, when a 4:2:0 or a 4:2:2 chroma format is used, the boundaries of luma PUs within the 8×8 CU are not all aligned to chroma PU boundaries. For the 4:2:0 chroma format, an 8×8 CU that is split according to the PART_NxN partition mode will have four luma 4×4 PBs, but only one 4×4 PB per chroma channel for intra coded blocks. Similarly, for the 4:2:2 chroma format, there will be two 4×4 PBs per chroma channel for intra coded blocks. Fortunately for this exception, it will be seen that the transform block (TB) term is used instead.</w:t>
      </w:r>
    </w:p>
    <w:p>
      <w:pPr>
        <w:pStyle w:val="4"/>
        <w:spacing w:before="240" w:after="120"/>
        <w:ind w:left="1225" w:hanging="1225"/>
        <w:rPr>
          <w:lang w:val="en-GB"/>
        </w:rPr>
      </w:pPr>
      <w:bookmarkStart w:id="178" w:name="_Toc282858032"/>
      <w:bookmarkEnd w:id="178"/>
      <w:bookmarkStart w:id="179" w:name="_Toc282858031"/>
      <w:bookmarkEnd w:id="179"/>
      <w:bookmarkStart w:id="180" w:name="_Toc282854467"/>
      <w:bookmarkEnd w:id="180"/>
      <w:bookmarkStart w:id="181" w:name="_Ref397005764"/>
      <w:bookmarkStart w:id="182" w:name="_Toc376882471"/>
      <w:bookmarkStart w:id="183" w:name="_Ref397008397"/>
      <w:bookmarkStart w:id="184" w:name="_Toc411002812"/>
      <w:bookmarkStart w:id="185" w:name="_Ref438635024"/>
      <w:bookmarkStart w:id="186" w:name="_Toc52445997"/>
      <w:bookmarkStart w:id="187" w:name="_Ref438635025"/>
      <w:r>
        <w:rPr>
          <w:lang w:val="en-GB"/>
        </w:rPr>
        <w:t xml:space="preserve">Transform </w:t>
      </w:r>
      <w:r>
        <w:rPr>
          <w:lang w:val="en-GB" w:eastAsia="ko-KR"/>
        </w:rPr>
        <w:t>u</w:t>
      </w:r>
      <w:r>
        <w:rPr>
          <w:lang w:val="en-GB"/>
        </w:rPr>
        <w:t xml:space="preserve">nit (TU) </w:t>
      </w:r>
      <w:r>
        <w:rPr>
          <w:lang w:val="en-GB" w:eastAsia="ko-KR"/>
        </w:rPr>
        <w:t xml:space="preserve">and transform tree </w:t>
      </w:r>
      <w:r>
        <w:rPr>
          <w:lang w:val="en-GB"/>
        </w:rPr>
        <w:t>structure</w:t>
      </w:r>
      <w:bookmarkEnd w:id="181"/>
      <w:bookmarkEnd w:id="182"/>
      <w:bookmarkEnd w:id="183"/>
      <w:bookmarkEnd w:id="184"/>
      <w:bookmarkEnd w:id="185"/>
      <w:bookmarkEnd w:id="186"/>
      <w:bookmarkEnd w:id="187"/>
    </w:p>
    <w:p>
      <w:pPr>
        <w:tabs>
          <w:tab w:val="left" w:pos="3261"/>
        </w:tabs>
        <w:rPr>
          <w:lang w:eastAsia="ko-KR"/>
        </w:rPr>
      </w:pPr>
      <w:r>
        <w:t xml:space="preserve">The </w:t>
      </w:r>
      <w:r>
        <w:rPr>
          <w:lang w:eastAsia="ko-KR"/>
        </w:rPr>
        <w:t>t</w:t>
      </w:r>
      <w:r>
        <w:t xml:space="preserve">ransform </w:t>
      </w:r>
      <w:r>
        <w:rPr>
          <w:lang w:eastAsia="ko-KR"/>
        </w:rPr>
        <w:t>u</w:t>
      </w:r>
      <w:r>
        <w:t xml:space="preserve">nit (TU) </w:t>
      </w:r>
      <w:r>
        <w:rPr>
          <w:lang w:eastAsia="ko-KR"/>
        </w:rPr>
        <w:t>is a square region of size 8</w:t>
      </w:r>
      <w:r>
        <w:t>×</w:t>
      </w:r>
      <w:r>
        <w:rPr>
          <w:lang w:eastAsia="ko-KR"/>
        </w:rPr>
        <w:t>8, 16</w:t>
      </w:r>
      <w:r>
        <w:t>×</w:t>
      </w:r>
      <w:r>
        <w:rPr>
          <w:lang w:eastAsia="ko-KR"/>
        </w:rPr>
        <w:t>16 or 32</w:t>
      </w:r>
      <w:r>
        <w:t>×</w:t>
      </w:r>
      <w:r>
        <w:rPr>
          <w:lang w:eastAsia="ko-KR"/>
        </w:rPr>
        <w:t>32 luma samples/pixels defined by a quadtree partitioning of a CU. The quadtree partitioning of the CU into one or more TUs is known as a ‘residual quadtree’ (RQT). In general, each TU is associated with one transform block (TB) per colour channel. However, for the 4:2:2 chroma format (permitted in some RExt profiles) there must always be two TBs per chroma channel in order to ensure that the TBs are square arrays of samples (to match the defined transforms). In addition, in all chroma formats, the 8x8 TU may be split into four 4</w:t>
      </w:r>
      <w:r>
        <w:t>×</w:t>
      </w:r>
      <w:r>
        <w:rPr>
          <w:lang w:eastAsia="ko-KR"/>
        </w:rPr>
        <w:t>4 luma TBs, but for the 4:2:0 format, the 8</w:t>
      </w:r>
      <w:r>
        <w:t>×</w:t>
      </w:r>
      <w:r>
        <w:rPr>
          <w:lang w:eastAsia="ko-KR"/>
        </w:rPr>
        <w:t>8 TU will continue to have just one 4x4 TB (occupying 8</w:t>
      </w:r>
      <w:r>
        <w:t>×</w:t>
      </w:r>
      <w:r>
        <w:rPr>
          <w:lang w:eastAsia="ko-KR"/>
        </w:rPr>
        <w:t>8 pixels) per chroma channel; similarly two 4×4 TBs (each occupying 8</w:t>
      </w:r>
      <w:r>
        <w:t>×</w:t>
      </w:r>
      <w:r>
        <w:rPr>
          <w:lang w:eastAsia="ko-KR"/>
        </w:rPr>
        <w:t>4 pixels) TBs per chroma channel for 4:2:2. For 4:4:4, there are four 4×4 TBs (each occupying 4</w:t>
      </w:r>
      <w:r>
        <w:t>×</w:t>
      </w:r>
      <w:r>
        <w:rPr>
          <w:lang w:eastAsia="ko-KR"/>
        </w:rPr>
        <w:t xml:space="preserve">4 pixels) for each chroma channel. </w:t>
      </w:r>
      <w:r>
        <w:fldChar w:fldCharType="begin"/>
      </w:r>
      <w:r>
        <w:rPr>
          <w:lang w:eastAsia="ko-KR"/>
        </w:rPr>
        <w:instrText xml:space="preserve"> REF _Ref437270971 \h </w:instrText>
      </w:r>
      <w:r>
        <w:fldChar w:fldCharType="separate"/>
      </w:r>
      <w:r>
        <w:t>Figure 4</w:t>
      </w:r>
      <w:r>
        <w:noBreakHyphen/>
      </w:r>
      <w:r>
        <w:t>6</w:t>
      </w:r>
      <w:r>
        <w:fldChar w:fldCharType="end"/>
      </w:r>
      <w:r>
        <w:rPr>
          <w:lang w:eastAsia="ko-KR"/>
        </w:rPr>
        <w:t xml:space="preserve"> shows an example RQT.</w:t>
      </w:r>
    </w:p>
    <w:p>
      <w:pPr>
        <w:keepNext/>
        <w:jc w:val="center"/>
        <w:rPr>
          <w:lang w:eastAsia="en-GB"/>
        </w:rPr>
      </w:pPr>
      <w:r>
        <w:rPr>
          <w:lang w:val="en-AU" w:eastAsia="en-AU"/>
        </w:rPr>
        <w:drawing>
          <wp:inline distT="0" distB="0" distL="0" distR="0">
            <wp:extent cx="1141095" cy="1141095"/>
            <wp:effectExtent l="0" t="0" r="1905" b="1905"/>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141095" cy="1141095"/>
                    </a:xfrm>
                    <a:prstGeom prst="rect">
                      <a:avLst/>
                    </a:prstGeom>
                    <a:noFill/>
                    <a:ln>
                      <a:noFill/>
                    </a:ln>
                  </pic:spPr>
                </pic:pic>
              </a:graphicData>
            </a:graphic>
          </wp:inline>
        </w:drawing>
      </w:r>
    </w:p>
    <w:p>
      <w:pPr>
        <w:pStyle w:val="19"/>
      </w:pPr>
      <w:bookmarkStart w:id="188" w:name="_Ref437270971"/>
      <w:bookmarkStart w:id="189" w:name="_Toc52445927"/>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6</w:t>
      </w:r>
      <w:r>
        <w:fldChar w:fldCharType="end"/>
      </w:r>
      <w:bookmarkEnd w:id="188"/>
      <w:r>
        <w:t>. Example of transform tree structure within CU.</w:t>
      </w:r>
      <w:bookmarkEnd w:id="189"/>
    </w:p>
    <w:p>
      <w:pPr>
        <w:spacing w:before="240" w:after="120"/>
        <w:rPr>
          <w:lang w:eastAsia="ko-KR"/>
        </w:rPr>
      </w:pPr>
      <w:r>
        <w:rPr>
          <w:lang w:eastAsia="ko-KR"/>
        </w:rPr>
        <w:t xml:space="preserve">The range of supported transform sizes is signalled in the bitstream using </w:t>
      </w:r>
      <w:r>
        <w:rPr>
          <w:i/>
          <w:lang w:eastAsia="ko-KR"/>
        </w:rPr>
        <w:t>log2_min_luma_transform_block_size_minus2</w:t>
      </w:r>
      <w:r>
        <w:rPr>
          <w:lang w:eastAsia="ko-KR"/>
        </w:rPr>
        <w:t xml:space="preserve"> and </w:t>
      </w:r>
      <w:r>
        <w:rPr>
          <w:i/>
          <w:lang w:eastAsia="ko-KR"/>
        </w:rPr>
        <w:t>log2_diff_max_min_luma_transform_block_size</w:t>
      </w:r>
      <w:r>
        <w:rPr>
          <w:lang w:eastAsia="ko-KR"/>
        </w:rPr>
        <w:t xml:space="preserve">. These values are specified using </w:t>
      </w:r>
      <w:r>
        <w:rPr>
          <w:rFonts w:ascii="Consolas" w:hAnsi="Consolas" w:cs="Consolas"/>
          <w:sz w:val="19"/>
          <w:szCs w:val="19"/>
          <w:lang w:val="en-AU" w:eastAsia="ja-JP"/>
        </w:rPr>
        <w:t>QuadtreeTULog2MaxSize</w:t>
      </w:r>
      <w:r>
        <w:rPr>
          <w:lang w:eastAsia="ko-KR"/>
        </w:rPr>
        <w:t xml:space="preserve"> and </w:t>
      </w:r>
      <w:r>
        <w:rPr>
          <w:rFonts w:ascii="Consolas" w:hAnsi="Consolas" w:cs="Consolas"/>
          <w:sz w:val="19"/>
          <w:szCs w:val="19"/>
          <w:lang w:val="en-AU" w:eastAsia="ja-JP"/>
        </w:rPr>
        <w:t>QuadtreeTULog2MinSize</w:t>
      </w:r>
      <w:r>
        <w:rPr>
          <w:lang w:eastAsia="ko-KR"/>
        </w:rPr>
        <w:t>.</w:t>
      </w:r>
    </w:p>
    <w:p>
      <w:pPr>
        <w:rPr>
          <w:lang w:eastAsia="ko-KR"/>
        </w:rPr>
      </w:pPr>
      <w:r>
        <w:rPr>
          <w:lang w:eastAsia="ko-KR"/>
        </w:rPr>
        <w:t xml:space="preserve">The maximum depth of the RQT is signalled in the bitstream independently for inter-predicted CUs and intra-predicted CUs using </w:t>
      </w:r>
      <w:r>
        <w:rPr>
          <w:i/>
          <w:lang w:eastAsia="ko-KR"/>
        </w:rPr>
        <w:t>max_transform_hierarchy_depth_inter</w:t>
      </w:r>
      <w:r>
        <w:rPr>
          <w:lang w:eastAsia="ko-KR"/>
        </w:rPr>
        <w:t xml:space="preserve"> and </w:t>
      </w:r>
      <w:r>
        <w:rPr>
          <w:i/>
          <w:lang w:eastAsia="ko-KR"/>
        </w:rPr>
        <w:t>max_transform_hierarchy_depth_intra</w:t>
      </w:r>
      <w:r>
        <w:rPr>
          <w:lang w:eastAsia="ko-KR"/>
        </w:rPr>
        <w:t xml:space="preserve">, respectively in the SPS. These values are controlled using </w:t>
      </w:r>
      <w:r>
        <w:rPr>
          <w:rFonts w:ascii="Consolas" w:hAnsi="Consolas" w:cs="Consolas"/>
          <w:sz w:val="19"/>
          <w:szCs w:val="19"/>
          <w:lang w:val="en-AU" w:eastAsia="ja-JP"/>
        </w:rPr>
        <w:t>QuadtreeTUMaxDepthInter</w:t>
      </w:r>
      <w:r>
        <w:rPr>
          <w:lang w:eastAsia="ko-KR"/>
        </w:rPr>
        <w:t xml:space="preserve"> and </w:t>
      </w:r>
      <w:r>
        <w:rPr>
          <w:rFonts w:ascii="Consolas" w:hAnsi="Consolas" w:cs="Consolas"/>
          <w:sz w:val="19"/>
          <w:szCs w:val="19"/>
          <w:lang w:val="en-AU" w:eastAsia="ja-JP"/>
        </w:rPr>
        <w:t>QuadtreeTUMaxDepthIntra</w:t>
      </w:r>
      <w:r>
        <w:rPr>
          <w:lang w:eastAsia="ko-KR"/>
        </w:rPr>
        <w:t>, respectively, in the HM encoder.</w:t>
      </w:r>
    </w:p>
    <w:p>
      <w:pPr>
        <w:spacing w:before="240" w:after="120"/>
      </w:pPr>
      <w:r>
        <w:rPr>
          <w:lang w:eastAsia="ko-KR"/>
        </w:rPr>
        <w:t xml:space="preserve">For a CU configured to use inter-prediction, PU </w:t>
      </w:r>
      <w:r>
        <w:t>boundaries may occur within a given TU</w:t>
      </w:r>
      <w:r>
        <w:rPr>
          <w:lang w:eastAsia="ko-KR"/>
        </w:rPr>
        <w:t>. For a CU configured to use intra prediction, PU</w:t>
      </w:r>
      <w:r>
        <w:t xml:space="preserve"> boundaries cannot occur within a given TU, except for when an 8×8 TU is split into four 4×4 luma TBs (which effectively makes a virtual TU of 4×4 luma samples, with 4×4 luma samples also being the smallest PU size)</w:t>
      </w:r>
      <w:r>
        <w:rPr>
          <w:lang w:eastAsia="ko-KR"/>
        </w:rPr>
        <w:t>.</w:t>
      </w:r>
      <w:bookmarkEnd w:id="117"/>
    </w:p>
    <w:p>
      <w:pPr>
        <w:pStyle w:val="3"/>
        <w:rPr>
          <w:lang w:val="en-GB"/>
        </w:rPr>
      </w:pPr>
      <w:bookmarkStart w:id="190" w:name="_Toc380748211"/>
      <w:bookmarkEnd w:id="190"/>
      <w:bookmarkStart w:id="191" w:name="_Toc380072443"/>
      <w:bookmarkEnd w:id="191"/>
      <w:bookmarkStart w:id="192" w:name="_Toc380137542"/>
      <w:bookmarkEnd w:id="192"/>
      <w:bookmarkStart w:id="193" w:name="_Toc380742367"/>
      <w:bookmarkEnd w:id="193"/>
      <w:bookmarkStart w:id="194" w:name="_Toc52445998"/>
      <w:bookmarkStart w:id="195" w:name="_Toc411002813"/>
      <w:bookmarkStart w:id="196" w:name="_Ref437270061"/>
      <w:r>
        <w:rPr>
          <w:lang w:val="en-GB"/>
        </w:rPr>
        <w:t>Intra prediction</w:t>
      </w:r>
      <w:bookmarkEnd w:id="118"/>
      <w:bookmarkEnd w:id="194"/>
      <w:bookmarkEnd w:id="195"/>
      <w:bookmarkEnd w:id="196"/>
    </w:p>
    <w:p>
      <w:pPr>
        <w:pStyle w:val="4"/>
        <w:rPr>
          <w:lang w:val="en-GB"/>
        </w:rPr>
      </w:pPr>
      <w:bookmarkStart w:id="197" w:name="_Toc376882473"/>
      <w:bookmarkStart w:id="198" w:name="_Ref463251631"/>
      <w:bookmarkStart w:id="199" w:name="_Toc411002814"/>
      <w:bookmarkStart w:id="200" w:name="_Toc52445999"/>
      <w:r>
        <w:rPr>
          <w:rFonts w:eastAsia="MS Mincho"/>
          <w:lang w:val="en-GB" w:eastAsia="ja-JP"/>
        </w:rPr>
        <w:t xml:space="preserve">Prediction </w:t>
      </w:r>
      <w:r>
        <w:rPr>
          <w:lang w:val="en-GB" w:eastAsia="ko-KR"/>
        </w:rPr>
        <w:t>m</w:t>
      </w:r>
      <w:r>
        <w:rPr>
          <w:rFonts w:eastAsia="MS Mincho"/>
          <w:lang w:val="en-GB" w:eastAsia="ja-JP"/>
        </w:rPr>
        <w:t>odes</w:t>
      </w:r>
      <w:bookmarkEnd w:id="197"/>
      <w:bookmarkEnd w:id="198"/>
      <w:bookmarkEnd w:id="199"/>
      <w:bookmarkEnd w:id="200"/>
    </w:p>
    <w:p>
      <w:r>
        <w:t>Intra prediction involves producing samples for a given TB using samples previously reconstructed in the considered colour channel. Regardless of the RQT, the intra prediction mode is separately once for each luma partition of a CU (i.e. once for PART_2Nx2N and four times for PART_NxN) and once for common application to the chroma channels in 4:2:2 and 4:2:0 or four times for application to each pair of chroma blocks when 4:4:4 is used.  A chroma channel intra prediction mode is optionally dependant on the intra prediction mode of the collocated luma block via the ‘DM_CHROMA’ mode. Although the intra prediction mode is signalled at the PB level, the intra prediction and reconstruction process is applied at the TB level, in accordance with the residual quadtree hierarchy for the CU. Accordingly, the residual of one TB contributes to the reference samples of later TBs within the CU, improving the accuracy of the later PBs within the CU.</w:t>
      </w:r>
    </w:p>
    <w:p>
      <w:r>
        <w:t xml:space="preserve">HEVC includes 35 intra prediction modes – a DC mode, a planar mode and 33 directional, or ‘angular’ intra prediction modes. The 33 angular intra prediction modes are illustrated in </w:t>
      </w:r>
      <w:r>
        <w:fldChar w:fldCharType="begin"/>
      </w:r>
      <w:r>
        <w:instrText xml:space="preserve"> REF _Ref437271050 \h </w:instrText>
      </w:r>
      <w:r>
        <w:fldChar w:fldCharType="separate"/>
      </w:r>
      <w:r>
        <w:t>Figure 4</w:t>
      </w:r>
      <w:r>
        <w:noBreakHyphen/>
      </w:r>
      <w:r>
        <w:t>7</w:t>
      </w:r>
      <w:r>
        <w:fldChar w:fldCharType="end"/>
      </w:r>
      <w:r>
        <w:t xml:space="preserve"> below.</w:t>
      </w:r>
    </w:p>
    <w:p>
      <w:pPr>
        <w:keepNext/>
        <w:jc w:val="center"/>
        <w:rPr>
          <w:lang w:eastAsia="en-GB"/>
        </w:rPr>
      </w:pPr>
      <w:r>
        <w:rPr>
          <w:lang w:val="en-AU" w:eastAsia="en-AU"/>
        </w:rPr>
        <w:drawing>
          <wp:inline distT="0" distB="0" distL="0" distR="0">
            <wp:extent cx="3277235" cy="3240405"/>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77235" cy="3240405"/>
                    </a:xfrm>
                    <a:prstGeom prst="rect">
                      <a:avLst/>
                    </a:prstGeom>
                    <a:noFill/>
                    <a:ln>
                      <a:noFill/>
                    </a:ln>
                  </pic:spPr>
                </pic:pic>
              </a:graphicData>
            </a:graphic>
          </wp:inline>
        </w:drawing>
      </w:r>
    </w:p>
    <w:p>
      <w:pPr>
        <w:pStyle w:val="19"/>
        <w:rPr>
          <w:lang w:eastAsia="en-GB"/>
        </w:rPr>
      </w:pPr>
      <w:bookmarkStart w:id="201" w:name="_Ref437271050"/>
      <w:bookmarkStart w:id="202" w:name="_Toc52445928"/>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7</w:t>
      </w:r>
      <w:r>
        <w:fldChar w:fldCharType="end"/>
      </w:r>
      <w:bookmarkEnd w:id="201"/>
      <w:r>
        <w:t>. The 33 intra prediction directions.</w:t>
      </w:r>
      <w:bookmarkEnd w:id="202"/>
    </w:p>
    <w:p>
      <w:pPr>
        <w:rPr>
          <w:lang w:eastAsia="ko-KR"/>
        </w:rPr>
      </w:pPr>
      <w:r>
        <w:rPr>
          <w:rFonts w:eastAsia="MS Mincho"/>
          <w:lang w:eastAsia="ja-JP"/>
        </w:rPr>
        <w:t>T</w:t>
      </w:r>
      <w:r>
        <w:rPr>
          <w:lang w:eastAsia="ko-KR"/>
        </w:rPr>
        <w:t xml:space="preserve">he mapping between the direction of each of the angular intra prediction modes and the intra prediction mode number </w:t>
      </w:r>
      <w:r>
        <w:rPr>
          <w:rFonts w:eastAsia="MS Mincho"/>
          <w:lang w:eastAsia="ja-JP"/>
        </w:rPr>
        <w:t xml:space="preserve">is </w:t>
      </w:r>
      <w:r>
        <w:rPr>
          <w:lang w:eastAsia="ko-KR"/>
        </w:rPr>
        <w:t xml:space="preserve">specified in </w:t>
      </w:r>
      <w:r>
        <w:rPr>
          <w:lang w:eastAsia="ko-KR"/>
        </w:rPr>
        <w:fldChar w:fldCharType="begin"/>
      </w:r>
      <w:r>
        <w:rPr>
          <w:lang w:eastAsia="ko-KR"/>
        </w:rPr>
        <w:instrText xml:space="preserve"> REF _Ref437271079 \h </w:instrText>
      </w:r>
      <w:r>
        <w:rPr>
          <w:lang w:eastAsia="ko-KR"/>
        </w:rPr>
        <w:fldChar w:fldCharType="separate"/>
      </w:r>
      <w:r>
        <w:t>Figure 4</w:t>
      </w:r>
      <w:r>
        <w:noBreakHyphen/>
      </w:r>
      <w:r>
        <w:t>8</w:t>
      </w:r>
      <w:r>
        <w:rPr>
          <w:lang w:eastAsia="ko-KR"/>
        </w:rPr>
        <w:fldChar w:fldCharType="end"/>
      </w:r>
      <w:r>
        <w:rPr>
          <w:lang w:eastAsia="ko-KR"/>
        </w:rPr>
        <w:t>, below.</w:t>
      </w:r>
    </w:p>
    <w:p>
      <w:pPr>
        <w:keepNext/>
        <w:jc w:val="center"/>
      </w:pPr>
      <w:r>
        <w:rPr>
          <w:lang w:val="en-AU" w:eastAsia="en-AU"/>
        </w:rPr>
        <w:drawing>
          <wp:inline distT="0" distB="0" distL="0" distR="0">
            <wp:extent cx="3891915" cy="3533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91915" cy="3533140"/>
                    </a:xfrm>
                    <a:prstGeom prst="rect">
                      <a:avLst/>
                    </a:prstGeom>
                    <a:noFill/>
                    <a:ln>
                      <a:noFill/>
                    </a:ln>
                  </pic:spPr>
                </pic:pic>
              </a:graphicData>
            </a:graphic>
          </wp:inline>
        </w:drawing>
      </w:r>
    </w:p>
    <w:p>
      <w:pPr>
        <w:pStyle w:val="19"/>
      </w:pPr>
      <w:bookmarkStart w:id="203" w:name="_Ref437271079"/>
      <w:bookmarkStart w:id="204" w:name="_Toc52445929"/>
      <w:bookmarkStart w:id="205" w:name="_Toc411015399"/>
      <w:bookmarkStart w:id="206" w:name="_Toc376882549"/>
      <w:bookmarkStart w:id="207" w:name="_Ref282853020"/>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8</w:t>
      </w:r>
      <w:r>
        <w:fldChar w:fldCharType="end"/>
      </w:r>
      <w:bookmarkEnd w:id="203"/>
      <w:r>
        <w:t>. Mapping between intra prediction direction and intra prediction mode.</w:t>
      </w:r>
      <w:bookmarkEnd w:id="204"/>
    </w:p>
    <w:bookmarkEnd w:id="205"/>
    <w:bookmarkEnd w:id="206"/>
    <w:bookmarkEnd w:id="207"/>
    <w:p>
      <w:pPr>
        <w:rPr>
          <w:rFonts w:eastAsia="MS Mincho"/>
          <w:lang w:eastAsia="ja-JP"/>
        </w:rPr>
      </w:pPr>
      <w:r>
        <w:rPr>
          <w:rFonts w:eastAsia="MS Mincho"/>
          <w:lang w:eastAsia="ja-JP"/>
        </w:rPr>
        <w:t xml:space="preserve">For PBs associated with chroma colour channels, the intra prediction mode is specified as either planar, DC, horizontal, vertical, ‘DM_CHROMA’ mode or sometimes diagonal mode ‘34’. </w:t>
      </w:r>
      <w:r>
        <w:fldChar w:fldCharType="begin"/>
      </w:r>
      <w:r>
        <w:rPr>
          <w:rFonts w:eastAsia="MS Mincho"/>
          <w:lang w:eastAsia="ja-JP"/>
        </w:rPr>
        <w:instrText xml:space="preserve"> REF _Ref437271185 \h </w:instrText>
      </w:r>
      <w:r>
        <w:fldChar w:fldCharType="separate"/>
      </w:r>
      <w:r>
        <w:t>Table 4</w:t>
      </w:r>
      <w:r>
        <w:noBreakHyphen/>
      </w:r>
      <w:r>
        <w:t>1</w:t>
      </w:r>
      <w:r>
        <w:fldChar w:fldCharType="end"/>
      </w:r>
      <w:r>
        <w:rPr>
          <w:rFonts w:eastAsia="MS Mincho"/>
          <w:lang w:eastAsia="ja-JP"/>
        </w:rPr>
        <w:t xml:space="preserve"> shows the rule specifying the chroma colour channel PB intra prediction mode given the luma colour channel PB intra prediction mode and the ‘</w:t>
      </w:r>
      <w:r>
        <w:rPr>
          <w:rFonts w:eastAsia="MS Mincho"/>
          <w:i/>
          <w:lang w:eastAsia="ja-JP"/>
        </w:rPr>
        <w:t>intra_chroma_pred_mode</w:t>
      </w:r>
      <w:r>
        <w:rPr>
          <w:rFonts w:eastAsia="MS Mincho"/>
          <w:lang w:eastAsia="ja-JP"/>
        </w:rPr>
        <w:t>’ syntax element.</w:t>
      </w:r>
    </w:p>
    <w:p>
      <w:pPr>
        <w:rPr>
          <w:rFonts w:eastAsia="MS Mincho"/>
          <w:lang w:eastAsia="ja-JP"/>
        </w:rPr>
      </w:pPr>
      <w:r>
        <w:rPr>
          <w:rFonts w:eastAsia="MS Mincho"/>
          <w:lang w:eastAsia="ja-JP"/>
        </w:rPr>
        <w:t>Note for chroma formats 4:2:2 and 4:2:0, the chroma PB may overlap two or four (respectively) luma PBs; in this case the luma direction for DM_CHROMA is taken from the top left of these luma PBs.</w:t>
      </w:r>
    </w:p>
    <w:p>
      <w:pPr>
        <w:rPr>
          <w:rFonts w:eastAsia="MS Mincho"/>
          <w:lang w:eastAsia="ja-JP"/>
        </w:rPr>
      </w:pPr>
      <w:r>
        <w:rPr>
          <w:rFonts w:eastAsia="MS Mincho"/>
          <w:lang w:eastAsia="ja-JP"/>
        </w:rPr>
        <w:t>The DM_CHROMA mode indicates that the intra prediction mode of the luma colour channel PB is applied to the chroma colour channel PBs. Since this is relatively common, the binarization of intra_chroma_pred_mode allocates a short bin string to DM_CHROMA.</w:t>
      </w:r>
    </w:p>
    <w:p>
      <w:pPr>
        <w:pStyle w:val="19"/>
        <w:rPr>
          <w:lang w:val="en-GB"/>
        </w:rPr>
      </w:pPr>
      <w:bookmarkStart w:id="208" w:name="_Ref437271185"/>
      <w:bookmarkStart w:id="209" w:name="_Toc52445131"/>
      <w:bookmarkStart w:id="210" w:name="_Toc376882573"/>
      <w:bookmarkStart w:id="211" w:name="_Ref296587866"/>
      <w:bookmarkStart w:id="212" w:name="_Toc411015434"/>
      <w:bookmarkStart w:id="213" w:name="_Toc329080257"/>
      <w:r>
        <w:t xml:space="preserve">Table </w:t>
      </w:r>
      <w:r>
        <w:fldChar w:fldCharType="begin"/>
      </w:r>
      <w:r>
        <w:instrText xml:space="preserve"> STYLEREF 1 \s </w:instrText>
      </w:r>
      <w:r>
        <w:fldChar w:fldCharType="separate"/>
      </w:r>
      <w:r>
        <w:t>4</w:t>
      </w:r>
      <w:r>
        <w:fldChar w:fldCharType="end"/>
      </w:r>
      <w:r>
        <w:noBreakHyphen/>
      </w:r>
      <w:r>
        <w:fldChar w:fldCharType="begin"/>
      </w:r>
      <w:r>
        <w:instrText xml:space="preserve"> SEQ Table \* ARABIC \s 1 </w:instrText>
      </w:r>
      <w:r>
        <w:fldChar w:fldCharType="separate"/>
      </w:r>
      <w:r>
        <w:t>1</w:t>
      </w:r>
      <w:r>
        <w:fldChar w:fldCharType="end"/>
      </w:r>
      <w:bookmarkEnd w:id="208"/>
      <w:r>
        <w:t>. Mapping between intra prediction direction and intra prediction mode for chroma.</w:t>
      </w:r>
      <w:bookmarkEnd w:id="209"/>
    </w:p>
    <w:bookmarkEnd w:id="210"/>
    <w:bookmarkEnd w:id="211"/>
    <w:bookmarkEnd w:id="212"/>
    <w:bookmarkEnd w:id="213"/>
    <w:p>
      <w:pPr>
        <w:pStyle w:val="19"/>
        <w:jc w:val="both"/>
        <w:rPr>
          <w:rFonts w:eastAsia="MS Mincho"/>
          <w:lang w:val="en-GB" w:eastAsia="ja-JP"/>
        </w:rPr>
      </w:pPr>
    </w:p>
    <w:tbl>
      <w:tblPr>
        <w:tblStyle w:val="72"/>
        <w:tblW w:w="637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561"/>
        <w:gridCol w:w="561"/>
        <w:gridCol w:w="604"/>
        <w:gridCol w:w="517"/>
        <w:gridCol w:w="1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61" w:type="dxa"/>
            <w:vMerge w:val="restart"/>
            <w:vAlign w:val="center"/>
          </w:tcPr>
          <w:p>
            <w:pPr>
              <w:pStyle w:val="12"/>
              <w:keepNext/>
              <w:keepLines/>
              <w:spacing w:before="60" w:beforeLines="25" w:after="60" w:afterLines="25"/>
              <w:jc w:val="center"/>
              <w:rPr>
                <w:b/>
                <w:bCs/>
                <w:lang w:eastAsia="ko-KR"/>
              </w:rPr>
            </w:pPr>
            <w:r>
              <w:rPr>
                <w:b/>
                <w:bCs/>
                <w:lang w:eastAsia="ko-KR"/>
              </w:rPr>
              <w:t>intra_chroma_pred_mode</w:t>
            </w:r>
          </w:p>
        </w:tc>
        <w:tc>
          <w:tcPr>
            <w:tcW w:w="3917" w:type="dxa"/>
            <w:gridSpan w:val="5"/>
          </w:tcPr>
          <w:p>
            <w:pPr>
              <w:pStyle w:val="12"/>
              <w:keepNext/>
              <w:keepLines/>
              <w:spacing w:before="60" w:beforeLines="25" w:after="60" w:afterLines="25"/>
              <w:jc w:val="center"/>
              <w:rPr>
                <w:b/>
                <w:bCs/>
                <w:lang w:eastAsia="ko-KR"/>
              </w:rPr>
            </w:pPr>
            <w:r>
              <w:rPr>
                <w:rFonts w:eastAsia="MS Mincho"/>
                <w:b/>
                <w:bCs/>
                <w:lang w:eastAsia="ja-JP"/>
              </w:rPr>
              <w:t>Luma intra prediction direction,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61" w:type="dxa"/>
            <w:vMerge w:val="continue"/>
          </w:tcPr>
          <w:p>
            <w:pPr>
              <w:pStyle w:val="12"/>
              <w:keepNext/>
              <w:keepLines/>
              <w:spacing w:before="60" w:beforeLines="25" w:after="60" w:afterLines="25"/>
              <w:jc w:val="center"/>
              <w:rPr>
                <w:b/>
                <w:bCs/>
                <w:lang w:eastAsia="ko-KR"/>
              </w:rPr>
            </w:pPr>
          </w:p>
        </w:tc>
        <w:tc>
          <w:tcPr>
            <w:tcW w:w="561" w:type="dxa"/>
          </w:tcPr>
          <w:p>
            <w:pPr>
              <w:pStyle w:val="12"/>
              <w:keepNext/>
              <w:keepLines/>
              <w:spacing w:before="60" w:beforeLines="25" w:after="60" w:afterLines="25"/>
              <w:jc w:val="center"/>
              <w:rPr>
                <w:b/>
                <w:bCs/>
                <w:lang w:eastAsia="ko-KR"/>
              </w:rPr>
            </w:pPr>
            <w:r>
              <w:rPr>
                <w:b/>
                <w:bCs/>
                <w:lang w:eastAsia="ko-KR"/>
              </w:rPr>
              <w:t>0</w:t>
            </w:r>
          </w:p>
        </w:tc>
        <w:tc>
          <w:tcPr>
            <w:tcW w:w="561" w:type="dxa"/>
          </w:tcPr>
          <w:p>
            <w:pPr>
              <w:pStyle w:val="12"/>
              <w:keepNext/>
              <w:keepLines/>
              <w:spacing w:before="60" w:beforeLines="25" w:after="60" w:afterLines="25"/>
              <w:jc w:val="center"/>
              <w:rPr>
                <w:b/>
                <w:bCs/>
                <w:lang w:eastAsia="ko-KR"/>
              </w:rPr>
            </w:pPr>
            <w:r>
              <w:rPr>
                <w:b/>
                <w:bCs/>
                <w:lang w:eastAsia="ko-KR"/>
              </w:rPr>
              <w:t>26</w:t>
            </w:r>
          </w:p>
        </w:tc>
        <w:tc>
          <w:tcPr>
            <w:tcW w:w="604" w:type="dxa"/>
          </w:tcPr>
          <w:p>
            <w:pPr>
              <w:pStyle w:val="12"/>
              <w:keepNext/>
              <w:keepLines/>
              <w:spacing w:before="60" w:beforeLines="25" w:after="60" w:afterLines="25"/>
              <w:jc w:val="center"/>
              <w:rPr>
                <w:b/>
                <w:bCs/>
                <w:lang w:eastAsia="ko-KR"/>
              </w:rPr>
            </w:pPr>
            <w:r>
              <w:rPr>
                <w:b/>
                <w:bCs/>
                <w:lang w:eastAsia="ko-KR"/>
              </w:rPr>
              <w:t>10</w:t>
            </w:r>
          </w:p>
        </w:tc>
        <w:tc>
          <w:tcPr>
            <w:tcW w:w="517" w:type="dxa"/>
          </w:tcPr>
          <w:p>
            <w:pPr>
              <w:pStyle w:val="12"/>
              <w:keepNext/>
              <w:keepLines/>
              <w:spacing w:before="60" w:beforeLines="25" w:after="60" w:afterLines="25"/>
              <w:jc w:val="center"/>
              <w:rPr>
                <w:b/>
                <w:bCs/>
                <w:lang w:eastAsia="ko-KR"/>
              </w:rPr>
            </w:pPr>
            <w:r>
              <w:rPr>
                <w:b/>
                <w:bCs/>
                <w:lang w:eastAsia="ko-KR"/>
              </w:rPr>
              <w:t>1</w:t>
            </w:r>
          </w:p>
        </w:tc>
        <w:tc>
          <w:tcPr>
            <w:tcW w:w="1674" w:type="dxa"/>
          </w:tcPr>
          <w:p>
            <w:pPr>
              <w:pStyle w:val="12"/>
              <w:keepNext/>
              <w:keepLines/>
              <w:spacing w:before="60" w:beforeLines="25" w:after="60" w:afterLines="25"/>
              <w:jc w:val="center"/>
              <w:rPr>
                <w:b/>
                <w:bCs/>
                <w:lang w:eastAsia="ko-KR"/>
              </w:rPr>
            </w:pPr>
            <w:r>
              <w:rPr>
                <w:b/>
                <w:bCs/>
                <w:lang w:eastAsia="ko-KR"/>
              </w:rPr>
              <w:t>Otherwise ( 0 &lt;= X &lt;= 34 )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61" w:type="dxa"/>
          </w:tcPr>
          <w:p>
            <w:pPr>
              <w:keepNext/>
              <w:keepLines/>
              <w:spacing w:before="60" w:beforeLines="25" w:after="60" w:afterLines="25"/>
              <w:jc w:val="center"/>
              <w:rPr>
                <w:rFonts w:ascii="Times" w:hAnsi="Times" w:cs="Times"/>
                <w:lang w:eastAsia="ko-KR"/>
              </w:rPr>
            </w:pPr>
            <w:r>
              <w:t>0</w:t>
            </w:r>
          </w:p>
        </w:tc>
        <w:tc>
          <w:tcPr>
            <w:tcW w:w="561" w:type="dxa"/>
          </w:tcPr>
          <w:p>
            <w:pPr>
              <w:keepNext/>
              <w:keepLines/>
              <w:spacing w:before="60" w:beforeLines="25" w:after="60" w:afterLines="25"/>
              <w:jc w:val="center"/>
              <w:rPr>
                <w:lang w:eastAsia="ko-KR"/>
              </w:rPr>
            </w:pPr>
            <w:r>
              <w:rPr>
                <w:lang w:eastAsia="ko-KR"/>
              </w:rPr>
              <w:t>34</w:t>
            </w:r>
          </w:p>
        </w:tc>
        <w:tc>
          <w:tcPr>
            <w:tcW w:w="561" w:type="dxa"/>
          </w:tcPr>
          <w:p>
            <w:pPr>
              <w:keepNext/>
              <w:keepLines/>
              <w:spacing w:before="60" w:beforeLines="25" w:after="60" w:afterLines="25"/>
              <w:jc w:val="center"/>
              <w:rPr>
                <w:lang w:eastAsia="ko-KR"/>
              </w:rPr>
            </w:pPr>
            <w:r>
              <w:rPr>
                <w:lang w:eastAsia="ko-KR"/>
              </w:rPr>
              <w:t>0</w:t>
            </w:r>
          </w:p>
        </w:tc>
        <w:tc>
          <w:tcPr>
            <w:tcW w:w="604" w:type="dxa"/>
          </w:tcPr>
          <w:p>
            <w:pPr>
              <w:keepNext/>
              <w:keepLines/>
              <w:spacing w:before="60" w:beforeLines="25" w:after="60" w:afterLines="25"/>
              <w:jc w:val="center"/>
              <w:rPr>
                <w:lang w:eastAsia="ko-KR"/>
              </w:rPr>
            </w:pPr>
            <w:r>
              <w:rPr>
                <w:lang w:eastAsia="ko-KR"/>
              </w:rPr>
              <w:t>0</w:t>
            </w:r>
          </w:p>
        </w:tc>
        <w:tc>
          <w:tcPr>
            <w:tcW w:w="517" w:type="dxa"/>
          </w:tcPr>
          <w:p>
            <w:pPr>
              <w:keepNext/>
              <w:keepLines/>
              <w:spacing w:before="60" w:beforeLines="25" w:after="60" w:afterLines="25"/>
              <w:jc w:val="center"/>
              <w:rPr>
                <w:lang w:eastAsia="ko-KR"/>
              </w:rPr>
            </w:pPr>
            <w:r>
              <w:rPr>
                <w:lang w:eastAsia="ko-KR"/>
              </w:rPr>
              <w:t>0</w:t>
            </w:r>
          </w:p>
        </w:tc>
        <w:tc>
          <w:tcPr>
            <w:tcW w:w="1674" w:type="dxa"/>
          </w:tcPr>
          <w:p>
            <w:pPr>
              <w:keepNext/>
              <w:keepLines/>
              <w:spacing w:before="60" w:beforeLines="25" w:after="60" w:afterLines="25"/>
              <w:jc w:val="center"/>
              <w:rPr>
                <w:lang w:eastAsia="ko-KR"/>
              </w:rPr>
            </w:pPr>
            <w:r>
              <w:rPr>
                <w:lang w:eastAsia="ko-K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61" w:type="dxa"/>
          </w:tcPr>
          <w:p>
            <w:pPr>
              <w:keepNext/>
              <w:keepLines/>
              <w:spacing w:before="60" w:beforeLines="25" w:after="60" w:afterLines="25"/>
              <w:jc w:val="center"/>
              <w:rPr>
                <w:rFonts w:ascii="Times" w:hAnsi="Times" w:cs="Times"/>
                <w:lang w:eastAsia="ko-KR"/>
              </w:rPr>
            </w:pPr>
            <w:r>
              <w:rPr>
                <w:rFonts w:ascii="Times" w:hAnsi="Times" w:cs="Times"/>
                <w:lang w:eastAsia="ko-KR"/>
              </w:rPr>
              <w:t>1</w:t>
            </w:r>
          </w:p>
        </w:tc>
        <w:tc>
          <w:tcPr>
            <w:tcW w:w="561" w:type="dxa"/>
          </w:tcPr>
          <w:p>
            <w:pPr>
              <w:keepNext/>
              <w:keepLines/>
              <w:spacing w:before="60" w:beforeLines="25" w:after="60" w:afterLines="25"/>
              <w:jc w:val="center"/>
              <w:rPr>
                <w:lang w:eastAsia="ko-KR"/>
              </w:rPr>
            </w:pPr>
            <w:r>
              <w:rPr>
                <w:lang w:eastAsia="ko-KR"/>
              </w:rPr>
              <w:t>26</w:t>
            </w:r>
          </w:p>
        </w:tc>
        <w:tc>
          <w:tcPr>
            <w:tcW w:w="561" w:type="dxa"/>
          </w:tcPr>
          <w:p>
            <w:pPr>
              <w:keepNext/>
              <w:keepLines/>
              <w:spacing w:before="60" w:beforeLines="25" w:after="60" w:afterLines="25"/>
              <w:jc w:val="center"/>
              <w:rPr>
                <w:lang w:eastAsia="ko-KR"/>
              </w:rPr>
            </w:pPr>
            <w:r>
              <w:rPr>
                <w:lang w:eastAsia="ko-KR"/>
              </w:rPr>
              <w:t>34</w:t>
            </w:r>
          </w:p>
        </w:tc>
        <w:tc>
          <w:tcPr>
            <w:tcW w:w="604" w:type="dxa"/>
          </w:tcPr>
          <w:p>
            <w:pPr>
              <w:keepNext/>
              <w:keepLines/>
              <w:spacing w:before="60" w:beforeLines="25" w:after="60" w:afterLines="25"/>
              <w:jc w:val="center"/>
              <w:rPr>
                <w:lang w:eastAsia="ko-KR"/>
              </w:rPr>
            </w:pPr>
            <w:r>
              <w:rPr>
                <w:lang w:eastAsia="ko-KR"/>
              </w:rPr>
              <w:t>26</w:t>
            </w:r>
          </w:p>
        </w:tc>
        <w:tc>
          <w:tcPr>
            <w:tcW w:w="517" w:type="dxa"/>
          </w:tcPr>
          <w:p>
            <w:pPr>
              <w:keepNext/>
              <w:keepLines/>
              <w:spacing w:before="60" w:beforeLines="25" w:after="60" w:afterLines="25"/>
              <w:jc w:val="center"/>
              <w:rPr>
                <w:lang w:eastAsia="ko-KR"/>
              </w:rPr>
            </w:pPr>
            <w:r>
              <w:rPr>
                <w:lang w:eastAsia="ko-KR"/>
              </w:rPr>
              <w:t>26</w:t>
            </w:r>
          </w:p>
        </w:tc>
        <w:tc>
          <w:tcPr>
            <w:tcW w:w="1674" w:type="dxa"/>
          </w:tcPr>
          <w:p>
            <w:pPr>
              <w:keepNext/>
              <w:keepLines/>
              <w:spacing w:before="60" w:beforeLines="25" w:after="60" w:afterLines="25"/>
              <w:jc w:val="center"/>
              <w:rPr>
                <w:lang w:eastAsia="ko-KR"/>
              </w:rPr>
            </w:pPr>
            <w:r>
              <w:rPr>
                <w:lang w:eastAsia="ko-K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61" w:type="dxa"/>
          </w:tcPr>
          <w:p>
            <w:pPr>
              <w:keepNext/>
              <w:keepLines/>
              <w:spacing w:before="60" w:beforeLines="25" w:after="60" w:afterLines="25"/>
              <w:jc w:val="center"/>
              <w:rPr>
                <w:rFonts w:ascii="Times" w:hAnsi="Times" w:cs="Times"/>
                <w:lang w:eastAsia="ko-KR"/>
              </w:rPr>
            </w:pPr>
            <w:r>
              <w:rPr>
                <w:rFonts w:ascii="Times" w:hAnsi="Times" w:cs="Times"/>
                <w:lang w:eastAsia="ko-KR"/>
              </w:rPr>
              <w:t>2</w:t>
            </w:r>
          </w:p>
        </w:tc>
        <w:tc>
          <w:tcPr>
            <w:tcW w:w="561" w:type="dxa"/>
          </w:tcPr>
          <w:p>
            <w:pPr>
              <w:keepNext/>
              <w:keepLines/>
              <w:spacing w:before="60" w:beforeLines="25" w:after="60" w:afterLines="25"/>
              <w:jc w:val="center"/>
              <w:rPr>
                <w:lang w:eastAsia="ko-KR"/>
              </w:rPr>
            </w:pPr>
            <w:r>
              <w:rPr>
                <w:lang w:eastAsia="ko-KR"/>
              </w:rPr>
              <w:t>10</w:t>
            </w:r>
          </w:p>
        </w:tc>
        <w:tc>
          <w:tcPr>
            <w:tcW w:w="561" w:type="dxa"/>
          </w:tcPr>
          <w:p>
            <w:pPr>
              <w:keepNext/>
              <w:keepLines/>
              <w:spacing w:before="60" w:beforeLines="25" w:after="60" w:afterLines="25"/>
              <w:jc w:val="center"/>
              <w:rPr>
                <w:lang w:eastAsia="ko-KR"/>
              </w:rPr>
            </w:pPr>
            <w:r>
              <w:rPr>
                <w:lang w:eastAsia="ko-KR"/>
              </w:rPr>
              <w:t>10</w:t>
            </w:r>
          </w:p>
        </w:tc>
        <w:tc>
          <w:tcPr>
            <w:tcW w:w="604" w:type="dxa"/>
          </w:tcPr>
          <w:p>
            <w:pPr>
              <w:keepNext/>
              <w:keepLines/>
              <w:spacing w:before="60" w:beforeLines="25" w:after="60" w:afterLines="25"/>
              <w:jc w:val="center"/>
              <w:rPr>
                <w:lang w:eastAsia="ko-KR"/>
              </w:rPr>
            </w:pPr>
            <w:r>
              <w:rPr>
                <w:lang w:eastAsia="ko-KR"/>
              </w:rPr>
              <w:t>34</w:t>
            </w:r>
          </w:p>
        </w:tc>
        <w:tc>
          <w:tcPr>
            <w:tcW w:w="517" w:type="dxa"/>
          </w:tcPr>
          <w:p>
            <w:pPr>
              <w:keepNext/>
              <w:keepLines/>
              <w:spacing w:before="60" w:beforeLines="25" w:after="60" w:afterLines="25"/>
              <w:jc w:val="center"/>
              <w:rPr>
                <w:lang w:eastAsia="ko-KR"/>
              </w:rPr>
            </w:pPr>
            <w:r>
              <w:rPr>
                <w:lang w:eastAsia="ko-KR"/>
              </w:rPr>
              <w:t>10</w:t>
            </w:r>
          </w:p>
        </w:tc>
        <w:tc>
          <w:tcPr>
            <w:tcW w:w="1674" w:type="dxa"/>
          </w:tcPr>
          <w:p>
            <w:pPr>
              <w:keepNext/>
              <w:keepLines/>
              <w:spacing w:before="60" w:beforeLines="25" w:after="60" w:afterLines="25"/>
              <w:jc w:val="center"/>
              <w:rPr>
                <w:lang w:eastAsia="ko-KR"/>
              </w:rPr>
            </w:pPr>
            <w:r>
              <w:rPr>
                <w:lang w:eastAsia="ko-K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61" w:type="dxa"/>
          </w:tcPr>
          <w:p>
            <w:pPr>
              <w:keepNext/>
              <w:keepLines/>
              <w:spacing w:before="60" w:beforeLines="25" w:after="60" w:afterLines="25"/>
              <w:jc w:val="center"/>
              <w:rPr>
                <w:rFonts w:ascii="Times" w:hAnsi="Times" w:cs="Times"/>
                <w:lang w:eastAsia="ko-KR"/>
              </w:rPr>
            </w:pPr>
            <w:r>
              <w:rPr>
                <w:rFonts w:ascii="Times" w:hAnsi="Times" w:cs="Times"/>
                <w:lang w:eastAsia="ko-KR"/>
              </w:rPr>
              <w:t>3</w:t>
            </w:r>
          </w:p>
        </w:tc>
        <w:tc>
          <w:tcPr>
            <w:tcW w:w="561" w:type="dxa"/>
          </w:tcPr>
          <w:p>
            <w:pPr>
              <w:keepNext/>
              <w:keepLines/>
              <w:spacing w:before="60" w:beforeLines="25" w:after="60" w:afterLines="25"/>
              <w:jc w:val="center"/>
              <w:rPr>
                <w:lang w:eastAsia="ko-KR"/>
              </w:rPr>
            </w:pPr>
            <w:r>
              <w:rPr>
                <w:lang w:eastAsia="ko-KR"/>
              </w:rPr>
              <w:t>1</w:t>
            </w:r>
          </w:p>
        </w:tc>
        <w:tc>
          <w:tcPr>
            <w:tcW w:w="561" w:type="dxa"/>
          </w:tcPr>
          <w:p>
            <w:pPr>
              <w:keepNext/>
              <w:keepLines/>
              <w:spacing w:before="60" w:beforeLines="25" w:after="60" w:afterLines="25"/>
              <w:jc w:val="center"/>
              <w:rPr>
                <w:lang w:eastAsia="ko-KR"/>
              </w:rPr>
            </w:pPr>
            <w:r>
              <w:rPr>
                <w:lang w:eastAsia="ko-KR"/>
              </w:rPr>
              <w:t>1</w:t>
            </w:r>
          </w:p>
        </w:tc>
        <w:tc>
          <w:tcPr>
            <w:tcW w:w="604" w:type="dxa"/>
          </w:tcPr>
          <w:p>
            <w:pPr>
              <w:keepNext/>
              <w:keepLines/>
              <w:spacing w:before="60" w:beforeLines="25" w:after="60" w:afterLines="25"/>
              <w:jc w:val="center"/>
              <w:rPr>
                <w:lang w:eastAsia="ko-KR"/>
              </w:rPr>
            </w:pPr>
            <w:r>
              <w:rPr>
                <w:lang w:eastAsia="ko-KR"/>
              </w:rPr>
              <w:t>1</w:t>
            </w:r>
          </w:p>
        </w:tc>
        <w:tc>
          <w:tcPr>
            <w:tcW w:w="517" w:type="dxa"/>
          </w:tcPr>
          <w:p>
            <w:pPr>
              <w:keepNext/>
              <w:keepLines/>
              <w:spacing w:before="60" w:beforeLines="25" w:after="60" w:afterLines="25"/>
              <w:jc w:val="center"/>
              <w:rPr>
                <w:lang w:eastAsia="ko-KR"/>
              </w:rPr>
            </w:pPr>
            <w:r>
              <w:rPr>
                <w:lang w:eastAsia="ko-KR"/>
              </w:rPr>
              <w:t>34</w:t>
            </w:r>
          </w:p>
        </w:tc>
        <w:tc>
          <w:tcPr>
            <w:tcW w:w="1674" w:type="dxa"/>
          </w:tcPr>
          <w:p>
            <w:pPr>
              <w:keepNext/>
              <w:keepLines/>
              <w:spacing w:before="60" w:beforeLines="25" w:after="60" w:afterLines="25"/>
              <w:jc w:val="center"/>
              <w:rPr>
                <w:lang w:eastAsia="ko-KR"/>
              </w:rPr>
            </w:pPr>
            <w:r>
              <w:rPr>
                <w:lang w:eastAsia="ko-K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61" w:type="dxa"/>
          </w:tcPr>
          <w:p>
            <w:pPr>
              <w:keepNext/>
              <w:keepLines/>
              <w:spacing w:before="60" w:beforeLines="25" w:after="60" w:afterLines="25"/>
              <w:jc w:val="center"/>
              <w:rPr>
                <w:rFonts w:ascii="Times" w:hAnsi="Times" w:cs="Times"/>
                <w:lang w:eastAsia="ko-KR"/>
              </w:rPr>
            </w:pPr>
            <w:r>
              <w:rPr>
                <w:rFonts w:ascii="Times" w:hAnsi="Times" w:cs="Times"/>
                <w:lang w:eastAsia="ko-KR"/>
              </w:rPr>
              <w:t>4 (DM_CHROMA)</w:t>
            </w:r>
          </w:p>
        </w:tc>
        <w:tc>
          <w:tcPr>
            <w:tcW w:w="561" w:type="dxa"/>
          </w:tcPr>
          <w:p>
            <w:pPr>
              <w:keepNext/>
              <w:keepLines/>
              <w:spacing w:before="60" w:beforeLines="25" w:after="60" w:afterLines="25"/>
              <w:jc w:val="center"/>
              <w:rPr>
                <w:lang w:eastAsia="ko-KR"/>
              </w:rPr>
            </w:pPr>
            <w:r>
              <w:rPr>
                <w:lang w:eastAsia="ko-KR"/>
              </w:rPr>
              <w:t>0</w:t>
            </w:r>
          </w:p>
        </w:tc>
        <w:tc>
          <w:tcPr>
            <w:tcW w:w="561" w:type="dxa"/>
          </w:tcPr>
          <w:p>
            <w:pPr>
              <w:keepNext/>
              <w:keepLines/>
              <w:spacing w:before="60" w:beforeLines="25" w:after="60" w:afterLines="25"/>
              <w:jc w:val="center"/>
              <w:rPr>
                <w:lang w:eastAsia="ko-KR"/>
              </w:rPr>
            </w:pPr>
            <w:r>
              <w:rPr>
                <w:lang w:eastAsia="ko-KR"/>
              </w:rPr>
              <w:t>26</w:t>
            </w:r>
          </w:p>
        </w:tc>
        <w:tc>
          <w:tcPr>
            <w:tcW w:w="604" w:type="dxa"/>
          </w:tcPr>
          <w:p>
            <w:pPr>
              <w:keepNext/>
              <w:keepLines/>
              <w:spacing w:before="60" w:beforeLines="25" w:after="60" w:afterLines="25"/>
              <w:jc w:val="center"/>
              <w:rPr>
                <w:lang w:eastAsia="ko-KR"/>
              </w:rPr>
            </w:pPr>
            <w:r>
              <w:rPr>
                <w:lang w:eastAsia="ko-KR"/>
              </w:rPr>
              <w:t>10</w:t>
            </w:r>
          </w:p>
        </w:tc>
        <w:tc>
          <w:tcPr>
            <w:tcW w:w="517" w:type="dxa"/>
          </w:tcPr>
          <w:p>
            <w:pPr>
              <w:keepNext/>
              <w:keepLines/>
              <w:spacing w:before="60" w:beforeLines="25" w:after="60" w:afterLines="25"/>
              <w:jc w:val="center"/>
              <w:rPr>
                <w:lang w:eastAsia="ko-KR"/>
              </w:rPr>
            </w:pPr>
            <w:r>
              <w:rPr>
                <w:lang w:eastAsia="ko-KR"/>
              </w:rPr>
              <w:t>1</w:t>
            </w:r>
          </w:p>
        </w:tc>
        <w:tc>
          <w:tcPr>
            <w:tcW w:w="1674" w:type="dxa"/>
          </w:tcPr>
          <w:p>
            <w:pPr>
              <w:keepNext/>
              <w:keepLines/>
              <w:spacing w:before="60" w:beforeLines="25" w:after="60" w:afterLines="25"/>
              <w:jc w:val="center"/>
              <w:rPr>
                <w:lang w:eastAsia="ko-KR"/>
              </w:rPr>
            </w:pPr>
            <w:r>
              <w:rPr>
                <w:lang w:eastAsia="ko-KR"/>
              </w:rPr>
              <w:t>X</w:t>
            </w:r>
          </w:p>
        </w:tc>
      </w:tr>
    </w:tbl>
    <w:p>
      <w:pPr>
        <w:pStyle w:val="4"/>
        <w:rPr>
          <w:rFonts w:eastAsia="MS Mincho"/>
          <w:lang w:val="en-GB" w:eastAsia="ja-JP"/>
        </w:rPr>
      </w:pPr>
      <w:bookmarkStart w:id="214" w:name="_Toc411002815"/>
      <w:bookmarkStart w:id="215" w:name="_Ref438634938"/>
      <w:bookmarkStart w:id="216" w:name="_Ref410987017"/>
      <w:bookmarkStart w:id="217" w:name="_Toc376882474"/>
      <w:bookmarkStart w:id="218" w:name="_Toc52446000"/>
      <w:r>
        <w:rPr>
          <w:rFonts w:eastAsia="MS Mincho"/>
          <w:lang w:val="en-GB" w:eastAsia="ja-JP"/>
        </w:rPr>
        <w:t>Filtering of neighbouring samples</w:t>
      </w:r>
      <w:bookmarkEnd w:id="214"/>
      <w:bookmarkEnd w:id="215"/>
      <w:bookmarkEnd w:id="216"/>
      <w:bookmarkEnd w:id="217"/>
      <w:bookmarkEnd w:id="218"/>
    </w:p>
    <w:p>
      <w:r>
        <w:rPr>
          <w:rFonts w:eastAsia="MS Mincho"/>
          <w:lang w:eastAsia="ja-JP"/>
        </w:rPr>
        <w:t xml:space="preserve">The </w:t>
      </w:r>
      <w:r>
        <w:rPr>
          <w:rFonts w:hint="eastAsia"/>
          <w:lang w:eastAsia="zh-CN"/>
        </w:rPr>
        <w:t>neighbo</w:t>
      </w:r>
      <w:r>
        <w:rPr>
          <w:lang w:eastAsia="zh-CN"/>
        </w:rPr>
        <w:t>u</w:t>
      </w:r>
      <w:r>
        <w:rPr>
          <w:rFonts w:hint="eastAsia"/>
          <w:lang w:eastAsia="zh-CN"/>
        </w:rPr>
        <w:t xml:space="preserve">ring </w:t>
      </w:r>
      <w:r>
        <w:rPr>
          <w:lang w:eastAsia="zh-CN"/>
        </w:rPr>
        <w:t xml:space="preserve">samples filtering process for intra prediction is skipped when </w:t>
      </w:r>
      <w:r>
        <w:rPr>
          <w:i/>
          <w:lang w:eastAsia="zh-CN"/>
        </w:rPr>
        <w:t>intra_smoothing_disabled_flag</w:t>
      </w:r>
      <w:r>
        <w:rPr>
          <w:lang w:eastAsia="zh-CN"/>
        </w:rPr>
        <w:t xml:space="preserve"> is set to 1 (as configured by the </w:t>
      </w:r>
      <w:r>
        <w:rPr>
          <w:rStyle w:val="397"/>
        </w:rPr>
        <w:t>IntraReferenceSmoothing</w:t>
      </w:r>
      <w:r>
        <w:rPr>
          <w:lang w:eastAsia="zh-CN"/>
        </w:rPr>
        <w:t xml:space="preserve"> enable flag). The intra reference smoothing filter is disabled in common test conditions [5] only when sequence-level lossless coding is used.</w:t>
      </w:r>
    </w:p>
    <w:p>
      <w:pPr>
        <w:rPr>
          <w:lang w:eastAsia="ko-KR"/>
        </w:rPr>
      </w:pPr>
      <w:r>
        <w:rPr>
          <w:lang w:eastAsia="ko-KR"/>
        </w:rPr>
        <w:t>If the intra reference smoothing filter is enabled, then for the luma component, t</w:t>
      </w:r>
      <w:r>
        <w:rPr>
          <w:rFonts w:eastAsia="MS Mincho"/>
          <w:lang w:eastAsia="ja-JP"/>
        </w:rPr>
        <w:t>he neighbouring samples used for generation of intra-predicted samples are filtered</w:t>
      </w:r>
      <w:r>
        <w:rPr>
          <w:lang w:eastAsia="ko-KR"/>
        </w:rPr>
        <w:t>. The filtering further is controlled by the given intra prediction mode and transform block size. If the intra prediction mode is DC or the transform block size is equal to 4</w:t>
      </w:r>
      <w:r>
        <w:t>×</w:t>
      </w:r>
      <w:r>
        <w:rPr>
          <w:lang w:eastAsia="ko-KR"/>
        </w:rPr>
        <w:t xml:space="preserve">4, neighbouring samples are not filtered. If the distance between the given intra prediction mode and vertical mode (or horizontal mode) is larger than predefined threshold, the filtering process remains enabled (otherwise the filtering process becomes disabled). The predefined threshold is specified in </w:t>
      </w:r>
      <w:r>
        <w:fldChar w:fldCharType="begin"/>
      </w:r>
      <w:r>
        <w:instrText xml:space="preserve"> REF _Ref437271239 \h </w:instrText>
      </w:r>
      <w:r>
        <w:fldChar w:fldCharType="separate"/>
      </w:r>
      <w:r>
        <w:t>Table 4</w:t>
      </w:r>
      <w:r>
        <w:noBreakHyphen/>
      </w:r>
      <w:r>
        <w:t>2</w:t>
      </w:r>
      <w:r>
        <w:fldChar w:fldCharType="end"/>
      </w:r>
      <w:r>
        <w:rPr>
          <w:lang w:eastAsia="ko-KR"/>
        </w:rPr>
        <w:t>, where nT represents the TB size.</w:t>
      </w:r>
    </w:p>
    <w:p>
      <w:pPr>
        <w:pStyle w:val="19"/>
        <w:rPr>
          <w:lang w:val="en-GB"/>
        </w:rPr>
      </w:pPr>
      <w:bookmarkStart w:id="219" w:name="_Ref437271239"/>
      <w:bookmarkStart w:id="220" w:name="_Toc52445132"/>
      <w:bookmarkStart w:id="221" w:name="_Ref345695191"/>
      <w:bookmarkStart w:id="222" w:name="_Toc376882574"/>
      <w:bookmarkStart w:id="223" w:name="_Toc411015435"/>
      <w:r>
        <w:t xml:space="preserve">Table </w:t>
      </w:r>
      <w:r>
        <w:fldChar w:fldCharType="begin"/>
      </w:r>
      <w:r>
        <w:instrText xml:space="preserve"> STYLEREF 1 \s </w:instrText>
      </w:r>
      <w:r>
        <w:fldChar w:fldCharType="separate"/>
      </w:r>
      <w:r>
        <w:t>4</w:t>
      </w:r>
      <w:r>
        <w:fldChar w:fldCharType="end"/>
      </w:r>
      <w:r>
        <w:noBreakHyphen/>
      </w:r>
      <w:r>
        <w:fldChar w:fldCharType="begin"/>
      </w:r>
      <w:r>
        <w:instrText xml:space="preserve"> SEQ Table \* ARABIC \s 1 </w:instrText>
      </w:r>
      <w:r>
        <w:fldChar w:fldCharType="separate"/>
      </w:r>
      <w:r>
        <w:t>2</w:t>
      </w:r>
      <w:r>
        <w:fldChar w:fldCharType="end"/>
      </w:r>
      <w:bookmarkEnd w:id="219"/>
      <w:r>
        <w:t>. Specification of predefined threshold for various transform block sizes.</w:t>
      </w:r>
      <w:bookmarkEnd w:id="220"/>
    </w:p>
    <w:bookmarkEnd w:id="221"/>
    <w:bookmarkEnd w:id="222"/>
    <w:bookmarkEnd w:id="223"/>
    <w:p>
      <w:pPr>
        <w:pStyle w:val="19"/>
        <w:rPr>
          <w:lang w:val="en-GB"/>
        </w:rPr>
      </w:pPr>
    </w:p>
    <w:tbl>
      <w:tblPr>
        <w:tblStyle w:val="72"/>
        <w:tblW w:w="62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4"/>
        <w:gridCol w:w="1197"/>
        <w:gridCol w:w="1198"/>
        <w:gridCol w:w="11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54" w:type="dxa"/>
            <w:tcBorders>
              <w:top w:val="single" w:color="auto" w:sz="4" w:space="0"/>
              <w:left w:val="single" w:color="auto" w:sz="4" w:space="0"/>
              <w:bottom w:val="single" w:color="auto" w:sz="4" w:space="0"/>
              <w:right w:val="single" w:color="auto" w:sz="4" w:space="0"/>
            </w:tcBorders>
          </w:tcPr>
          <w:p>
            <w:pPr>
              <w:pStyle w:val="12"/>
              <w:keepNext/>
              <w:keepLines/>
              <w:spacing w:before="60" w:beforeLines="25" w:after="60" w:afterLines="25"/>
              <w:jc w:val="center"/>
              <w:rPr>
                <w:lang w:eastAsia="ko-KR"/>
              </w:rPr>
            </w:pPr>
          </w:p>
        </w:tc>
        <w:tc>
          <w:tcPr>
            <w:tcW w:w="1197" w:type="dxa"/>
            <w:tcBorders>
              <w:top w:val="single" w:color="auto" w:sz="4" w:space="0"/>
              <w:left w:val="single" w:color="auto" w:sz="4" w:space="0"/>
              <w:bottom w:val="single" w:color="auto" w:sz="4" w:space="0"/>
              <w:right w:val="single" w:color="auto" w:sz="4" w:space="0"/>
            </w:tcBorders>
          </w:tcPr>
          <w:p>
            <w:pPr>
              <w:pStyle w:val="12"/>
              <w:keepNext/>
              <w:keepLines/>
              <w:spacing w:before="60" w:beforeLines="25" w:after="60" w:afterLines="25"/>
              <w:jc w:val="center"/>
              <w:rPr>
                <w:b/>
                <w:lang w:eastAsia="ko-KR"/>
              </w:rPr>
            </w:pPr>
            <w:r>
              <w:rPr>
                <w:b/>
                <w:lang w:eastAsia="ko-KR"/>
              </w:rPr>
              <w:t>nT = 8</w:t>
            </w:r>
          </w:p>
        </w:tc>
        <w:tc>
          <w:tcPr>
            <w:tcW w:w="1198" w:type="dxa"/>
            <w:tcBorders>
              <w:top w:val="single" w:color="auto" w:sz="4" w:space="0"/>
              <w:left w:val="single" w:color="auto" w:sz="4" w:space="0"/>
              <w:bottom w:val="single" w:color="auto" w:sz="4" w:space="0"/>
              <w:right w:val="single" w:color="auto" w:sz="4" w:space="0"/>
            </w:tcBorders>
          </w:tcPr>
          <w:p>
            <w:pPr>
              <w:pStyle w:val="12"/>
              <w:keepNext/>
              <w:keepLines/>
              <w:spacing w:before="60" w:beforeLines="25" w:after="60" w:afterLines="25"/>
              <w:jc w:val="center"/>
              <w:rPr>
                <w:b/>
                <w:lang w:eastAsia="ko-KR"/>
              </w:rPr>
            </w:pPr>
            <w:r>
              <w:rPr>
                <w:b/>
                <w:lang w:eastAsia="ko-KR"/>
              </w:rPr>
              <w:t>nT = 16</w:t>
            </w:r>
          </w:p>
        </w:tc>
        <w:tc>
          <w:tcPr>
            <w:tcW w:w="1198" w:type="dxa"/>
            <w:tcBorders>
              <w:top w:val="single" w:color="auto" w:sz="4" w:space="0"/>
              <w:left w:val="single" w:color="auto" w:sz="4" w:space="0"/>
              <w:bottom w:val="single" w:color="auto" w:sz="4" w:space="0"/>
              <w:right w:val="single" w:color="auto" w:sz="4" w:space="0"/>
            </w:tcBorders>
          </w:tcPr>
          <w:p>
            <w:pPr>
              <w:pStyle w:val="12"/>
              <w:keepNext/>
              <w:keepLines/>
              <w:spacing w:before="60" w:beforeLines="25" w:after="60" w:afterLines="25"/>
              <w:jc w:val="center"/>
              <w:rPr>
                <w:b/>
                <w:lang w:eastAsia="ko-KR"/>
              </w:rPr>
            </w:pPr>
            <w:r>
              <w:rPr>
                <w:b/>
                <w:lang w:eastAsia="ko-KR"/>
              </w:rPr>
              <w:t>nT = 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54" w:type="dxa"/>
            <w:tcBorders>
              <w:top w:val="single" w:color="auto" w:sz="4" w:space="0"/>
              <w:left w:val="single" w:color="auto" w:sz="4" w:space="0"/>
              <w:bottom w:val="single" w:color="auto" w:sz="4" w:space="0"/>
              <w:right w:val="single" w:color="auto" w:sz="4" w:space="0"/>
            </w:tcBorders>
          </w:tcPr>
          <w:p>
            <w:pPr>
              <w:pStyle w:val="12"/>
              <w:keepNext/>
              <w:keepLines/>
              <w:spacing w:before="60" w:beforeLines="25" w:after="60" w:afterLines="25"/>
              <w:jc w:val="center"/>
              <w:rPr>
                <w:b/>
                <w:lang w:eastAsia="ko-KR"/>
              </w:rPr>
            </w:pPr>
            <w:r>
              <w:rPr>
                <w:b/>
                <w:lang w:eastAsia="ko-KR"/>
              </w:rPr>
              <w:t>Threshold</w:t>
            </w:r>
          </w:p>
        </w:tc>
        <w:tc>
          <w:tcPr>
            <w:tcW w:w="1197" w:type="dxa"/>
            <w:tcBorders>
              <w:top w:val="single" w:color="auto" w:sz="4" w:space="0"/>
              <w:left w:val="single" w:color="auto" w:sz="4" w:space="0"/>
              <w:bottom w:val="single" w:color="auto" w:sz="4" w:space="0"/>
              <w:right w:val="single" w:color="auto" w:sz="4" w:space="0"/>
            </w:tcBorders>
          </w:tcPr>
          <w:p>
            <w:pPr>
              <w:pStyle w:val="12"/>
              <w:keepNext/>
              <w:keepLines/>
              <w:spacing w:before="60" w:beforeLines="25" w:after="60" w:afterLines="25"/>
              <w:jc w:val="center"/>
              <w:rPr>
                <w:lang w:eastAsia="ko-KR"/>
              </w:rPr>
            </w:pPr>
            <w:r>
              <w:rPr>
                <w:lang w:eastAsia="ko-KR"/>
              </w:rPr>
              <w:t>7</w:t>
            </w:r>
          </w:p>
        </w:tc>
        <w:tc>
          <w:tcPr>
            <w:tcW w:w="1198" w:type="dxa"/>
            <w:tcBorders>
              <w:top w:val="single" w:color="auto" w:sz="4" w:space="0"/>
              <w:left w:val="single" w:color="auto" w:sz="4" w:space="0"/>
              <w:bottom w:val="single" w:color="auto" w:sz="4" w:space="0"/>
              <w:right w:val="single" w:color="auto" w:sz="4" w:space="0"/>
            </w:tcBorders>
          </w:tcPr>
          <w:p>
            <w:pPr>
              <w:pStyle w:val="12"/>
              <w:keepNext/>
              <w:keepLines/>
              <w:spacing w:before="60" w:beforeLines="25" w:after="60" w:afterLines="25"/>
              <w:jc w:val="center"/>
              <w:rPr>
                <w:lang w:eastAsia="ko-KR"/>
              </w:rPr>
            </w:pPr>
            <w:r>
              <w:rPr>
                <w:lang w:eastAsia="ko-KR"/>
              </w:rPr>
              <w:t>1</w:t>
            </w:r>
          </w:p>
        </w:tc>
        <w:tc>
          <w:tcPr>
            <w:tcW w:w="1198" w:type="dxa"/>
            <w:tcBorders>
              <w:top w:val="single" w:color="auto" w:sz="4" w:space="0"/>
              <w:left w:val="single" w:color="auto" w:sz="4" w:space="0"/>
              <w:bottom w:val="single" w:color="auto" w:sz="4" w:space="0"/>
              <w:right w:val="single" w:color="auto" w:sz="4" w:space="0"/>
            </w:tcBorders>
          </w:tcPr>
          <w:p>
            <w:pPr>
              <w:pStyle w:val="12"/>
              <w:keepNext/>
              <w:keepLines/>
              <w:spacing w:before="60" w:beforeLines="25" w:after="60" w:afterLines="25"/>
              <w:jc w:val="center"/>
              <w:rPr>
                <w:lang w:eastAsia="ko-KR"/>
              </w:rPr>
            </w:pPr>
            <w:r>
              <w:rPr>
                <w:lang w:eastAsia="ko-KR"/>
              </w:rPr>
              <w:t>0</w:t>
            </w:r>
          </w:p>
        </w:tc>
      </w:tr>
    </w:tbl>
    <w:p>
      <w:pPr>
        <w:rPr>
          <w:lang w:eastAsia="ko-KR"/>
        </w:rPr>
      </w:pPr>
      <w:r>
        <w:rPr>
          <w:lang w:eastAsia="ko-KR"/>
        </w:rPr>
        <w:t xml:space="preserve">If filtering remains enabled, then either a neighbouring sample filtering, [1, 2, 1] or a bi-linear filter are used. The bi-linear filtering is used if </w:t>
      </w:r>
      <w:r>
        <w:t>all of the following conditions are true (otherwise the neighbouring sample filtering is used)</w:t>
      </w:r>
      <w:r>
        <w:rPr>
          <w:lang w:eastAsia="ko-KR"/>
        </w:rPr>
        <w:t>:</w:t>
      </w:r>
    </w:p>
    <w:p>
      <w:pPr>
        <w:pStyle w:val="93"/>
        <w:tabs>
          <w:tab w:val="clear" w:pos="794"/>
        </w:tabs>
        <w:ind w:left="425" w:hanging="425"/>
        <w:rPr>
          <w:lang w:eastAsia="ko-KR"/>
        </w:rPr>
      </w:pPr>
      <w:r>
        <w:rPr>
          <w:lang w:eastAsia="ko-KR"/>
        </w:rPr>
        <w:t>–</w:t>
      </w:r>
      <w:r>
        <w:rPr>
          <w:lang w:eastAsia="ko-KR"/>
        </w:rPr>
        <w:tab/>
      </w:r>
      <w:r>
        <w:rPr>
          <w:lang w:eastAsia="ko-KR"/>
        </w:rPr>
        <w:t>strong_intra_smoothing_enabled_flag is equal to 1</w:t>
      </w:r>
    </w:p>
    <w:p>
      <w:pPr>
        <w:pStyle w:val="93"/>
        <w:tabs>
          <w:tab w:val="clear" w:pos="794"/>
        </w:tabs>
        <w:ind w:left="425" w:hanging="425"/>
        <w:rPr>
          <w:lang w:eastAsia="ko-KR"/>
        </w:rPr>
      </w:pPr>
      <w:r>
        <w:rPr>
          <w:lang w:eastAsia="ko-KR"/>
        </w:rPr>
        <w:t>–</w:t>
      </w:r>
      <w:r>
        <w:rPr>
          <w:lang w:eastAsia="ko-KR"/>
        </w:rPr>
        <w:tab/>
      </w:r>
      <w:r>
        <w:rPr>
          <w:lang w:eastAsia="ko-KR"/>
        </w:rPr>
        <w:t>luma channel under consideration</w:t>
      </w:r>
    </w:p>
    <w:p>
      <w:pPr>
        <w:pStyle w:val="93"/>
        <w:tabs>
          <w:tab w:val="clear" w:pos="794"/>
        </w:tabs>
        <w:ind w:left="425" w:hanging="425"/>
        <w:rPr>
          <w:lang w:eastAsia="ko-KR"/>
        </w:rPr>
      </w:pPr>
      <w:r>
        <w:rPr>
          <w:lang w:eastAsia="ko-KR"/>
        </w:rPr>
        <w:t>–</w:t>
      </w:r>
      <w:r>
        <w:rPr>
          <w:lang w:eastAsia="ko-KR"/>
        </w:rPr>
        <w:tab/>
      </w:r>
      <w:r>
        <w:rPr>
          <w:lang w:eastAsia="ko-KR"/>
        </w:rPr>
        <w:t>transform block size is equal to 32</w:t>
      </w:r>
    </w:p>
    <w:p>
      <w:pPr>
        <w:pStyle w:val="93"/>
        <w:tabs>
          <w:tab w:val="clear" w:pos="794"/>
        </w:tabs>
        <w:ind w:left="425" w:hanging="425"/>
        <w:rPr>
          <w:lang w:eastAsia="ko-KR"/>
        </w:rPr>
      </w:pPr>
      <w:r>
        <w:rPr>
          <w:lang w:eastAsia="ko-KR"/>
        </w:rPr>
        <w:t>–</w:t>
      </w:r>
      <w:r>
        <w:rPr>
          <w:lang w:eastAsia="ko-KR"/>
        </w:rPr>
        <w:tab/>
      </w:r>
      <w:r>
        <w:rPr>
          <w:lang w:eastAsia="ko-KR"/>
        </w:rPr>
        <w:t>Abs( p[ −1 ][ −1 ] + p[ nT*2−1 ][ −1 ] − 2*p[ nT−1 ][ −1 ] ) &lt; (1 &lt;&lt; ( BitDepthY − 5 ))</w:t>
      </w:r>
    </w:p>
    <w:p>
      <w:pPr>
        <w:pStyle w:val="93"/>
        <w:tabs>
          <w:tab w:val="clear" w:pos="794"/>
        </w:tabs>
        <w:ind w:left="425" w:hanging="425"/>
        <w:rPr>
          <w:lang w:eastAsia="ko-KR"/>
        </w:rPr>
      </w:pPr>
      <w:r>
        <w:rPr>
          <w:lang w:eastAsia="ko-KR"/>
        </w:rPr>
        <w:t>–</w:t>
      </w:r>
      <w:r>
        <w:rPr>
          <w:lang w:eastAsia="ko-KR"/>
        </w:rPr>
        <w:tab/>
      </w:r>
      <w:r>
        <w:rPr>
          <w:lang w:eastAsia="ko-KR"/>
        </w:rPr>
        <w:t>Abs( p[ −1 ][ −1 ] + p[ −1 ][ nT*2−1 ] − 2*p[ −1 ][ nT−1 ] ) &lt; (1 &lt;&lt; ( BitDepthY − 5 ))</w:t>
      </w:r>
    </w:p>
    <w:p>
      <w:pPr>
        <w:pStyle w:val="4"/>
        <w:rPr>
          <w:lang w:val="en-AU" w:eastAsia="ko-KR"/>
        </w:rPr>
      </w:pPr>
      <w:bookmarkStart w:id="224" w:name="_Toc411002816"/>
      <w:bookmarkStart w:id="225" w:name="_Toc52446001"/>
      <w:r>
        <w:rPr>
          <w:lang w:val="en-AU" w:eastAsia="ko-KR"/>
        </w:rPr>
        <w:t>Intra boundary filter</w:t>
      </w:r>
      <w:bookmarkEnd w:id="224"/>
      <w:bookmarkEnd w:id="225"/>
    </w:p>
    <w:p>
      <w:pPr>
        <w:rPr>
          <w:lang w:val="en-CA"/>
        </w:rPr>
      </w:pPr>
      <w:r>
        <w:rPr>
          <w:lang w:val="en-CA"/>
        </w:rPr>
        <w:t xml:space="preserve">When reconstructing intra-predicted TBs an intra-boundary filter (IBF) may be used when predicting samples along the left and/or top edges of the TB for PBs using horizontal, vertical and DC intra prediction modes, as shown in </w:t>
      </w:r>
      <w:r>
        <w:rPr>
          <w:lang w:val="en-CA"/>
        </w:rPr>
        <w:fldChar w:fldCharType="begin"/>
      </w:r>
      <w:r>
        <w:rPr>
          <w:lang w:val="en-CA"/>
        </w:rPr>
        <w:instrText xml:space="preserve"> REF _Ref437271268 \h </w:instrText>
      </w:r>
      <w:r>
        <w:rPr>
          <w:lang w:val="en-CA"/>
        </w:rPr>
        <w:fldChar w:fldCharType="separate"/>
      </w:r>
      <w:r>
        <w:t>Figure 4</w:t>
      </w:r>
      <w:r>
        <w:noBreakHyphen/>
      </w:r>
      <w:r>
        <w:t>9</w:t>
      </w:r>
      <w:r>
        <w:rPr>
          <w:lang w:val="en-CA"/>
        </w:rPr>
        <w:fldChar w:fldCharType="end"/>
      </w:r>
      <w:r>
        <w:rPr>
          <w:lang w:val="en-CA"/>
        </w:rPr>
        <w:t>. For horizontal and vertical intra prediction modes, the IBF is disabled when implicit RDPCM and transquant bypass are enabled. For the DC intra prediction mode, the IBF is applied to the luma channel of TBs smaller than 32</w:t>
      </w:r>
      <w:r>
        <w:t>×</w:t>
      </w:r>
      <w:r>
        <w:rPr>
          <w:lang w:val="en-CA"/>
        </w:rPr>
        <w:t>32.</w:t>
      </w:r>
    </w:p>
    <w:p>
      <w:r>
        <w:rPr>
          <w:lang w:val="en-AU" w:eastAsia="en-AU"/>
        </w:rPr>
        <w:drawing>
          <wp:inline distT="0" distB="0" distL="0" distR="0">
            <wp:extent cx="5939790" cy="232600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39790" cy="2326005"/>
                    </a:xfrm>
                    <a:prstGeom prst="rect">
                      <a:avLst/>
                    </a:prstGeom>
                    <a:noFill/>
                    <a:ln>
                      <a:noFill/>
                    </a:ln>
                  </pic:spPr>
                </pic:pic>
              </a:graphicData>
            </a:graphic>
          </wp:inline>
        </w:drawing>
      </w:r>
    </w:p>
    <w:p>
      <w:pPr>
        <w:pStyle w:val="19"/>
      </w:pPr>
      <w:bookmarkStart w:id="226" w:name="_Ref437271268"/>
      <w:bookmarkStart w:id="227" w:name="_Toc52445930"/>
      <w:bookmarkStart w:id="228" w:name="_Toc411015400"/>
      <w:bookmarkStart w:id="229" w:name="_Ref400975249"/>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9</w:t>
      </w:r>
      <w:r>
        <w:fldChar w:fldCharType="end"/>
      </w:r>
      <w:bookmarkEnd w:id="226"/>
      <w:r>
        <w:t>. Intra boundary filter example.</w:t>
      </w:r>
      <w:bookmarkEnd w:id="227"/>
    </w:p>
    <w:bookmarkEnd w:id="228"/>
    <w:bookmarkEnd w:id="229"/>
    <w:p>
      <w:pPr>
        <w:rPr>
          <w:lang w:val="en-CA"/>
        </w:rPr>
      </w:pPr>
      <w:r>
        <w:rPr>
          <w:lang w:val="en-CA"/>
        </w:rPr>
        <w:t>The intra boundary filter is defined with respect to an array of predicted samples p as input and predSamples as output as follows:</w:t>
      </w:r>
    </w:p>
    <w:p>
      <w:pPr>
        <w:pStyle w:val="93"/>
        <w:tabs>
          <w:tab w:val="clear" w:pos="794"/>
        </w:tabs>
        <w:ind w:left="425" w:hanging="425"/>
        <w:rPr>
          <w:lang w:eastAsia="ko-KR"/>
        </w:rPr>
      </w:pPr>
      <w:r>
        <w:rPr>
          <w:lang w:eastAsia="ko-KR"/>
        </w:rPr>
        <w:t>–</w:t>
      </w:r>
      <w:r>
        <w:rPr>
          <w:lang w:eastAsia="ko-KR"/>
        </w:rPr>
        <w:tab/>
      </w:r>
      <w:r>
        <w:rPr>
          <w:lang w:eastAsia="ko-KR"/>
        </w:rPr>
        <w:t>For horizontal intra-prediction applied to luma transform blocks of size less than 32</w:t>
      </w:r>
      <w:r>
        <w:t>×</w:t>
      </w:r>
      <w:r>
        <w:rPr>
          <w:lang w:eastAsia="ko-KR"/>
        </w:rPr>
        <w:t>32, and disableIntraBoundaryFilter is equal to 0, the following filtering applies with x = 0..nTbS − 1, y = 0:</w:t>
      </w:r>
    </w:p>
    <w:p>
      <w:pPr>
        <w:pStyle w:val="112"/>
        <w:tabs>
          <w:tab w:val="left" w:pos="1418"/>
          <w:tab w:val="clear" w:pos="794"/>
          <w:tab w:val="clear" w:pos="1588"/>
        </w:tabs>
        <w:rPr>
          <w:lang w:eastAsia="ko-KR"/>
        </w:rPr>
      </w:pPr>
      <w:r>
        <w:rPr>
          <w:lang w:eastAsia="ko-KR"/>
        </w:rPr>
        <w:tab/>
      </w:r>
      <w:r>
        <w:rPr>
          <w:lang w:eastAsia="ko-KR"/>
        </w:rPr>
        <w:t>predSamples[ x ][ y ] = Clip1</w:t>
      </w:r>
      <w:r>
        <w:rPr>
          <w:vertAlign w:val="subscript"/>
          <w:lang w:eastAsia="ko-KR"/>
        </w:rPr>
        <w:t>Y</w:t>
      </w:r>
      <w:r>
        <w:rPr>
          <w:lang w:eastAsia="ko-KR"/>
        </w:rPr>
        <w:t>( p[ −1 ][ y ] + ( ( p[ x ][ </w:t>
      </w:r>
      <w:r>
        <w:rPr>
          <w:rFonts w:eastAsia="MS Gothic" w:cs="MS Gothic"/>
          <w:lang w:eastAsia="ko-KR"/>
        </w:rPr>
        <w:t>−</w:t>
      </w:r>
      <w:r>
        <w:rPr>
          <w:lang w:eastAsia="ko-KR"/>
        </w:rPr>
        <w:t>1 ] − p[ </w:t>
      </w:r>
      <w:r>
        <w:rPr>
          <w:rFonts w:eastAsia="MS Gothic" w:cs="MS Gothic"/>
          <w:lang w:eastAsia="ko-KR"/>
        </w:rPr>
        <w:t>−</w:t>
      </w:r>
      <w:r>
        <w:rPr>
          <w:lang w:eastAsia="ko-KR"/>
        </w:rPr>
        <w:t>1 ][ </w:t>
      </w:r>
      <w:r>
        <w:rPr>
          <w:rFonts w:eastAsia="MS Gothic" w:cs="MS Gothic"/>
          <w:lang w:eastAsia="ko-KR"/>
        </w:rPr>
        <w:t>−</w:t>
      </w:r>
      <w:r>
        <w:rPr>
          <w:lang w:eastAsia="ko-KR"/>
        </w:rPr>
        <w:t>1 ] )  &gt;&gt;  1 ) )</w:t>
      </w:r>
    </w:p>
    <w:p>
      <w:pPr>
        <w:pStyle w:val="93"/>
        <w:tabs>
          <w:tab w:val="clear" w:pos="794"/>
        </w:tabs>
        <w:ind w:left="425" w:hanging="425"/>
        <w:rPr>
          <w:lang w:eastAsia="ko-KR"/>
        </w:rPr>
      </w:pPr>
      <w:r>
        <w:rPr>
          <w:lang w:eastAsia="ko-KR"/>
        </w:rPr>
        <w:t>–</w:t>
      </w:r>
      <w:r>
        <w:rPr>
          <w:lang w:eastAsia="ko-KR"/>
        </w:rPr>
        <w:tab/>
      </w:r>
      <w:r>
        <w:rPr>
          <w:lang w:eastAsia="ko-KR"/>
        </w:rPr>
        <w:t>For vertical intra-prediction applied to luma transform blocks of size less than 32x32, and disableIntraBoundaryFilter is equal to 0, the following filtering applies with x = 0..nTbS − 1, y = 0:</w:t>
      </w:r>
    </w:p>
    <w:p>
      <w:pPr>
        <w:pStyle w:val="112"/>
        <w:tabs>
          <w:tab w:val="left" w:pos="1418"/>
          <w:tab w:val="clear" w:pos="794"/>
          <w:tab w:val="clear" w:pos="1588"/>
        </w:tabs>
        <w:ind w:left="1440"/>
        <w:rPr>
          <w:lang w:eastAsia="ko-KR"/>
        </w:rPr>
      </w:pPr>
      <w:r>
        <w:rPr>
          <w:lang w:eastAsia="ko-KR"/>
        </w:rPr>
        <w:t>predSamples[ x ][ y ] = Clip1</w:t>
      </w:r>
      <w:r>
        <w:rPr>
          <w:vertAlign w:val="subscript"/>
          <w:lang w:eastAsia="ko-KR"/>
        </w:rPr>
        <w:t>Y</w:t>
      </w:r>
      <w:r>
        <w:rPr>
          <w:lang w:eastAsia="ko-KR"/>
        </w:rPr>
        <w:t>( p[ x ][ −1 ] + ( ( p[ </w:t>
      </w:r>
      <w:r>
        <w:rPr>
          <w:rFonts w:eastAsia="MS Gothic" w:cs="MS Gothic"/>
          <w:lang w:eastAsia="ko-KR"/>
        </w:rPr>
        <w:t>−</w:t>
      </w:r>
      <w:r>
        <w:rPr>
          <w:lang w:eastAsia="ko-KR"/>
        </w:rPr>
        <w:t>1 ][ y ] − p[ </w:t>
      </w:r>
      <w:r>
        <w:rPr>
          <w:rFonts w:eastAsia="MS Gothic" w:cs="MS Gothic"/>
          <w:lang w:eastAsia="ko-KR"/>
        </w:rPr>
        <w:t>−</w:t>
      </w:r>
      <w:r>
        <w:rPr>
          <w:lang w:eastAsia="ko-KR"/>
        </w:rPr>
        <w:t>1 ][ </w:t>
      </w:r>
      <w:r>
        <w:rPr>
          <w:rFonts w:eastAsia="MS Gothic" w:cs="MS Gothic"/>
          <w:lang w:eastAsia="ko-KR"/>
        </w:rPr>
        <w:t>−</w:t>
      </w:r>
      <w:r>
        <w:rPr>
          <w:lang w:eastAsia="ko-KR"/>
        </w:rPr>
        <w:t>1 ] )  &gt;&gt;  1 ) )</w:t>
      </w:r>
    </w:p>
    <w:p>
      <w:pPr>
        <w:pStyle w:val="93"/>
        <w:tabs>
          <w:tab w:val="clear" w:pos="794"/>
        </w:tabs>
        <w:ind w:left="425" w:hanging="425"/>
        <w:rPr>
          <w:lang w:eastAsia="ko-KR"/>
        </w:rPr>
      </w:pPr>
      <w:r>
        <w:rPr>
          <w:lang w:eastAsia="ko-KR"/>
        </w:rPr>
        <w:t>–</w:t>
      </w:r>
      <w:r>
        <w:rPr>
          <w:lang w:eastAsia="ko-KR"/>
        </w:rPr>
        <w:tab/>
      </w:r>
      <w:r>
        <w:rPr>
          <w:lang w:eastAsia="ko-KR"/>
        </w:rPr>
        <w:t>For DC intra-prediction applied to luma transform blocks of size less than 32x32 the following filtering applies with x = 0..nTbS − 1, y = 0 (where dcVal is the DC predictor):</w:t>
      </w:r>
    </w:p>
    <w:p>
      <w:pPr>
        <w:pStyle w:val="112"/>
        <w:tabs>
          <w:tab w:val="left" w:pos="1134"/>
          <w:tab w:val="clear" w:pos="794"/>
          <w:tab w:val="clear" w:pos="1588"/>
        </w:tabs>
        <w:ind w:left="1138"/>
        <w:rPr>
          <w:szCs w:val="20"/>
          <w:lang w:eastAsia="ko-KR"/>
        </w:rPr>
      </w:pPr>
      <w:r>
        <w:rPr>
          <w:szCs w:val="20"/>
          <w:lang w:eastAsia="ko-KR"/>
        </w:rPr>
        <w:t>predSamples[ 0</w:t>
      </w:r>
      <w:r>
        <w:rPr>
          <w:lang w:eastAsia="ko-KR"/>
        </w:rPr>
        <w:t> ][</w:t>
      </w:r>
      <w:r>
        <w:rPr>
          <w:szCs w:val="20"/>
          <w:lang w:eastAsia="ko-KR"/>
        </w:rPr>
        <w:t> 0 ] = ( p[ −1</w:t>
      </w:r>
      <w:r>
        <w:rPr>
          <w:lang w:eastAsia="ko-KR"/>
        </w:rPr>
        <w:t> ][</w:t>
      </w:r>
      <w:r>
        <w:rPr>
          <w:szCs w:val="20"/>
          <w:lang w:eastAsia="ko-KR"/>
        </w:rPr>
        <w:t> 0 ] + 2 * dcVal + p[ 0</w:t>
      </w:r>
      <w:r>
        <w:rPr>
          <w:lang w:eastAsia="ko-KR"/>
        </w:rPr>
        <w:t> ][</w:t>
      </w:r>
      <w:r>
        <w:rPr>
          <w:szCs w:val="20"/>
          <w:lang w:eastAsia="ko-KR"/>
        </w:rPr>
        <w:t> −1 ] + 2 )  &gt;&gt;  2</w:t>
      </w:r>
    </w:p>
    <w:p>
      <w:pPr>
        <w:pStyle w:val="112"/>
        <w:tabs>
          <w:tab w:val="left" w:pos="1134"/>
          <w:tab w:val="clear" w:pos="794"/>
          <w:tab w:val="clear" w:pos="1588"/>
        </w:tabs>
        <w:ind w:left="1138"/>
        <w:rPr>
          <w:szCs w:val="20"/>
          <w:lang w:eastAsia="ko-KR"/>
        </w:rPr>
      </w:pPr>
      <w:r>
        <w:rPr>
          <w:szCs w:val="20"/>
          <w:lang w:eastAsia="ko-KR"/>
        </w:rPr>
        <w:t>predSamples[ x</w:t>
      </w:r>
      <w:r>
        <w:rPr>
          <w:lang w:eastAsia="ko-KR"/>
        </w:rPr>
        <w:t> ][</w:t>
      </w:r>
      <w:r>
        <w:rPr>
          <w:szCs w:val="20"/>
          <w:lang w:eastAsia="ko-KR"/>
        </w:rPr>
        <w:t> 0 ] = ( p[ x</w:t>
      </w:r>
      <w:r>
        <w:rPr>
          <w:lang w:eastAsia="ko-KR"/>
        </w:rPr>
        <w:t> ][</w:t>
      </w:r>
      <w:r>
        <w:rPr>
          <w:szCs w:val="20"/>
          <w:lang w:eastAsia="ko-KR"/>
        </w:rPr>
        <w:t> −1 ] + 3 * dcVal + 2 )  &gt;&gt;  2, with x = 1..nTbS − 1</w:t>
      </w:r>
    </w:p>
    <w:p>
      <w:pPr>
        <w:pStyle w:val="112"/>
        <w:tabs>
          <w:tab w:val="left" w:pos="1134"/>
          <w:tab w:val="clear" w:pos="794"/>
          <w:tab w:val="clear" w:pos="1588"/>
        </w:tabs>
        <w:ind w:left="1138"/>
        <w:rPr>
          <w:szCs w:val="20"/>
          <w:lang w:eastAsia="ko-KR"/>
        </w:rPr>
      </w:pPr>
      <w:r>
        <w:rPr>
          <w:szCs w:val="20"/>
          <w:lang w:eastAsia="ko-KR"/>
        </w:rPr>
        <w:t>predSamples[ 0</w:t>
      </w:r>
      <w:r>
        <w:rPr>
          <w:lang w:eastAsia="ko-KR"/>
        </w:rPr>
        <w:t> ][</w:t>
      </w:r>
      <w:r>
        <w:rPr>
          <w:szCs w:val="20"/>
          <w:lang w:eastAsia="ko-KR"/>
        </w:rPr>
        <w:t> y ] = ( p[ −1</w:t>
      </w:r>
      <w:r>
        <w:rPr>
          <w:lang w:eastAsia="ko-KR"/>
        </w:rPr>
        <w:t> ][</w:t>
      </w:r>
      <w:r>
        <w:rPr>
          <w:szCs w:val="20"/>
          <w:lang w:eastAsia="ko-KR"/>
        </w:rPr>
        <w:t> y ] + 3 * dcVal + 2 )  &gt;&gt;  2, with y = 1..nTbS − 1</w:t>
      </w:r>
    </w:p>
    <w:p>
      <w:pPr>
        <w:rPr>
          <w:lang w:val="en-US" w:eastAsia="ja-JP"/>
        </w:rPr>
      </w:pPr>
    </w:p>
    <w:p>
      <w:pPr>
        <w:pStyle w:val="4"/>
      </w:pPr>
      <w:bookmarkStart w:id="230" w:name="_Toc400983707"/>
      <w:bookmarkEnd w:id="230"/>
      <w:bookmarkStart w:id="231" w:name="_Toc400984477"/>
      <w:bookmarkEnd w:id="231"/>
      <w:bookmarkStart w:id="232" w:name="_Toc411002817"/>
      <w:bookmarkStart w:id="233" w:name="_Toc52446002"/>
      <w:r>
        <w:t>4:2:2 chroma format</w:t>
      </w:r>
      <w:r>
        <w:rPr>
          <w:lang w:val="en-AU"/>
        </w:rPr>
        <w:t xml:space="preserve"> mode adjustment</w:t>
      </w:r>
      <w:bookmarkEnd w:id="232"/>
      <w:bookmarkEnd w:id="233"/>
    </w:p>
    <w:p>
      <w:pPr>
        <w:rPr>
          <w:szCs w:val="22"/>
          <w:lang w:val="zh-CN" w:eastAsia="ja-JP"/>
        </w:rPr>
      </w:pPr>
      <w:r>
        <w:rPr>
          <w:lang w:val="en-AU" w:eastAsia="ja-JP"/>
        </w:rPr>
        <w:t>When the 4:2:2 chroma format is in use, the intra prediction mode for a chroma PB (</w:t>
      </w:r>
      <w:r>
        <w:rPr>
          <w:b/>
          <w:bCs/>
          <w:lang w:eastAsia="ko-KR"/>
        </w:rPr>
        <w:t>intra_chroma_pred_mode</w:t>
      </w:r>
      <w:r>
        <w:rPr>
          <w:szCs w:val="22"/>
          <w:lang w:val="en-CA" w:eastAsia="ja-JP"/>
        </w:rPr>
        <w:t xml:space="preserve">) </w:t>
      </w:r>
      <w:r>
        <w:rPr>
          <w:rFonts w:hint="eastAsia"/>
          <w:szCs w:val="22"/>
          <w:lang w:val="en-CA" w:eastAsia="ja-JP"/>
        </w:rPr>
        <w:t xml:space="preserve">is </w:t>
      </w:r>
      <w:r>
        <w:rPr>
          <w:szCs w:val="22"/>
          <w:lang w:val="en-CA" w:eastAsia="ja-JP"/>
        </w:rPr>
        <w:t>coded in the same manner as for 4:2:0 and 4:4:4 formats as set out in section </w:t>
      </w:r>
      <w:r>
        <w:rPr>
          <w:szCs w:val="22"/>
          <w:lang w:val="en-CA" w:eastAsia="ja-JP"/>
        </w:rPr>
        <w:fldChar w:fldCharType="begin"/>
      </w:r>
      <w:r>
        <w:rPr>
          <w:szCs w:val="22"/>
          <w:lang w:val="en-CA" w:eastAsia="ja-JP"/>
        </w:rPr>
        <w:instrText xml:space="preserve"> REF _Ref463251631 \r \h </w:instrText>
      </w:r>
      <w:r>
        <w:rPr>
          <w:szCs w:val="22"/>
          <w:lang w:val="en-CA" w:eastAsia="ja-JP"/>
        </w:rPr>
        <w:fldChar w:fldCharType="separate"/>
      </w:r>
      <w:r>
        <w:rPr>
          <w:szCs w:val="22"/>
          <w:lang w:val="en-CA" w:eastAsia="ja-JP"/>
        </w:rPr>
        <w:t>4.3.1</w:t>
      </w:r>
      <w:r>
        <w:rPr>
          <w:szCs w:val="22"/>
          <w:lang w:val="en-CA" w:eastAsia="ja-JP"/>
        </w:rPr>
        <w:fldChar w:fldCharType="end"/>
      </w:r>
      <w:r>
        <w:rPr>
          <w:szCs w:val="22"/>
          <w:lang w:val="en-CA" w:eastAsia="ja-JP"/>
        </w:rPr>
        <w:t xml:space="preserve">, except that a mapping is applied to the final modes that accounts for the non-square sample aspect ratio. The mapping is </w:t>
      </w:r>
      <w:r>
        <w:rPr>
          <w:rFonts w:hint="eastAsia"/>
          <w:szCs w:val="22"/>
          <w:lang w:val="en-CA" w:eastAsia="ja-JP"/>
        </w:rPr>
        <w:t xml:space="preserve">as specified in </w:t>
      </w:r>
      <w:r>
        <w:fldChar w:fldCharType="begin"/>
      </w:r>
      <w:r>
        <w:rPr>
          <w:szCs w:val="22"/>
          <w:lang w:val="en-CA" w:eastAsia="ja-JP"/>
        </w:rPr>
        <w:instrText xml:space="preserve"> </w:instrText>
      </w:r>
      <w:r>
        <w:rPr>
          <w:rFonts w:hint="eastAsia"/>
          <w:szCs w:val="22"/>
          <w:lang w:val="en-CA" w:eastAsia="ja-JP"/>
        </w:rPr>
        <w:instrText xml:space="preserve">REF _Ref437271327 \h</w:instrText>
      </w:r>
      <w:r>
        <w:rPr>
          <w:szCs w:val="22"/>
          <w:lang w:val="en-CA" w:eastAsia="ja-JP"/>
        </w:rPr>
        <w:instrText xml:space="preserve"> </w:instrText>
      </w:r>
      <w:r>
        <w:fldChar w:fldCharType="separate"/>
      </w:r>
      <w:r>
        <w:t>Table 4</w:t>
      </w:r>
      <w:r>
        <w:noBreakHyphen/>
      </w:r>
      <w:r>
        <w:t>3</w:t>
      </w:r>
      <w:r>
        <w:fldChar w:fldCharType="end"/>
      </w:r>
      <w:r>
        <w:rPr>
          <w:rFonts w:hint="eastAsia"/>
          <w:szCs w:val="22"/>
          <w:lang w:val="en-CA" w:eastAsia="ja-JP"/>
        </w:rPr>
        <w:t>.</w:t>
      </w:r>
    </w:p>
    <w:p>
      <w:pPr>
        <w:pStyle w:val="19"/>
      </w:pPr>
      <w:bookmarkStart w:id="234" w:name="_Ref437271327"/>
      <w:bookmarkStart w:id="235" w:name="_Ref462937458"/>
      <w:bookmarkStart w:id="236" w:name="_Toc52445133"/>
      <w:bookmarkStart w:id="237" w:name="_Toc411015436"/>
      <w:bookmarkStart w:id="238" w:name="_Ref352250319"/>
      <w:r>
        <w:t xml:space="preserve">Table </w:t>
      </w:r>
      <w:r>
        <w:fldChar w:fldCharType="begin"/>
      </w:r>
      <w:r>
        <w:instrText xml:space="preserve"> STYLEREF 1 \s </w:instrText>
      </w:r>
      <w:r>
        <w:fldChar w:fldCharType="separate"/>
      </w:r>
      <w:r>
        <w:t>4</w:t>
      </w:r>
      <w:r>
        <w:fldChar w:fldCharType="end"/>
      </w:r>
      <w:r>
        <w:noBreakHyphen/>
      </w:r>
      <w:r>
        <w:fldChar w:fldCharType="begin"/>
      </w:r>
      <w:r>
        <w:instrText xml:space="preserve"> SEQ Table \* ARABIC \s 1 </w:instrText>
      </w:r>
      <w:r>
        <w:fldChar w:fldCharType="separate"/>
      </w:r>
      <w:r>
        <w:t>3</w:t>
      </w:r>
      <w:r>
        <w:fldChar w:fldCharType="end"/>
      </w:r>
      <w:bookmarkEnd w:id="234"/>
      <w:bookmarkEnd w:id="235"/>
      <w:r>
        <w:t>. Specification of intra prediction mode for 4:2:2 chroma.</w:t>
      </w:r>
      <w:bookmarkEnd w:id="236"/>
    </w:p>
    <w:bookmarkEnd w:id="237"/>
    <w:bookmarkEnd w:id="238"/>
    <w:p>
      <w:pPr>
        <w:pStyle w:val="19"/>
        <w:rPr>
          <w:lang w:eastAsia="ja-JP"/>
        </w:rPr>
      </w:pPr>
    </w:p>
    <w:tbl>
      <w:tblPr>
        <w:tblStyle w:val="72"/>
        <w:tblW w:w="1019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4"/>
        <w:gridCol w:w="464"/>
        <w:gridCol w:w="464"/>
        <w:gridCol w:w="465"/>
        <w:gridCol w:w="464"/>
        <w:gridCol w:w="464"/>
        <w:gridCol w:w="465"/>
        <w:gridCol w:w="464"/>
        <w:gridCol w:w="464"/>
        <w:gridCol w:w="465"/>
        <w:gridCol w:w="464"/>
        <w:gridCol w:w="464"/>
        <w:gridCol w:w="465"/>
        <w:gridCol w:w="464"/>
        <w:gridCol w:w="464"/>
        <w:gridCol w:w="465"/>
        <w:gridCol w:w="464"/>
        <w:gridCol w:w="464"/>
        <w:gridCol w:w="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3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b/>
                <w:bCs/>
                <w:lang w:eastAsia="ja-JP"/>
              </w:rPr>
            </w:pPr>
            <w:r>
              <w:rPr>
                <w:rFonts w:hint="eastAsia"/>
                <w:b/>
                <w:bCs/>
                <w:lang w:eastAsia="ja-JP"/>
              </w:rPr>
              <w:t>i</w:t>
            </w:r>
            <w:r>
              <w:rPr>
                <w:b/>
                <w:bCs/>
                <w:lang w:eastAsia="ko-KR"/>
              </w:rPr>
              <w:t>ntra</w:t>
            </w:r>
            <w:r>
              <w:rPr>
                <w:rFonts w:hint="eastAsia"/>
                <w:b/>
                <w:bCs/>
                <w:lang w:eastAsia="ja-JP"/>
              </w:rPr>
              <w:t xml:space="preserve"> p</w:t>
            </w:r>
            <w:r>
              <w:rPr>
                <w:b/>
                <w:bCs/>
                <w:lang w:eastAsia="ko-KR"/>
              </w:rPr>
              <w:t>red</w:t>
            </w:r>
            <w:r>
              <w:rPr>
                <w:rFonts w:hint="eastAsia"/>
                <w:b/>
                <w:bCs/>
                <w:lang w:eastAsia="ja-JP"/>
              </w:rPr>
              <w:t xml:space="preserve"> m</w:t>
            </w:r>
            <w:r>
              <w:rPr>
                <w:b/>
                <w:bCs/>
                <w:lang w:eastAsia="ko-KR"/>
              </w:rPr>
              <w:t>ode</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b/>
                <w:sz w:val="16"/>
                <w:lang w:eastAsia="ja-JP"/>
              </w:rPr>
            </w:pPr>
            <w:r>
              <w:rPr>
                <w:rFonts w:hint="eastAsia"/>
                <w:b/>
                <w:sz w:val="16"/>
                <w:lang w:eastAsia="ja-JP"/>
              </w:rPr>
              <w:t>0</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b/>
                <w:sz w:val="16"/>
                <w:lang w:eastAsia="ko-KR"/>
              </w:rPr>
            </w:pPr>
            <w:r>
              <w:rPr>
                <w:b/>
                <w:sz w:val="16"/>
                <w:lang w:eastAsia="ko-KR"/>
              </w:rPr>
              <w:t>1</w:t>
            </w:r>
          </w:p>
        </w:tc>
        <w:tc>
          <w:tcPr>
            <w:tcW w:w="465"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b/>
                <w:sz w:val="16"/>
                <w:lang w:eastAsia="ko-KR"/>
              </w:rPr>
            </w:pPr>
            <w:r>
              <w:rPr>
                <w:b/>
                <w:sz w:val="16"/>
                <w:lang w:eastAsia="ko-KR"/>
              </w:rPr>
              <w:t>2</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b/>
                <w:sz w:val="16"/>
                <w:lang w:eastAsia="ko-KR"/>
              </w:rPr>
            </w:pPr>
            <w:r>
              <w:rPr>
                <w:b/>
                <w:sz w:val="16"/>
                <w:lang w:eastAsia="ko-KR"/>
              </w:rPr>
              <w:t>3</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b/>
                <w:sz w:val="16"/>
                <w:lang w:eastAsia="ko-KR"/>
              </w:rPr>
            </w:pPr>
            <w:r>
              <w:rPr>
                <w:b/>
                <w:sz w:val="16"/>
                <w:lang w:eastAsia="ko-KR"/>
              </w:rPr>
              <w:t>4</w:t>
            </w:r>
          </w:p>
        </w:tc>
        <w:tc>
          <w:tcPr>
            <w:tcW w:w="465"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b/>
                <w:sz w:val="16"/>
                <w:lang w:eastAsia="ko-KR"/>
              </w:rPr>
            </w:pPr>
            <w:r>
              <w:rPr>
                <w:b/>
                <w:sz w:val="16"/>
                <w:lang w:eastAsia="ko-KR"/>
              </w:rPr>
              <w:t>5</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b/>
                <w:sz w:val="16"/>
                <w:lang w:eastAsia="ko-KR"/>
              </w:rPr>
            </w:pPr>
            <w:r>
              <w:rPr>
                <w:b/>
                <w:sz w:val="16"/>
                <w:lang w:eastAsia="ko-KR"/>
              </w:rPr>
              <w:t>6</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b/>
                <w:sz w:val="16"/>
                <w:lang w:eastAsia="ko-KR"/>
              </w:rPr>
            </w:pPr>
            <w:r>
              <w:rPr>
                <w:b/>
                <w:sz w:val="16"/>
                <w:lang w:eastAsia="ko-KR"/>
              </w:rPr>
              <w:t>7</w:t>
            </w:r>
          </w:p>
        </w:tc>
        <w:tc>
          <w:tcPr>
            <w:tcW w:w="465"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b/>
                <w:sz w:val="16"/>
                <w:lang w:eastAsia="ko-KR"/>
              </w:rPr>
            </w:pPr>
            <w:r>
              <w:rPr>
                <w:b/>
                <w:sz w:val="16"/>
                <w:lang w:eastAsia="ko-KR"/>
              </w:rPr>
              <w:t>8</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b/>
                <w:sz w:val="16"/>
                <w:lang w:eastAsia="ko-KR"/>
              </w:rPr>
            </w:pPr>
            <w:r>
              <w:rPr>
                <w:b/>
                <w:sz w:val="16"/>
                <w:lang w:eastAsia="ko-KR"/>
              </w:rPr>
              <w:t>9</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b/>
                <w:sz w:val="16"/>
                <w:lang w:eastAsia="ko-KR"/>
              </w:rPr>
            </w:pPr>
            <w:r>
              <w:rPr>
                <w:b/>
                <w:sz w:val="16"/>
                <w:lang w:eastAsia="ko-KR"/>
              </w:rPr>
              <w:t>10</w:t>
            </w:r>
          </w:p>
        </w:tc>
        <w:tc>
          <w:tcPr>
            <w:tcW w:w="465"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b/>
                <w:sz w:val="16"/>
                <w:lang w:eastAsia="ko-KR"/>
              </w:rPr>
            </w:pPr>
            <w:r>
              <w:rPr>
                <w:b/>
                <w:sz w:val="16"/>
                <w:lang w:eastAsia="ko-KR"/>
              </w:rPr>
              <w:t>11</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b/>
                <w:sz w:val="16"/>
                <w:lang w:eastAsia="ko-KR"/>
              </w:rPr>
            </w:pPr>
            <w:r>
              <w:rPr>
                <w:b/>
                <w:sz w:val="16"/>
                <w:lang w:eastAsia="ko-KR"/>
              </w:rPr>
              <w:t>12</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b/>
                <w:sz w:val="16"/>
                <w:lang w:eastAsia="ko-KR"/>
              </w:rPr>
            </w:pPr>
            <w:r>
              <w:rPr>
                <w:b/>
                <w:sz w:val="16"/>
                <w:lang w:eastAsia="ko-KR"/>
              </w:rPr>
              <w:t>13</w:t>
            </w:r>
          </w:p>
        </w:tc>
        <w:tc>
          <w:tcPr>
            <w:tcW w:w="465"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b/>
                <w:sz w:val="16"/>
                <w:lang w:eastAsia="ko-KR"/>
              </w:rPr>
            </w:pPr>
            <w:r>
              <w:rPr>
                <w:b/>
                <w:sz w:val="16"/>
                <w:lang w:eastAsia="ko-KR"/>
              </w:rPr>
              <w:t>14</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b/>
                <w:sz w:val="16"/>
                <w:lang w:eastAsia="ko-KR"/>
              </w:rPr>
            </w:pPr>
            <w:r>
              <w:rPr>
                <w:b/>
                <w:sz w:val="16"/>
                <w:lang w:eastAsia="ko-KR"/>
              </w:rPr>
              <w:t>15</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b/>
                <w:sz w:val="16"/>
                <w:lang w:eastAsia="ko-KR"/>
              </w:rPr>
            </w:pPr>
            <w:r>
              <w:rPr>
                <w:b/>
                <w:sz w:val="16"/>
                <w:lang w:eastAsia="ko-KR"/>
              </w:rPr>
              <w:t>16</w:t>
            </w:r>
          </w:p>
        </w:tc>
        <w:tc>
          <w:tcPr>
            <w:tcW w:w="465"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b/>
                <w:sz w:val="16"/>
                <w:lang w:eastAsia="ko-KR"/>
              </w:rPr>
            </w:pPr>
            <w:r>
              <w:rPr>
                <w:b/>
                <w:sz w:val="16"/>
                <w:lang w:eastAsia="ko-KR"/>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3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b/>
                <w:bCs/>
                <w:lang w:eastAsia="ja-JP"/>
              </w:rPr>
            </w:pPr>
            <w:r>
              <w:rPr>
                <w:rFonts w:hint="eastAsia"/>
                <w:b/>
                <w:bCs/>
                <w:lang w:eastAsia="ja-JP"/>
              </w:rPr>
              <w:t>i</w:t>
            </w:r>
            <w:r>
              <w:rPr>
                <w:b/>
                <w:bCs/>
                <w:lang w:eastAsia="ko-KR"/>
              </w:rPr>
              <w:t>ntra</w:t>
            </w:r>
            <w:r>
              <w:rPr>
                <w:rFonts w:hint="eastAsia"/>
                <w:b/>
                <w:bCs/>
                <w:lang w:eastAsia="ja-JP"/>
              </w:rPr>
              <w:t xml:space="preserve"> p</w:t>
            </w:r>
            <w:r>
              <w:rPr>
                <w:b/>
                <w:bCs/>
                <w:lang w:eastAsia="ko-KR"/>
              </w:rPr>
              <w:t>red</w:t>
            </w:r>
            <w:r>
              <w:rPr>
                <w:rFonts w:hint="eastAsia"/>
                <w:b/>
                <w:bCs/>
                <w:lang w:eastAsia="ja-JP"/>
              </w:rPr>
              <w:t xml:space="preserve"> m</w:t>
            </w:r>
            <w:r>
              <w:rPr>
                <w:b/>
                <w:bCs/>
                <w:lang w:eastAsia="ko-KR"/>
              </w:rPr>
              <w:t>ode</w:t>
            </w:r>
            <w:r>
              <w:rPr>
                <w:rFonts w:hint="eastAsia"/>
                <w:b/>
                <w:bCs/>
                <w:lang w:eastAsia="ja-JP"/>
              </w:rPr>
              <w:t xml:space="preserve"> for 4:2:2 chroma</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sz w:val="16"/>
                <w:lang w:eastAsia="ja-JP"/>
              </w:rPr>
            </w:pPr>
            <w:r>
              <w:rPr>
                <w:rFonts w:hint="eastAsia"/>
                <w:sz w:val="16"/>
                <w:lang w:eastAsia="ja-JP"/>
              </w:rPr>
              <w:t>0</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sz w:val="16"/>
                <w:lang w:eastAsia="ja-JP"/>
              </w:rPr>
            </w:pPr>
            <w:r>
              <w:rPr>
                <w:rFonts w:hint="eastAsia"/>
                <w:sz w:val="16"/>
                <w:lang w:eastAsia="ja-JP"/>
              </w:rPr>
              <w:t>1</w:t>
            </w:r>
          </w:p>
        </w:tc>
        <w:tc>
          <w:tcPr>
            <w:tcW w:w="465"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sz w:val="16"/>
                <w:lang w:eastAsia="ja-JP"/>
              </w:rPr>
            </w:pPr>
            <w:r>
              <w:rPr>
                <w:rFonts w:hint="eastAsia"/>
                <w:sz w:val="16"/>
                <w:lang w:eastAsia="ja-JP"/>
              </w:rPr>
              <w:t>2</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sz w:val="16"/>
                <w:lang w:eastAsia="ja-JP"/>
              </w:rPr>
            </w:pPr>
            <w:r>
              <w:rPr>
                <w:rFonts w:hint="eastAsia"/>
                <w:sz w:val="16"/>
                <w:lang w:eastAsia="ja-JP"/>
              </w:rPr>
              <w:t>2</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sz w:val="16"/>
                <w:lang w:eastAsia="ja-JP"/>
              </w:rPr>
            </w:pPr>
            <w:r>
              <w:rPr>
                <w:rFonts w:hint="eastAsia"/>
                <w:sz w:val="16"/>
                <w:lang w:eastAsia="ja-JP"/>
              </w:rPr>
              <w:t>2</w:t>
            </w:r>
          </w:p>
        </w:tc>
        <w:tc>
          <w:tcPr>
            <w:tcW w:w="465"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sz w:val="16"/>
                <w:lang w:eastAsia="ja-JP"/>
              </w:rPr>
            </w:pPr>
            <w:r>
              <w:rPr>
                <w:rFonts w:hint="eastAsia"/>
                <w:sz w:val="16"/>
                <w:lang w:eastAsia="ja-JP"/>
              </w:rPr>
              <w:t>2</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sz w:val="16"/>
                <w:lang w:eastAsia="ja-JP"/>
              </w:rPr>
            </w:pPr>
            <w:r>
              <w:rPr>
                <w:rFonts w:hint="eastAsia"/>
                <w:sz w:val="16"/>
                <w:lang w:eastAsia="ja-JP"/>
              </w:rPr>
              <w:t>2</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sz w:val="16"/>
                <w:lang w:eastAsia="ja-JP"/>
              </w:rPr>
            </w:pPr>
            <w:r>
              <w:rPr>
                <w:rFonts w:hint="eastAsia"/>
                <w:sz w:val="16"/>
                <w:lang w:eastAsia="ja-JP"/>
              </w:rPr>
              <w:t>4</w:t>
            </w:r>
          </w:p>
        </w:tc>
        <w:tc>
          <w:tcPr>
            <w:tcW w:w="465"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sz w:val="16"/>
                <w:lang w:eastAsia="ja-JP"/>
              </w:rPr>
            </w:pPr>
            <w:r>
              <w:rPr>
                <w:rFonts w:hint="eastAsia"/>
                <w:sz w:val="16"/>
                <w:lang w:eastAsia="ja-JP"/>
              </w:rPr>
              <w:t>6</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sz w:val="16"/>
                <w:lang w:eastAsia="ja-JP"/>
              </w:rPr>
            </w:pPr>
            <w:r>
              <w:rPr>
                <w:rFonts w:hint="eastAsia"/>
                <w:sz w:val="16"/>
                <w:lang w:eastAsia="ja-JP"/>
              </w:rPr>
              <w:t>8</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sz w:val="16"/>
                <w:lang w:eastAsia="ja-JP"/>
              </w:rPr>
            </w:pPr>
            <w:r>
              <w:rPr>
                <w:rFonts w:hint="eastAsia"/>
                <w:sz w:val="16"/>
                <w:lang w:eastAsia="ja-JP"/>
              </w:rPr>
              <w:t>10</w:t>
            </w:r>
          </w:p>
        </w:tc>
        <w:tc>
          <w:tcPr>
            <w:tcW w:w="465"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sz w:val="16"/>
                <w:lang w:eastAsia="ja-JP"/>
              </w:rPr>
            </w:pPr>
            <w:r>
              <w:rPr>
                <w:rFonts w:hint="eastAsia"/>
                <w:sz w:val="16"/>
                <w:lang w:eastAsia="ja-JP"/>
              </w:rPr>
              <w:t>12</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sz w:val="16"/>
                <w:lang w:eastAsia="ja-JP"/>
              </w:rPr>
            </w:pPr>
            <w:r>
              <w:rPr>
                <w:rFonts w:hint="eastAsia"/>
                <w:sz w:val="16"/>
                <w:lang w:eastAsia="ja-JP"/>
              </w:rPr>
              <w:t>14</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sz w:val="16"/>
                <w:lang w:eastAsia="ja-JP"/>
              </w:rPr>
            </w:pPr>
            <w:r>
              <w:rPr>
                <w:rFonts w:hint="eastAsia"/>
                <w:sz w:val="16"/>
                <w:lang w:eastAsia="ja-JP"/>
              </w:rPr>
              <w:t>16</w:t>
            </w:r>
          </w:p>
        </w:tc>
        <w:tc>
          <w:tcPr>
            <w:tcW w:w="465"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sz w:val="16"/>
                <w:lang w:eastAsia="ja-JP"/>
              </w:rPr>
            </w:pPr>
            <w:r>
              <w:rPr>
                <w:rFonts w:hint="eastAsia"/>
                <w:sz w:val="16"/>
                <w:lang w:eastAsia="ja-JP"/>
              </w:rPr>
              <w:t>18</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sz w:val="16"/>
                <w:lang w:eastAsia="ja-JP"/>
              </w:rPr>
            </w:pPr>
            <w:r>
              <w:rPr>
                <w:rFonts w:hint="eastAsia"/>
                <w:sz w:val="16"/>
                <w:lang w:eastAsia="ja-JP"/>
              </w:rPr>
              <w:t>18</w:t>
            </w:r>
          </w:p>
        </w:tc>
        <w:tc>
          <w:tcPr>
            <w:tcW w:w="464"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sz w:val="16"/>
                <w:lang w:eastAsia="ja-JP"/>
              </w:rPr>
            </w:pPr>
            <w:r>
              <w:rPr>
                <w:rFonts w:hint="eastAsia"/>
                <w:sz w:val="16"/>
                <w:lang w:eastAsia="ja-JP"/>
              </w:rPr>
              <w:t>18</w:t>
            </w:r>
          </w:p>
        </w:tc>
        <w:tc>
          <w:tcPr>
            <w:tcW w:w="465" w:type="dxa"/>
            <w:tcBorders>
              <w:top w:val="single" w:color="auto" w:sz="4" w:space="0"/>
              <w:left w:val="single" w:color="auto" w:sz="4" w:space="0"/>
              <w:bottom w:val="single" w:color="auto" w:sz="4" w:space="0"/>
              <w:right w:val="single" w:color="auto" w:sz="4" w:space="0"/>
            </w:tcBorders>
          </w:tcPr>
          <w:p>
            <w:pPr>
              <w:keepNext/>
              <w:keepLines/>
              <w:spacing w:before="60" w:beforeLines="25" w:after="60" w:afterLines="25"/>
              <w:jc w:val="center"/>
              <w:rPr>
                <w:sz w:val="16"/>
                <w:lang w:eastAsia="ja-JP"/>
              </w:rPr>
            </w:pPr>
            <w:r>
              <w:rPr>
                <w:rFonts w:hint="eastAsia"/>
                <w:sz w:val="16"/>
                <w:lang w:eastAsia="ja-JP"/>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34" w:type="dxa"/>
            <w:tcBorders>
              <w:top w:val="double" w:color="auto" w:sz="4" w:space="0"/>
            </w:tcBorders>
          </w:tcPr>
          <w:p>
            <w:pPr>
              <w:keepNext/>
              <w:keepLines/>
              <w:spacing w:before="60" w:beforeLines="25" w:after="60" w:afterLines="25"/>
              <w:jc w:val="center"/>
              <w:rPr>
                <w:rFonts w:ascii="Times" w:hAnsi="Times" w:cs="Times"/>
                <w:highlight w:val="cyan"/>
                <w:lang w:eastAsia="ko-KR"/>
              </w:rPr>
            </w:pPr>
            <w:r>
              <w:rPr>
                <w:rFonts w:hint="eastAsia"/>
                <w:b/>
                <w:bCs/>
                <w:lang w:eastAsia="ja-JP"/>
              </w:rPr>
              <w:t>i</w:t>
            </w:r>
            <w:r>
              <w:rPr>
                <w:b/>
                <w:bCs/>
                <w:lang w:eastAsia="ko-KR"/>
              </w:rPr>
              <w:t>ntra</w:t>
            </w:r>
            <w:r>
              <w:rPr>
                <w:rFonts w:hint="eastAsia"/>
                <w:b/>
                <w:bCs/>
                <w:lang w:eastAsia="ja-JP"/>
              </w:rPr>
              <w:t xml:space="preserve"> p</w:t>
            </w:r>
            <w:r>
              <w:rPr>
                <w:b/>
                <w:bCs/>
                <w:lang w:eastAsia="ko-KR"/>
              </w:rPr>
              <w:t>red</w:t>
            </w:r>
            <w:r>
              <w:rPr>
                <w:rFonts w:hint="eastAsia"/>
                <w:b/>
                <w:bCs/>
                <w:lang w:eastAsia="ja-JP"/>
              </w:rPr>
              <w:t xml:space="preserve"> m</w:t>
            </w:r>
            <w:r>
              <w:rPr>
                <w:b/>
                <w:bCs/>
                <w:lang w:eastAsia="ko-KR"/>
              </w:rPr>
              <w:t>ode</w:t>
            </w:r>
          </w:p>
        </w:tc>
        <w:tc>
          <w:tcPr>
            <w:tcW w:w="464" w:type="dxa"/>
            <w:tcBorders>
              <w:top w:val="double" w:color="auto" w:sz="4" w:space="0"/>
            </w:tcBorders>
          </w:tcPr>
          <w:p>
            <w:pPr>
              <w:keepNext/>
              <w:keepLines/>
              <w:tabs>
                <w:tab w:val="center" w:pos="100"/>
              </w:tabs>
              <w:spacing w:before="60" w:beforeLines="25" w:after="60" w:afterLines="25"/>
              <w:jc w:val="center"/>
              <w:rPr>
                <w:b/>
                <w:sz w:val="16"/>
                <w:lang w:eastAsia="ko-KR"/>
              </w:rPr>
            </w:pPr>
          </w:p>
        </w:tc>
        <w:tc>
          <w:tcPr>
            <w:tcW w:w="464" w:type="dxa"/>
            <w:tcBorders>
              <w:top w:val="double" w:color="auto" w:sz="4" w:space="0"/>
            </w:tcBorders>
          </w:tcPr>
          <w:p>
            <w:pPr>
              <w:keepNext/>
              <w:keepLines/>
              <w:tabs>
                <w:tab w:val="center" w:pos="100"/>
              </w:tabs>
              <w:spacing w:before="60" w:beforeLines="25" w:after="60" w:afterLines="25"/>
              <w:jc w:val="center"/>
              <w:rPr>
                <w:b/>
                <w:sz w:val="16"/>
                <w:lang w:eastAsia="ko-KR"/>
              </w:rPr>
            </w:pPr>
            <w:r>
              <w:rPr>
                <w:b/>
                <w:sz w:val="16"/>
                <w:lang w:eastAsia="ko-KR"/>
              </w:rPr>
              <w:t>18</w:t>
            </w:r>
          </w:p>
        </w:tc>
        <w:tc>
          <w:tcPr>
            <w:tcW w:w="465" w:type="dxa"/>
            <w:tcBorders>
              <w:top w:val="double" w:color="auto" w:sz="4" w:space="0"/>
            </w:tcBorders>
          </w:tcPr>
          <w:p>
            <w:pPr>
              <w:keepNext/>
              <w:keepLines/>
              <w:spacing w:before="60" w:beforeLines="25" w:after="60" w:afterLines="25"/>
              <w:jc w:val="center"/>
              <w:rPr>
                <w:b/>
                <w:sz w:val="16"/>
                <w:lang w:eastAsia="ko-KR"/>
              </w:rPr>
            </w:pPr>
            <w:r>
              <w:rPr>
                <w:b/>
                <w:sz w:val="16"/>
                <w:lang w:eastAsia="ko-KR"/>
              </w:rPr>
              <w:t>19</w:t>
            </w:r>
          </w:p>
        </w:tc>
        <w:tc>
          <w:tcPr>
            <w:tcW w:w="464" w:type="dxa"/>
            <w:tcBorders>
              <w:top w:val="double" w:color="auto" w:sz="4" w:space="0"/>
            </w:tcBorders>
          </w:tcPr>
          <w:p>
            <w:pPr>
              <w:keepNext/>
              <w:keepLines/>
              <w:spacing w:before="60" w:beforeLines="25" w:after="60" w:afterLines="25"/>
              <w:jc w:val="center"/>
              <w:rPr>
                <w:b/>
                <w:sz w:val="16"/>
                <w:lang w:eastAsia="ko-KR"/>
              </w:rPr>
            </w:pPr>
            <w:r>
              <w:rPr>
                <w:b/>
                <w:sz w:val="16"/>
                <w:lang w:eastAsia="ko-KR"/>
              </w:rPr>
              <w:t>20</w:t>
            </w:r>
          </w:p>
        </w:tc>
        <w:tc>
          <w:tcPr>
            <w:tcW w:w="464" w:type="dxa"/>
            <w:tcBorders>
              <w:top w:val="double" w:color="auto" w:sz="4" w:space="0"/>
            </w:tcBorders>
          </w:tcPr>
          <w:p>
            <w:pPr>
              <w:keepNext/>
              <w:keepLines/>
              <w:spacing w:before="60" w:beforeLines="25" w:after="60" w:afterLines="25"/>
              <w:jc w:val="center"/>
              <w:rPr>
                <w:b/>
                <w:sz w:val="16"/>
                <w:lang w:eastAsia="ko-KR"/>
              </w:rPr>
            </w:pPr>
            <w:r>
              <w:rPr>
                <w:b/>
                <w:sz w:val="16"/>
                <w:lang w:eastAsia="ko-KR"/>
              </w:rPr>
              <w:t>21</w:t>
            </w:r>
          </w:p>
        </w:tc>
        <w:tc>
          <w:tcPr>
            <w:tcW w:w="465" w:type="dxa"/>
            <w:tcBorders>
              <w:top w:val="double" w:color="auto" w:sz="4" w:space="0"/>
            </w:tcBorders>
          </w:tcPr>
          <w:p>
            <w:pPr>
              <w:keepNext/>
              <w:keepLines/>
              <w:spacing w:before="60" w:beforeLines="25" w:after="60" w:afterLines="25"/>
              <w:jc w:val="center"/>
              <w:rPr>
                <w:b/>
                <w:sz w:val="16"/>
                <w:lang w:eastAsia="ko-KR"/>
              </w:rPr>
            </w:pPr>
            <w:r>
              <w:rPr>
                <w:b/>
                <w:sz w:val="16"/>
                <w:lang w:eastAsia="ko-KR"/>
              </w:rPr>
              <w:t>22</w:t>
            </w:r>
          </w:p>
        </w:tc>
        <w:tc>
          <w:tcPr>
            <w:tcW w:w="464" w:type="dxa"/>
            <w:tcBorders>
              <w:top w:val="double" w:color="auto" w:sz="4" w:space="0"/>
            </w:tcBorders>
          </w:tcPr>
          <w:p>
            <w:pPr>
              <w:keepNext/>
              <w:keepLines/>
              <w:spacing w:before="60" w:beforeLines="25" w:after="60" w:afterLines="25"/>
              <w:jc w:val="center"/>
              <w:rPr>
                <w:b/>
                <w:sz w:val="16"/>
                <w:lang w:eastAsia="ko-KR"/>
              </w:rPr>
            </w:pPr>
            <w:r>
              <w:rPr>
                <w:b/>
                <w:sz w:val="16"/>
                <w:lang w:eastAsia="ko-KR"/>
              </w:rPr>
              <w:t>23</w:t>
            </w:r>
          </w:p>
        </w:tc>
        <w:tc>
          <w:tcPr>
            <w:tcW w:w="464" w:type="dxa"/>
            <w:tcBorders>
              <w:top w:val="double" w:color="auto" w:sz="4" w:space="0"/>
            </w:tcBorders>
          </w:tcPr>
          <w:p>
            <w:pPr>
              <w:keepNext/>
              <w:keepLines/>
              <w:spacing w:before="60" w:beforeLines="25" w:after="60" w:afterLines="25"/>
              <w:jc w:val="center"/>
              <w:rPr>
                <w:b/>
                <w:sz w:val="16"/>
                <w:lang w:eastAsia="ko-KR"/>
              </w:rPr>
            </w:pPr>
            <w:r>
              <w:rPr>
                <w:b/>
                <w:sz w:val="16"/>
                <w:lang w:eastAsia="ko-KR"/>
              </w:rPr>
              <w:t>24</w:t>
            </w:r>
          </w:p>
        </w:tc>
        <w:tc>
          <w:tcPr>
            <w:tcW w:w="465" w:type="dxa"/>
            <w:tcBorders>
              <w:top w:val="double" w:color="auto" w:sz="4" w:space="0"/>
            </w:tcBorders>
          </w:tcPr>
          <w:p>
            <w:pPr>
              <w:keepNext/>
              <w:keepLines/>
              <w:spacing w:before="60" w:beforeLines="25" w:after="60" w:afterLines="25"/>
              <w:jc w:val="center"/>
              <w:rPr>
                <w:b/>
                <w:sz w:val="16"/>
                <w:lang w:eastAsia="ko-KR"/>
              </w:rPr>
            </w:pPr>
            <w:r>
              <w:rPr>
                <w:b/>
                <w:sz w:val="16"/>
                <w:lang w:eastAsia="ko-KR"/>
              </w:rPr>
              <w:t>25</w:t>
            </w:r>
          </w:p>
        </w:tc>
        <w:tc>
          <w:tcPr>
            <w:tcW w:w="464" w:type="dxa"/>
            <w:tcBorders>
              <w:top w:val="double" w:color="auto" w:sz="4" w:space="0"/>
            </w:tcBorders>
          </w:tcPr>
          <w:p>
            <w:pPr>
              <w:keepNext/>
              <w:keepLines/>
              <w:spacing w:before="60" w:beforeLines="25" w:after="60" w:afterLines="25"/>
              <w:jc w:val="center"/>
              <w:rPr>
                <w:b/>
                <w:sz w:val="16"/>
                <w:lang w:eastAsia="ko-KR"/>
              </w:rPr>
            </w:pPr>
            <w:r>
              <w:rPr>
                <w:b/>
                <w:sz w:val="16"/>
                <w:lang w:eastAsia="ko-KR"/>
              </w:rPr>
              <w:t>26</w:t>
            </w:r>
          </w:p>
        </w:tc>
        <w:tc>
          <w:tcPr>
            <w:tcW w:w="464" w:type="dxa"/>
            <w:tcBorders>
              <w:top w:val="double" w:color="auto" w:sz="4" w:space="0"/>
            </w:tcBorders>
          </w:tcPr>
          <w:p>
            <w:pPr>
              <w:keepNext/>
              <w:keepLines/>
              <w:spacing w:before="60" w:beforeLines="25" w:after="60" w:afterLines="25"/>
              <w:jc w:val="center"/>
              <w:rPr>
                <w:b/>
                <w:sz w:val="16"/>
                <w:lang w:eastAsia="ko-KR"/>
              </w:rPr>
            </w:pPr>
            <w:r>
              <w:rPr>
                <w:b/>
                <w:sz w:val="16"/>
                <w:lang w:eastAsia="ko-KR"/>
              </w:rPr>
              <w:t>27</w:t>
            </w:r>
          </w:p>
        </w:tc>
        <w:tc>
          <w:tcPr>
            <w:tcW w:w="465" w:type="dxa"/>
            <w:tcBorders>
              <w:top w:val="double" w:color="auto" w:sz="4" w:space="0"/>
            </w:tcBorders>
          </w:tcPr>
          <w:p>
            <w:pPr>
              <w:keepNext/>
              <w:keepLines/>
              <w:spacing w:before="60" w:beforeLines="25" w:after="60" w:afterLines="25"/>
              <w:jc w:val="center"/>
              <w:rPr>
                <w:b/>
                <w:sz w:val="16"/>
                <w:lang w:eastAsia="ko-KR"/>
              </w:rPr>
            </w:pPr>
            <w:r>
              <w:rPr>
                <w:b/>
                <w:sz w:val="16"/>
                <w:lang w:eastAsia="ko-KR"/>
              </w:rPr>
              <w:t>28</w:t>
            </w:r>
          </w:p>
        </w:tc>
        <w:tc>
          <w:tcPr>
            <w:tcW w:w="464" w:type="dxa"/>
            <w:tcBorders>
              <w:top w:val="double" w:color="auto" w:sz="4" w:space="0"/>
            </w:tcBorders>
          </w:tcPr>
          <w:p>
            <w:pPr>
              <w:keepNext/>
              <w:keepLines/>
              <w:spacing w:before="60" w:beforeLines="25" w:after="60" w:afterLines="25"/>
              <w:jc w:val="center"/>
              <w:rPr>
                <w:b/>
                <w:sz w:val="16"/>
                <w:lang w:eastAsia="ko-KR"/>
              </w:rPr>
            </w:pPr>
            <w:r>
              <w:rPr>
                <w:b/>
                <w:sz w:val="16"/>
                <w:lang w:eastAsia="ko-KR"/>
              </w:rPr>
              <w:t>29</w:t>
            </w:r>
          </w:p>
        </w:tc>
        <w:tc>
          <w:tcPr>
            <w:tcW w:w="464" w:type="dxa"/>
            <w:tcBorders>
              <w:top w:val="double" w:color="auto" w:sz="4" w:space="0"/>
            </w:tcBorders>
          </w:tcPr>
          <w:p>
            <w:pPr>
              <w:keepNext/>
              <w:keepLines/>
              <w:spacing w:before="60" w:beforeLines="25" w:after="60" w:afterLines="25"/>
              <w:jc w:val="center"/>
              <w:rPr>
                <w:b/>
                <w:sz w:val="16"/>
                <w:lang w:eastAsia="ko-KR"/>
              </w:rPr>
            </w:pPr>
            <w:r>
              <w:rPr>
                <w:b/>
                <w:sz w:val="16"/>
                <w:lang w:eastAsia="ko-KR"/>
              </w:rPr>
              <w:t>30</w:t>
            </w:r>
          </w:p>
        </w:tc>
        <w:tc>
          <w:tcPr>
            <w:tcW w:w="465" w:type="dxa"/>
            <w:tcBorders>
              <w:top w:val="double" w:color="auto" w:sz="4" w:space="0"/>
            </w:tcBorders>
          </w:tcPr>
          <w:p>
            <w:pPr>
              <w:keepNext/>
              <w:keepLines/>
              <w:spacing w:before="60" w:beforeLines="25" w:after="60" w:afterLines="25"/>
              <w:jc w:val="center"/>
              <w:rPr>
                <w:b/>
                <w:sz w:val="16"/>
                <w:lang w:eastAsia="ko-KR"/>
              </w:rPr>
            </w:pPr>
            <w:r>
              <w:rPr>
                <w:b/>
                <w:sz w:val="16"/>
                <w:lang w:eastAsia="ko-KR"/>
              </w:rPr>
              <w:t>31</w:t>
            </w:r>
          </w:p>
        </w:tc>
        <w:tc>
          <w:tcPr>
            <w:tcW w:w="464" w:type="dxa"/>
            <w:tcBorders>
              <w:top w:val="double" w:color="auto" w:sz="4" w:space="0"/>
            </w:tcBorders>
          </w:tcPr>
          <w:p>
            <w:pPr>
              <w:keepNext/>
              <w:keepLines/>
              <w:spacing w:before="60" w:beforeLines="25" w:after="60" w:afterLines="25"/>
              <w:jc w:val="center"/>
              <w:rPr>
                <w:b/>
                <w:sz w:val="16"/>
                <w:lang w:eastAsia="ko-KR"/>
              </w:rPr>
            </w:pPr>
            <w:r>
              <w:rPr>
                <w:b/>
                <w:sz w:val="16"/>
                <w:lang w:eastAsia="ko-KR"/>
              </w:rPr>
              <w:t>32</w:t>
            </w:r>
          </w:p>
        </w:tc>
        <w:tc>
          <w:tcPr>
            <w:tcW w:w="464" w:type="dxa"/>
            <w:tcBorders>
              <w:top w:val="double" w:color="auto" w:sz="4" w:space="0"/>
            </w:tcBorders>
          </w:tcPr>
          <w:p>
            <w:pPr>
              <w:keepNext/>
              <w:keepLines/>
              <w:spacing w:before="60" w:beforeLines="25" w:after="60" w:afterLines="25"/>
              <w:jc w:val="center"/>
              <w:rPr>
                <w:b/>
                <w:sz w:val="16"/>
                <w:lang w:eastAsia="ko-KR"/>
              </w:rPr>
            </w:pPr>
            <w:r>
              <w:rPr>
                <w:b/>
                <w:sz w:val="16"/>
                <w:lang w:eastAsia="ko-KR"/>
              </w:rPr>
              <w:t>33</w:t>
            </w:r>
          </w:p>
        </w:tc>
        <w:tc>
          <w:tcPr>
            <w:tcW w:w="465" w:type="dxa"/>
            <w:tcBorders>
              <w:top w:val="double" w:color="auto" w:sz="4" w:space="0"/>
            </w:tcBorders>
          </w:tcPr>
          <w:p>
            <w:pPr>
              <w:keepNext/>
              <w:keepLines/>
              <w:spacing w:before="60" w:beforeLines="25" w:after="60" w:afterLines="25"/>
              <w:jc w:val="center"/>
              <w:rPr>
                <w:b/>
                <w:sz w:val="16"/>
                <w:lang w:eastAsia="ko-KR"/>
              </w:rPr>
            </w:pPr>
            <w:r>
              <w:rPr>
                <w:b/>
                <w:sz w:val="16"/>
                <w:lang w:eastAsia="ko-KR"/>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34" w:type="dxa"/>
          </w:tcPr>
          <w:p>
            <w:pPr>
              <w:keepNext/>
              <w:keepLines/>
              <w:spacing w:before="60" w:beforeLines="25" w:after="60" w:afterLines="25"/>
              <w:jc w:val="center"/>
              <w:rPr>
                <w:b/>
                <w:bCs/>
                <w:lang w:eastAsia="ja-JP"/>
              </w:rPr>
            </w:pPr>
            <w:r>
              <w:rPr>
                <w:rFonts w:hint="eastAsia"/>
                <w:b/>
                <w:bCs/>
                <w:lang w:eastAsia="ja-JP"/>
              </w:rPr>
              <w:t>i</w:t>
            </w:r>
            <w:r>
              <w:rPr>
                <w:b/>
                <w:bCs/>
                <w:lang w:eastAsia="ko-KR"/>
              </w:rPr>
              <w:t>ntra</w:t>
            </w:r>
            <w:r>
              <w:rPr>
                <w:rFonts w:hint="eastAsia"/>
                <w:b/>
                <w:bCs/>
                <w:lang w:eastAsia="ja-JP"/>
              </w:rPr>
              <w:t xml:space="preserve"> p</w:t>
            </w:r>
            <w:r>
              <w:rPr>
                <w:b/>
                <w:bCs/>
                <w:lang w:eastAsia="ko-KR"/>
              </w:rPr>
              <w:t>red</w:t>
            </w:r>
            <w:r>
              <w:rPr>
                <w:rFonts w:hint="eastAsia"/>
                <w:b/>
                <w:bCs/>
                <w:lang w:eastAsia="ja-JP"/>
              </w:rPr>
              <w:t xml:space="preserve"> m</w:t>
            </w:r>
            <w:r>
              <w:rPr>
                <w:b/>
                <w:bCs/>
                <w:lang w:eastAsia="ko-KR"/>
              </w:rPr>
              <w:t>ode</w:t>
            </w:r>
            <w:r>
              <w:rPr>
                <w:rFonts w:hint="eastAsia"/>
                <w:b/>
                <w:bCs/>
                <w:lang w:eastAsia="ja-JP"/>
              </w:rPr>
              <w:t xml:space="preserve"> for 4:2:2 chroma</w:t>
            </w:r>
          </w:p>
        </w:tc>
        <w:tc>
          <w:tcPr>
            <w:tcW w:w="464" w:type="dxa"/>
          </w:tcPr>
          <w:p>
            <w:pPr>
              <w:keepNext/>
              <w:keepLines/>
              <w:spacing w:before="60" w:beforeLines="25" w:after="60" w:afterLines="25"/>
              <w:jc w:val="center"/>
              <w:rPr>
                <w:sz w:val="16"/>
                <w:lang w:eastAsia="ja-JP"/>
              </w:rPr>
            </w:pPr>
          </w:p>
        </w:tc>
        <w:tc>
          <w:tcPr>
            <w:tcW w:w="464" w:type="dxa"/>
          </w:tcPr>
          <w:p>
            <w:pPr>
              <w:keepNext/>
              <w:keepLines/>
              <w:spacing w:before="60" w:beforeLines="25" w:after="60" w:afterLines="25"/>
              <w:jc w:val="center"/>
              <w:rPr>
                <w:sz w:val="16"/>
                <w:lang w:eastAsia="ja-JP"/>
              </w:rPr>
            </w:pPr>
            <w:r>
              <w:rPr>
                <w:rFonts w:hint="eastAsia"/>
                <w:sz w:val="16"/>
                <w:lang w:eastAsia="ja-JP"/>
              </w:rPr>
              <w:t>22</w:t>
            </w:r>
          </w:p>
        </w:tc>
        <w:tc>
          <w:tcPr>
            <w:tcW w:w="465" w:type="dxa"/>
          </w:tcPr>
          <w:p>
            <w:pPr>
              <w:keepNext/>
              <w:keepLines/>
              <w:spacing w:before="60" w:beforeLines="25" w:after="60" w:afterLines="25"/>
              <w:jc w:val="center"/>
              <w:rPr>
                <w:sz w:val="16"/>
                <w:lang w:eastAsia="ja-JP"/>
              </w:rPr>
            </w:pPr>
            <w:r>
              <w:rPr>
                <w:rFonts w:hint="eastAsia"/>
                <w:sz w:val="16"/>
                <w:lang w:eastAsia="ja-JP"/>
              </w:rPr>
              <w:t>22</w:t>
            </w:r>
          </w:p>
        </w:tc>
        <w:tc>
          <w:tcPr>
            <w:tcW w:w="464" w:type="dxa"/>
          </w:tcPr>
          <w:p>
            <w:pPr>
              <w:keepNext/>
              <w:keepLines/>
              <w:spacing w:before="60" w:beforeLines="25" w:after="60" w:afterLines="25"/>
              <w:jc w:val="center"/>
              <w:rPr>
                <w:sz w:val="16"/>
                <w:lang w:eastAsia="ja-JP"/>
              </w:rPr>
            </w:pPr>
            <w:r>
              <w:rPr>
                <w:rFonts w:hint="eastAsia"/>
                <w:sz w:val="16"/>
                <w:lang w:eastAsia="ja-JP"/>
              </w:rPr>
              <w:t>23</w:t>
            </w:r>
          </w:p>
        </w:tc>
        <w:tc>
          <w:tcPr>
            <w:tcW w:w="464" w:type="dxa"/>
          </w:tcPr>
          <w:p>
            <w:pPr>
              <w:keepNext/>
              <w:keepLines/>
              <w:spacing w:before="60" w:beforeLines="25" w:after="60" w:afterLines="25"/>
              <w:jc w:val="center"/>
              <w:rPr>
                <w:sz w:val="16"/>
                <w:lang w:eastAsia="ja-JP"/>
              </w:rPr>
            </w:pPr>
            <w:r>
              <w:rPr>
                <w:rFonts w:hint="eastAsia"/>
                <w:sz w:val="16"/>
                <w:lang w:eastAsia="ja-JP"/>
              </w:rPr>
              <w:t>23</w:t>
            </w:r>
          </w:p>
        </w:tc>
        <w:tc>
          <w:tcPr>
            <w:tcW w:w="465" w:type="dxa"/>
          </w:tcPr>
          <w:p>
            <w:pPr>
              <w:keepNext/>
              <w:keepLines/>
              <w:spacing w:before="60" w:beforeLines="25" w:after="60" w:afterLines="25"/>
              <w:jc w:val="center"/>
              <w:rPr>
                <w:sz w:val="16"/>
                <w:lang w:eastAsia="ja-JP"/>
              </w:rPr>
            </w:pPr>
            <w:r>
              <w:rPr>
                <w:rFonts w:hint="eastAsia"/>
                <w:sz w:val="16"/>
                <w:lang w:eastAsia="ja-JP"/>
              </w:rPr>
              <w:t>24</w:t>
            </w:r>
          </w:p>
        </w:tc>
        <w:tc>
          <w:tcPr>
            <w:tcW w:w="464" w:type="dxa"/>
          </w:tcPr>
          <w:p>
            <w:pPr>
              <w:keepNext/>
              <w:keepLines/>
              <w:spacing w:before="60" w:beforeLines="25" w:after="60" w:afterLines="25"/>
              <w:jc w:val="center"/>
              <w:rPr>
                <w:sz w:val="16"/>
                <w:lang w:eastAsia="ja-JP"/>
              </w:rPr>
            </w:pPr>
            <w:r>
              <w:rPr>
                <w:rFonts w:hint="eastAsia"/>
                <w:sz w:val="16"/>
                <w:lang w:eastAsia="ja-JP"/>
              </w:rPr>
              <w:t>24</w:t>
            </w:r>
          </w:p>
        </w:tc>
        <w:tc>
          <w:tcPr>
            <w:tcW w:w="464" w:type="dxa"/>
          </w:tcPr>
          <w:p>
            <w:pPr>
              <w:keepNext/>
              <w:keepLines/>
              <w:spacing w:before="60" w:beforeLines="25" w:after="60" w:afterLines="25"/>
              <w:jc w:val="center"/>
              <w:rPr>
                <w:sz w:val="16"/>
                <w:lang w:eastAsia="ja-JP"/>
              </w:rPr>
            </w:pPr>
            <w:r>
              <w:rPr>
                <w:rFonts w:hint="eastAsia"/>
                <w:sz w:val="16"/>
                <w:lang w:eastAsia="ja-JP"/>
              </w:rPr>
              <w:t>25</w:t>
            </w:r>
          </w:p>
        </w:tc>
        <w:tc>
          <w:tcPr>
            <w:tcW w:w="465" w:type="dxa"/>
          </w:tcPr>
          <w:p>
            <w:pPr>
              <w:keepNext/>
              <w:keepLines/>
              <w:spacing w:before="60" w:beforeLines="25" w:after="60" w:afterLines="25"/>
              <w:jc w:val="center"/>
              <w:rPr>
                <w:sz w:val="16"/>
                <w:lang w:eastAsia="ja-JP"/>
              </w:rPr>
            </w:pPr>
            <w:r>
              <w:rPr>
                <w:rFonts w:hint="eastAsia"/>
                <w:sz w:val="16"/>
                <w:lang w:eastAsia="ja-JP"/>
              </w:rPr>
              <w:t>25</w:t>
            </w:r>
          </w:p>
        </w:tc>
        <w:tc>
          <w:tcPr>
            <w:tcW w:w="464" w:type="dxa"/>
          </w:tcPr>
          <w:p>
            <w:pPr>
              <w:keepNext/>
              <w:keepLines/>
              <w:spacing w:before="60" w:beforeLines="25" w:after="60" w:afterLines="25"/>
              <w:jc w:val="center"/>
              <w:rPr>
                <w:sz w:val="16"/>
                <w:lang w:eastAsia="ja-JP"/>
              </w:rPr>
            </w:pPr>
            <w:r>
              <w:rPr>
                <w:rFonts w:hint="eastAsia"/>
                <w:sz w:val="16"/>
                <w:lang w:eastAsia="ja-JP"/>
              </w:rPr>
              <w:t>26</w:t>
            </w:r>
          </w:p>
        </w:tc>
        <w:tc>
          <w:tcPr>
            <w:tcW w:w="464" w:type="dxa"/>
          </w:tcPr>
          <w:p>
            <w:pPr>
              <w:keepNext/>
              <w:keepLines/>
              <w:spacing w:before="60" w:beforeLines="25" w:after="60" w:afterLines="25"/>
              <w:jc w:val="center"/>
              <w:rPr>
                <w:sz w:val="16"/>
                <w:lang w:eastAsia="ja-JP"/>
              </w:rPr>
            </w:pPr>
            <w:r>
              <w:rPr>
                <w:rFonts w:hint="eastAsia"/>
                <w:sz w:val="16"/>
                <w:lang w:eastAsia="ja-JP"/>
              </w:rPr>
              <w:t>27</w:t>
            </w:r>
          </w:p>
        </w:tc>
        <w:tc>
          <w:tcPr>
            <w:tcW w:w="465" w:type="dxa"/>
          </w:tcPr>
          <w:p>
            <w:pPr>
              <w:keepNext/>
              <w:keepLines/>
              <w:spacing w:before="60" w:beforeLines="25" w:after="60" w:afterLines="25"/>
              <w:jc w:val="center"/>
              <w:rPr>
                <w:sz w:val="16"/>
                <w:lang w:eastAsia="ja-JP"/>
              </w:rPr>
            </w:pPr>
            <w:r>
              <w:rPr>
                <w:rFonts w:hint="eastAsia"/>
                <w:sz w:val="16"/>
                <w:lang w:eastAsia="ja-JP"/>
              </w:rPr>
              <w:t>27</w:t>
            </w:r>
          </w:p>
        </w:tc>
        <w:tc>
          <w:tcPr>
            <w:tcW w:w="464" w:type="dxa"/>
          </w:tcPr>
          <w:p>
            <w:pPr>
              <w:keepNext/>
              <w:keepLines/>
              <w:spacing w:before="60" w:beforeLines="25" w:after="60" w:afterLines="25"/>
              <w:jc w:val="center"/>
              <w:rPr>
                <w:sz w:val="16"/>
                <w:lang w:eastAsia="ja-JP"/>
              </w:rPr>
            </w:pPr>
            <w:r>
              <w:rPr>
                <w:rFonts w:hint="eastAsia"/>
                <w:sz w:val="16"/>
                <w:lang w:eastAsia="ja-JP"/>
              </w:rPr>
              <w:t>28</w:t>
            </w:r>
          </w:p>
        </w:tc>
        <w:tc>
          <w:tcPr>
            <w:tcW w:w="464" w:type="dxa"/>
          </w:tcPr>
          <w:p>
            <w:pPr>
              <w:keepNext/>
              <w:keepLines/>
              <w:spacing w:before="60" w:beforeLines="25" w:after="60" w:afterLines="25"/>
              <w:jc w:val="center"/>
              <w:rPr>
                <w:sz w:val="16"/>
                <w:lang w:eastAsia="ja-JP"/>
              </w:rPr>
            </w:pPr>
            <w:r>
              <w:rPr>
                <w:rFonts w:hint="eastAsia"/>
                <w:sz w:val="16"/>
                <w:lang w:eastAsia="ja-JP"/>
              </w:rPr>
              <w:t>28</w:t>
            </w:r>
          </w:p>
        </w:tc>
        <w:tc>
          <w:tcPr>
            <w:tcW w:w="465" w:type="dxa"/>
          </w:tcPr>
          <w:p>
            <w:pPr>
              <w:keepNext/>
              <w:keepLines/>
              <w:spacing w:before="60" w:beforeLines="25" w:after="60" w:afterLines="25"/>
              <w:jc w:val="center"/>
              <w:rPr>
                <w:sz w:val="16"/>
                <w:lang w:eastAsia="ja-JP"/>
              </w:rPr>
            </w:pPr>
            <w:r>
              <w:rPr>
                <w:rFonts w:hint="eastAsia"/>
                <w:sz w:val="16"/>
                <w:lang w:eastAsia="ja-JP"/>
              </w:rPr>
              <w:t>29</w:t>
            </w:r>
          </w:p>
        </w:tc>
        <w:tc>
          <w:tcPr>
            <w:tcW w:w="464" w:type="dxa"/>
          </w:tcPr>
          <w:p>
            <w:pPr>
              <w:keepNext/>
              <w:keepLines/>
              <w:spacing w:before="60" w:beforeLines="25" w:after="60" w:afterLines="25"/>
              <w:jc w:val="center"/>
              <w:rPr>
                <w:sz w:val="16"/>
                <w:lang w:eastAsia="ja-JP"/>
              </w:rPr>
            </w:pPr>
            <w:r>
              <w:rPr>
                <w:rFonts w:hint="eastAsia"/>
                <w:sz w:val="16"/>
                <w:lang w:eastAsia="ja-JP"/>
              </w:rPr>
              <w:t>29</w:t>
            </w:r>
          </w:p>
        </w:tc>
        <w:tc>
          <w:tcPr>
            <w:tcW w:w="464" w:type="dxa"/>
          </w:tcPr>
          <w:p>
            <w:pPr>
              <w:keepNext/>
              <w:keepLines/>
              <w:spacing w:before="60" w:beforeLines="25" w:after="60" w:afterLines="25"/>
              <w:jc w:val="center"/>
              <w:rPr>
                <w:sz w:val="16"/>
                <w:lang w:eastAsia="ja-JP"/>
              </w:rPr>
            </w:pPr>
            <w:r>
              <w:rPr>
                <w:rFonts w:hint="eastAsia"/>
                <w:sz w:val="16"/>
                <w:lang w:eastAsia="ja-JP"/>
              </w:rPr>
              <w:t>30</w:t>
            </w:r>
          </w:p>
        </w:tc>
        <w:tc>
          <w:tcPr>
            <w:tcW w:w="465" w:type="dxa"/>
          </w:tcPr>
          <w:p>
            <w:pPr>
              <w:keepNext/>
              <w:keepLines/>
              <w:spacing w:before="60" w:beforeLines="25" w:after="60" w:afterLines="25"/>
              <w:jc w:val="center"/>
              <w:rPr>
                <w:sz w:val="16"/>
                <w:lang w:eastAsia="ja-JP"/>
              </w:rPr>
            </w:pPr>
            <w:r>
              <w:rPr>
                <w:rFonts w:hint="eastAsia"/>
                <w:sz w:val="16"/>
                <w:lang w:eastAsia="ja-JP"/>
              </w:rPr>
              <w:t>30</w:t>
            </w:r>
          </w:p>
        </w:tc>
      </w:tr>
    </w:tbl>
    <w:p>
      <w:pPr>
        <w:rPr>
          <w:szCs w:val="22"/>
          <w:lang w:val="en-CA" w:eastAsia="ja-JP"/>
        </w:rPr>
      </w:pPr>
    </w:p>
    <w:p>
      <w:pPr>
        <w:rPr>
          <w:szCs w:val="22"/>
          <w:lang w:eastAsia="ja-JP"/>
        </w:rPr>
      </w:pPr>
    </w:p>
    <w:p>
      <w:r>
        <w:t xml:space="preserve">The mapping between luma intra prediction mode and chroma intra prediction mode is illustrated in </w:t>
      </w:r>
      <w:r>
        <w:fldChar w:fldCharType="begin"/>
      </w:r>
      <w:r>
        <w:instrText xml:space="preserve"> REF _Ref462935823 \h </w:instrText>
      </w:r>
      <w:r>
        <w:fldChar w:fldCharType="separate"/>
      </w:r>
      <w:r>
        <w:t>Figure 4</w:t>
      </w:r>
      <w:r>
        <w:noBreakHyphen/>
      </w:r>
      <w:r>
        <w:t>10</w:t>
      </w:r>
      <w:r>
        <w:fldChar w:fldCharType="end"/>
      </w:r>
      <w:r>
        <w:t xml:space="preserve"> and </w:t>
      </w:r>
      <w:r>
        <w:fldChar w:fldCharType="begin"/>
      </w:r>
      <w:r>
        <w:instrText xml:space="preserve"> REF _Ref462935824 \h </w:instrText>
      </w:r>
      <w:r>
        <w:fldChar w:fldCharType="separate"/>
      </w:r>
      <w:r>
        <w:t>Figure 4</w:t>
      </w:r>
      <w:r>
        <w:noBreakHyphen/>
      </w:r>
      <w:r>
        <w:t>11</w:t>
      </w:r>
      <w:r>
        <w:fldChar w:fldCharType="end"/>
      </w:r>
      <w:r>
        <w:t xml:space="preserve">. </w:t>
      </w:r>
      <w:r>
        <w:fldChar w:fldCharType="begin"/>
      </w:r>
      <w:r>
        <w:instrText xml:space="preserve"> REF _Ref462935823 \h </w:instrText>
      </w:r>
      <w:r>
        <w:fldChar w:fldCharType="separate"/>
      </w:r>
      <w:r>
        <w:t>Figure 4</w:t>
      </w:r>
      <w:r>
        <w:noBreakHyphen/>
      </w:r>
      <w:r>
        <w:t>10</w:t>
      </w:r>
      <w:r>
        <w:fldChar w:fldCharType="end"/>
      </w:r>
      <w:r>
        <w:t xml:space="preserve"> shows the 33 angular intra prediction modes (modes 2-34) for an example 16x16 PB in the luma channel.</w:t>
      </w:r>
    </w:p>
    <w:p>
      <w:r>
        <w:object>
          <v:shape id="_x0000_i1026" o:spt="75" type="#_x0000_t75" style="height:378.4pt;width:387.8pt;" o:ole="t" filled="f" o:preferrelative="t" stroked="f" coordsize="21600,21600">
            <v:path/>
            <v:fill on="f" focussize="0,0"/>
            <v:stroke on="f" joinstyle="miter"/>
            <v:imagedata r:id="rId20" o:title=""/>
            <o:lock v:ext="edit" aspectratio="t"/>
            <w10:wrap type="none"/>
            <w10:anchorlock/>
          </v:shape>
          <o:OLEObject Type="Embed" ProgID="Visio.Drawing.11" ShapeID="_x0000_i1026" DrawAspect="Content" ObjectID="_1468075726" r:id="rId19">
            <o:LockedField>false</o:LockedField>
          </o:OLEObject>
        </w:object>
      </w:r>
    </w:p>
    <w:p>
      <w:pPr>
        <w:pStyle w:val="19"/>
        <w:rPr>
          <w:szCs w:val="22"/>
          <w:lang w:eastAsia="ja-JP"/>
        </w:rPr>
      </w:pPr>
      <w:bookmarkStart w:id="239" w:name="_Ref462935823"/>
      <w:bookmarkStart w:id="240" w:name="_Toc52445931"/>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10</w:t>
      </w:r>
      <w:r>
        <w:fldChar w:fldCharType="end"/>
      </w:r>
      <w:bookmarkEnd w:id="239"/>
      <w:r>
        <w:t>. Intra prediction directions in luma for example 16x16 PB.</w:t>
      </w:r>
      <w:bookmarkEnd w:id="240"/>
    </w:p>
    <w:p>
      <w:pPr>
        <w:rPr>
          <w:szCs w:val="22"/>
          <w:lang w:eastAsia="ja-JP"/>
        </w:rPr>
      </w:pPr>
    </w:p>
    <w:p>
      <w:pPr>
        <w:rPr>
          <w:szCs w:val="22"/>
          <w:lang w:eastAsia="ja-JP"/>
        </w:rPr>
      </w:pPr>
      <w:r>
        <w:rPr>
          <w:szCs w:val="22"/>
          <w:lang w:eastAsia="ja-JP"/>
        </w:rPr>
        <w:t xml:space="preserve">A luma PB is collocated with a pair of chroma PBs when the 4:2:2 chroma format is in use. </w:t>
      </w:r>
      <w:r>
        <w:rPr>
          <w:szCs w:val="22"/>
          <w:lang w:eastAsia="ja-JP"/>
        </w:rPr>
        <w:fldChar w:fldCharType="begin"/>
      </w:r>
      <w:r>
        <w:rPr>
          <w:szCs w:val="22"/>
          <w:lang w:eastAsia="ja-JP"/>
        </w:rPr>
        <w:instrText xml:space="preserve"> REF _Ref462935824 \h </w:instrText>
      </w:r>
      <w:r>
        <w:rPr>
          <w:szCs w:val="22"/>
          <w:lang w:eastAsia="ja-JP"/>
        </w:rPr>
        <w:fldChar w:fldCharType="separate"/>
      </w:r>
      <w:r>
        <w:t>Figure 4</w:t>
      </w:r>
      <w:r>
        <w:noBreakHyphen/>
      </w:r>
      <w:r>
        <w:t>11</w:t>
      </w:r>
      <w:r>
        <w:rPr>
          <w:szCs w:val="22"/>
          <w:lang w:eastAsia="ja-JP"/>
        </w:rPr>
        <w:fldChar w:fldCharType="end"/>
      </w:r>
      <w:r>
        <w:rPr>
          <w:szCs w:val="22"/>
          <w:lang w:eastAsia="ja-JP"/>
        </w:rPr>
        <w:t xml:space="preserve"> shows the example of a pair of 8x8 chroma PBs, with the 34 angular intra prediction modes shown for the upper PB. As the upper PB occupies only half of the area occupied by the corresponding luma PB, the angular intra prediction process results in different directions in chroma compared to luma. When an intra prediction mode is selected for 4:2:2, the mapping in </w:t>
      </w:r>
      <w:r>
        <w:rPr>
          <w:szCs w:val="22"/>
          <w:lang w:eastAsia="ja-JP"/>
        </w:rPr>
        <w:fldChar w:fldCharType="begin"/>
      </w:r>
      <w:r>
        <w:rPr>
          <w:szCs w:val="22"/>
          <w:lang w:eastAsia="ja-JP"/>
        </w:rPr>
        <w:instrText xml:space="preserve"> REF _Ref462937458 \h </w:instrText>
      </w:r>
      <w:r>
        <w:rPr>
          <w:szCs w:val="22"/>
          <w:lang w:eastAsia="ja-JP"/>
        </w:rPr>
        <w:fldChar w:fldCharType="separate"/>
      </w:r>
      <w:r>
        <w:t>Table 4</w:t>
      </w:r>
      <w:r>
        <w:noBreakHyphen/>
      </w:r>
      <w:r>
        <w:t>3</w:t>
      </w:r>
      <w:r>
        <w:rPr>
          <w:szCs w:val="22"/>
          <w:lang w:eastAsia="ja-JP"/>
        </w:rPr>
        <w:fldChar w:fldCharType="end"/>
      </w:r>
      <w:r>
        <w:rPr>
          <w:szCs w:val="22"/>
          <w:lang w:eastAsia="ja-JP"/>
        </w:rPr>
        <w:t xml:space="preserve"> results in the 33 angular intra prediction modes available for luma being mapped onto a subset of 24 of the 33 defined angular intra prediction modes (blue arrows). The remaining nine angular intra prediction modes (dark grey arrows) are not available for use in chroma PBs for 4:2:2.</w:t>
      </w:r>
    </w:p>
    <w:p>
      <w:pPr>
        <w:rPr>
          <w:szCs w:val="22"/>
          <w:lang w:eastAsia="ja-JP"/>
        </w:rPr>
      </w:pPr>
    </w:p>
    <w:p>
      <w:pPr>
        <w:rPr>
          <w:szCs w:val="22"/>
          <w:lang w:eastAsia="ja-JP"/>
        </w:rPr>
      </w:pPr>
    </w:p>
    <w:p>
      <w:pPr>
        <w:keepNext/>
        <w:jc w:val="center"/>
      </w:pPr>
      <w:r>
        <w:t xml:space="preserve"> </w:t>
      </w:r>
      <w:r>
        <w:object>
          <v:shape id="_x0000_i1027" o:spt="75" type="#_x0000_t75" style="height:382.55pt;width:417.95pt;" o:ole="t" filled="f" o:preferrelative="t" stroked="f" coordsize="21600,21600">
            <v:path/>
            <v:fill on="f" focussize="0,0"/>
            <v:stroke on="f" joinstyle="miter"/>
            <v:imagedata r:id="rId22" o:title=""/>
            <o:lock v:ext="edit" aspectratio="t"/>
            <w10:wrap type="none"/>
            <w10:anchorlock/>
          </v:shape>
          <o:OLEObject Type="Embed" ProgID="Visio.Drawing.11" ShapeID="_x0000_i1027" DrawAspect="Content" ObjectID="_1468075727" r:id="rId21">
            <o:LockedField>false</o:LockedField>
          </o:OLEObject>
        </w:object>
      </w:r>
    </w:p>
    <w:p>
      <w:pPr>
        <w:pStyle w:val="19"/>
      </w:pPr>
      <w:bookmarkStart w:id="241" w:name="_Ref462935824"/>
      <w:bookmarkStart w:id="242" w:name="_Ref437271359"/>
      <w:bookmarkStart w:id="243" w:name="_Toc52445932"/>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11</w:t>
      </w:r>
      <w:r>
        <w:fldChar w:fldCharType="end"/>
      </w:r>
      <w:bookmarkEnd w:id="241"/>
      <w:bookmarkEnd w:id="242"/>
      <w:r>
        <w:t>. Intra prediction modes for chroma PBs in the 4:2:2 chroma format.</w:t>
      </w:r>
      <w:bookmarkEnd w:id="243"/>
    </w:p>
    <w:p>
      <w:pPr>
        <w:pStyle w:val="3"/>
        <w:rPr>
          <w:lang w:val="en-GB"/>
        </w:rPr>
      </w:pPr>
      <w:bookmarkStart w:id="244" w:name="_Toc380748214"/>
      <w:bookmarkEnd w:id="244"/>
      <w:bookmarkStart w:id="245" w:name="_Toc282854471"/>
      <w:bookmarkEnd w:id="245"/>
      <w:bookmarkStart w:id="246" w:name="_Toc373227354"/>
      <w:bookmarkEnd w:id="246"/>
      <w:bookmarkStart w:id="247" w:name="_Toc374731880"/>
      <w:bookmarkEnd w:id="247"/>
      <w:bookmarkStart w:id="248" w:name="_Toc380742370"/>
      <w:bookmarkEnd w:id="248"/>
      <w:bookmarkStart w:id="249" w:name="_Toc374695514"/>
      <w:bookmarkEnd w:id="249"/>
      <w:bookmarkStart w:id="250" w:name="_Toc438634034"/>
      <w:bookmarkEnd w:id="250"/>
      <w:bookmarkStart w:id="251" w:name="_Toc380137545"/>
      <w:bookmarkEnd w:id="251"/>
      <w:bookmarkStart w:id="252" w:name="_Toc411002818"/>
      <w:bookmarkStart w:id="253" w:name="_Toc52446003"/>
      <w:bookmarkStart w:id="254" w:name="_Ref337432276"/>
      <w:r>
        <w:rPr>
          <w:lang w:val="en-GB"/>
        </w:rPr>
        <w:t>Inter prediction</w:t>
      </w:r>
      <w:bookmarkEnd w:id="252"/>
      <w:bookmarkEnd w:id="253"/>
      <w:bookmarkEnd w:id="254"/>
    </w:p>
    <w:p>
      <w:pPr>
        <w:pStyle w:val="4"/>
        <w:rPr>
          <w:rFonts w:eastAsia="MS Mincho"/>
          <w:lang w:val="en-GB" w:eastAsia="ja-JP"/>
        </w:rPr>
      </w:pPr>
      <w:bookmarkStart w:id="255" w:name="_Toc376882476"/>
      <w:bookmarkStart w:id="256" w:name="_Toc52446004"/>
      <w:bookmarkStart w:id="257" w:name="_Toc411002819"/>
      <w:bookmarkStart w:id="258" w:name="_Ref373334864"/>
      <w:r>
        <w:rPr>
          <w:rFonts w:eastAsia="MS Mincho"/>
          <w:lang w:val="en-GB" w:eastAsia="ja-JP"/>
        </w:rPr>
        <w:t>Prediction modes</w:t>
      </w:r>
      <w:bookmarkEnd w:id="255"/>
      <w:bookmarkEnd w:id="256"/>
      <w:bookmarkEnd w:id="257"/>
    </w:p>
    <w:p>
      <w:pPr>
        <w:rPr>
          <w:rFonts w:eastAsia="MS Mincho"/>
          <w:lang w:eastAsia="ja-JP"/>
        </w:rPr>
      </w:pPr>
      <w:r>
        <w:rPr>
          <w:rFonts w:eastAsia="MS Mincho"/>
          <w:lang w:eastAsia="ja-JP"/>
        </w:rPr>
        <w:t xml:space="preserve">Each inter-predicted PU has motion parameters for one or two reference picture lists.  Motion parameters include a motion vector and a reference picture index.  Usage of one of the two reference picture lists may also be signalled using </w:t>
      </w:r>
      <w:r>
        <w:rPr>
          <w:rFonts w:eastAsia="MS Mincho"/>
          <w:i/>
          <w:lang w:eastAsia="ja-JP"/>
        </w:rPr>
        <w:t>inter_pred_idc</w:t>
      </w:r>
      <w:r>
        <w:rPr>
          <w:rFonts w:eastAsia="MS Mincho"/>
          <w:lang w:eastAsia="ja-JP"/>
        </w:rPr>
        <w:t>.  Motion vectors may be explicitly coded as deltas relative to predictors.</w:t>
      </w:r>
    </w:p>
    <w:p>
      <w:pPr>
        <w:rPr>
          <w:rFonts w:eastAsia="MS Mincho"/>
          <w:lang w:eastAsia="ja-JP"/>
        </w:rPr>
      </w:pPr>
      <w:r>
        <w:rPr>
          <w:rFonts w:eastAsia="MS Mincho"/>
          <w:lang w:eastAsia="ja-JP"/>
        </w:rPr>
        <w:t>When a CU is coded with skip mode, one PU is associated with the CU, and there are no significant residual coefficients, no coded motion vector delta or reference picture index. A merge mode is specified whereby the motion parameters for the current PU are obtained from neighbouring PUs, including spatial and temporal candidates. The merge mode can be applied to any inter-predicted PU, not only for skip mode. The alternative to merge mode is the explicit transmission of motion parameters, where motion vector, corresponding reference picture index for each reference picture list and reference picture list usage are signalled explicitly per each PU.</w:t>
      </w:r>
    </w:p>
    <w:p>
      <w:pPr>
        <w:rPr>
          <w:rFonts w:eastAsia="MS Mincho"/>
          <w:lang w:eastAsia="ja-JP"/>
        </w:rPr>
      </w:pPr>
      <w:r>
        <w:rPr>
          <w:rFonts w:eastAsia="MS Mincho"/>
          <w:lang w:eastAsia="ja-JP"/>
        </w:rPr>
        <w:t>When signalling indicates that one of the two reference picture lists is to be used, the PU is produced from one block of samples. This is referred to as ‘uni-prediction’. Uni-prediction is available both for P-slices and B-slices.</w:t>
      </w:r>
    </w:p>
    <w:p>
      <w:pPr>
        <w:rPr>
          <w:rFonts w:eastAsia="MS Mincho"/>
          <w:lang w:eastAsia="ja-JP"/>
        </w:rPr>
      </w:pPr>
      <w:r>
        <w:rPr>
          <w:rFonts w:eastAsia="MS Mincho"/>
          <w:lang w:eastAsia="ja-JP"/>
        </w:rPr>
        <w:t>When signalling indicates that both of the reference picture lists are to be used, the PU is produced from two blocks of samples. This is referred to as ‘bi-prediction’. Bi-prediction is available for B-slices only.</w:t>
      </w:r>
    </w:p>
    <w:p>
      <w:pPr>
        <w:rPr>
          <w:rFonts w:eastAsia="MS Mincho"/>
          <w:lang w:eastAsia="ja-JP"/>
        </w:rPr>
      </w:pPr>
      <w:r>
        <w:rPr>
          <w:rFonts w:eastAsia="MS Mincho"/>
          <w:lang w:eastAsia="ja-JP"/>
        </w:rPr>
        <w:t>The following text provides the details on the inter prediction modes specified in HEVC. The description will start with the merge mode.</w:t>
      </w:r>
    </w:p>
    <w:p>
      <w:pPr>
        <w:pStyle w:val="5"/>
        <w:keepLines w:val="0"/>
        <w:tabs>
          <w:tab w:val="left" w:pos="360"/>
          <w:tab w:val="left" w:pos="1080"/>
          <w:tab w:val="left" w:pos="1440"/>
          <w:tab w:val="clear" w:pos="794"/>
          <w:tab w:val="clear" w:pos="1191"/>
          <w:tab w:val="clear" w:pos="1588"/>
        </w:tabs>
        <w:spacing w:before="240" w:after="60"/>
        <w:ind w:left="864" w:hanging="864"/>
        <w:rPr>
          <w:rFonts w:eastAsia="MS Mincho"/>
          <w:lang w:val="en-GB" w:eastAsia="ja-JP"/>
        </w:rPr>
      </w:pPr>
      <w:bookmarkStart w:id="259" w:name="_Toc376882477"/>
      <w:bookmarkStart w:id="260" w:name="_Toc411002820"/>
      <w:r>
        <w:rPr>
          <w:rFonts w:eastAsia="MS Mincho"/>
          <w:lang w:val="en-GB" w:eastAsia="ja-JP"/>
        </w:rPr>
        <w:t>Derivation of candidates</w:t>
      </w:r>
      <w:bookmarkEnd w:id="259"/>
      <w:r>
        <w:rPr>
          <w:rFonts w:eastAsia="MS Mincho"/>
          <w:lang w:val="en-GB" w:eastAsia="ja-JP"/>
        </w:rPr>
        <w:t xml:space="preserve"> for merge mode</w:t>
      </w:r>
      <w:bookmarkEnd w:id="260"/>
    </w:p>
    <w:p>
      <w:pPr>
        <w:rPr>
          <w:lang w:eastAsia="ko-KR"/>
        </w:rPr>
      </w:pPr>
      <w:r>
        <w:rPr>
          <w:lang w:eastAsia="ko-KR"/>
        </w:rPr>
        <w:t xml:space="preserve">When a PU is predicted using merge mode, an index pointing to an entry in the </w:t>
      </w:r>
      <w:r>
        <w:rPr>
          <w:i/>
          <w:lang w:eastAsia="ko-KR"/>
        </w:rPr>
        <w:t>merge candidates list</w:t>
      </w:r>
      <w:r>
        <w:rPr>
          <w:lang w:eastAsia="ko-KR"/>
        </w:rPr>
        <w:t xml:space="preserve"> is parsed from the bitstream and used to retrieve the motion information. The construction of this list is specified in the HEVC standard and can be summarized according to the following sequence of steps:</w:t>
      </w:r>
    </w:p>
    <w:p>
      <w:pPr>
        <w:numPr>
          <w:ilvl w:val="0"/>
          <w:numId w:val="25"/>
        </w:numPr>
        <w:rPr>
          <w:lang w:eastAsia="ko-KR"/>
        </w:rPr>
      </w:pPr>
      <w:r>
        <w:rPr>
          <w:lang w:eastAsia="ko-KR"/>
        </w:rPr>
        <w:t>Step 1: Initial candidates derivation</w:t>
      </w:r>
    </w:p>
    <w:p>
      <w:pPr>
        <w:numPr>
          <w:ilvl w:val="1"/>
          <w:numId w:val="25"/>
        </w:numPr>
        <w:rPr>
          <w:lang w:eastAsia="ko-KR"/>
        </w:rPr>
      </w:pPr>
      <w:r>
        <w:rPr>
          <w:lang w:eastAsia="ko-KR"/>
        </w:rPr>
        <w:t>Step 1.1: Spatial candidates derivation</w:t>
      </w:r>
    </w:p>
    <w:p>
      <w:pPr>
        <w:numPr>
          <w:ilvl w:val="1"/>
          <w:numId w:val="25"/>
        </w:numPr>
        <w:rPr>
          <w:lang w:eastAsia="ko-KR"/>
        </w:rPr>
      </w:pPr>
      <w:r>
        <w:rPr>
          <w:lang w:eastAsia="ko-KR"/>
        </w:rPr>
        <w:t>Step 1.2: Redundancy check for spatial candidates</w:t>
      </w:r>
    </w:p>
    <w:p>
      <w:pPr>
        <w:numPr>
          <w:ilvl w:val="1"/>
          <w:numId w:val="25"/>
        </w:numPr>
        <w:rPr>
          <w:lang w:eastAsia="ko-KR"/>
        </w:rPr>
      </w:pPr>
      <w:r>
        <w:rPr>
          <w:lang w:eastAsia="ko-KR"/>
        </w:rPr>
        <w:t>Step 1.3: Temporal candidates derivation</w:t>
      </w:r>
    </w:p>
    <w:p>
      <w:pPr>
        <w:numPr>
          <w:ilvl w:val="0"/>
          <w:numId w:val="25"/>
        </w:numPr>
        <w:rPr>
          <w:lang w:eastAsia="ko-KR"/>
        </w:rPr>
      </w:pPr>
      <w:r>
        <w:rPr>
          <w:lang w:eastAsia="ko-KR"/>
        </w:rPr>
        <w:t>Step 2: Additional candidates insertion</w:t>
      </w:r>
    </w:p>
    <w:p>
      <w:pPr>
        <w:numPr>
          <w:ilvl w:val="1"/>
          <w:numId w:val="25"/>
        </w:numPr>
        <w:rPr>
          <w:lang w:eastAsia="ko-KR"/>
        </w:rPr>
      </w:pPr>
      <w:r>
        <w:rPr>
          <w:lang w:eastAsia="ko-KR"/>
        </w:rPr>
        <w:t>Step 2.1: Creation of bi-predictive candidates</w:t>
      </w:r>
    </w:p>
    <w:p>
      <w:pPr>
        <w:numPr>
          <w:ilvl w:val="1"/>
          <w:numId w:val="25"/>
        </w:numPr>
        <w:rPr>
          <w:lang w:eastAsia="ko-KR"/>
        </w:rPr>
      </w:pPr>
      <w:r>
        <w:rPr>
          <w:lang w:eastAsia="ko-KR"/>
        </w:rPr>
        <w:t>Step 2.2: Insertion of zero motion candidates</w:t>
      </w:r>
    </w:p>
    <w:p>
      <w:pPr>
        <w:rPr>
          <w:lang w:eastAsia="ko-KR"/>
        </w:rPr>
      </w:pPr>
      <w:r>
        <w:rPr>
          <w:lang w:eastAsia="ko-KR"/>
        </w:rPr>
        <w:t xml:space="preserve">These steps are also schematically depicted in </w:t>
      </w:r>
      <w:r>
        <w:fldChar w:fldCharType="begin"/>
      </w:r>
      <w:r>
        <w:rPr>
          <w:lang w:eastAsia="ko-KR"/>
        </w:rPr>
        <w:instrText xml:space="preserve"> REF _Ref437271404 \h </w:instrText>
      </w:r>
      <w:r>
        <w:fldChar w:fldCharType="separate"/>
      </w:r>
      <w:r>
        <w:t>Figure 4</w:t>
      </w:r>
      <w:r>
        <w:noBreakHyphen/>
      </w:r>
      <w:r>
        <w:t>12</w:t>
      </w:r>
      <w:r>
        <w:fldChar w:fldCharType="end"/>
      </w:r>
      <w:r>
        <w:rPr>
          <w:lang w:eastAsia="ko-KR"/>
        </w:rPr>
        <w:t>. For spatial merge candidate derivation, a maximum of four merge candidates are selected among candidates that are located in five different positions. For temporal merge candidate derivation, a maximum of one merge candidate is selected among two candidates. Since constant number of candidates for each PU is assumed at decoder, additional candidates are generated when the number of candidates does not reach the maximum number of merge candidate (MaxNumMergeCand) which is signalled in slice header. Since the number of candidates is constant, index of best merge candidate is encoded using truncated unary binarization (TUB). If the size of CU is equal to 8, all the PUs of the current CU share a single merge candidate list, which is identical to the merge candidate list of the 2N</w:t>
      </w:r>
      <w:r>
        <w:t>×</w:t>
      </w:r>
      <w:r>
        <w:rPr>
          <w:lang w:eastAsia="ko-KR"/>
        </w:rPr>
        <w:t>2N prediction unit.</w:t>
      </w:r>
    </w:p>
    <w:p>
      <w:pPr>
        <w:rPr>
          <w:lang w:eastAsia="ko-KR"/>
        </w:rPr>
      </w:pPr>
      <w:r>
        <w:rPr>
          <w:lang w:eastAsia="ko-KR"/>
        </w:rPr>
        <w:t>In the following, the operations associated with the aforementioned steps are detailed.</w:t>
      </w:r>
    </w:p>
    <w:p>
      <w:pPr>
        <w:rPr>
          <w:lang w:eastAsia="ko-KR"/>
        </w:rPr>
      </w:pPr>
    </w:p>
    <w:p>
      <w:pPr>
        <w:spacing w:before="120" w:after="120"/>
        <w:jc w:val="center"/>
      </w:pPr>
      <w:r>
        <w:rPr>
          <w:lang w:val="en-AU" w:eastAsia="en-AU"/>
        </w:rPr>
        <w:drawing>
          <wp:inline distT="0" distB="0" distL="0" distR="0">
            <wp:extent cx="3430905" cy="2633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430905" cy="2633345"/>
                    </a:xfrm>
                    <a:prstGeom prst="rect">
                      <a:avLst/>
                    </a:prstGeom>
                    <a:noFill/>
                    <a:ln>
                      <a:noFill/>
                    </a:ln>
                  </pic:spPr>
                </pic:pic>
              </a:graphicData>
            </a:graphic>
          </wp:inline>
        </w:drawing>
      </w:r>
    </w:p>
    <w:p>
      <w:pPr>
        <w:pStyle w:val="19"/>
        <w:rPr>
          <w:lang w:eastAsia="ko-KR"/>
        </w:rPr>
      </w:pPr>
      <w:bookmarkStart w:id="261" w:name="_Ref437271404"/>
      <w:bookmarkStart w:id="262" w:name="_Toc52445933"/>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12</w:t>
      </w:r>
      <w:r>
        <w:fldChar w:fldCharType="end"/>
      </w:r>
      <w:bookmarkEnd w:id="261"/>
      <w:r>
        <w:t>. Derivation process for merge candidates list construction.</w:t>
      </w:r>
      <w:bookmarkEnd w:id="262"/>
    </w:p>
    <w:p>
      <w:pPr>
        <w:pStyle w:val="5"/>
        <w:keepLines w:val="0"/>
        <w:tabs>
          <w:tab w:val="left" w:pos="360"/>
          <w:tab w:val="left" w:pos="1080"/>
          <w:tab w:val="left" w:pos="1440"/>
          <w:tab w:val="clear" w:pos="794"/>
          <w:tab w:val="clear" w:pos="1191"/>
          <w:tab w:val="clear" w:pos="1588"/>
        </w:tabs>
        <w:spacing w:before="240" w:after="60"/>
        <w:ind w:left="864" w:hanging="864"/>
        <w:rPr>
          <w:rFonts w:eastAsia="MS Mincho"/>
          <w:lang w:val="en-GB" w:eastAsia="ja-JP"/>
        </w:rPr>
      </w:pPr>
      <w:bookmarkStart w:id="263" w:name="_Toc314408988"/>
      <w:bookmarkStart w:id="264" w:name="_Toc376882478"/>
      <w:bookmarkStart w:id="265" w:name="_Toc411002821"/>
      <w:r>
        <w:rPr>
          <w:rFonts w:eastAsia="MS Mincho"/>
          <w:lang w:val="en-GB" w:eastAsia="ja-JP"/>
        </w:rPr>
        <w:t>Spatial candidates</w:t>
      </w:r>
      <w:bookmarkEnd w:id="263"/>
      <w:bookmarkEnd w:id="264"/>
      <w:r>
        <w:rPr>
          <w:rFonts w:eastAsia="MS Mincho"/>
          <w:lang w:val="en-GB" w:eastAsia="ja-JP"/>
        </w:rPr>
        <w:t xml:space="preserve"> derivation</w:t>
      </w:r>
      <w:bookmarkEnd w:id="265"/>
    </w:p>
    <w:p>
      <w:pPr>
        <w:spacing w:before="120"/>
        <w:rPr>
          <w:lang w:eastAsia="ko-KR"/>
        </w:rPr>
      </w:pPr>
      <w:r>
        <w:rPr>
          <w:lang w:eastAsia="ko-KR"/>
        </w:rPr>
        <w:t xml:space="preserve">In the derivation of spatial merge candidates, a maximum of four merge candidates are selected among candidates located in the positions depicted in </w:t>
      </w:r>
      <w:r>
        <w:rPr>
          <w:lang w:eastAsia="ko-KR"/>
        </w:rPr>
        <w:fldChar w:fldCharType="begin"/>
      </w:r>
      <w:r>
        <w:rPr>
          <w:lang w:eastAsia="ko-KR"/>
        </w:rPr>
        <w:instrText xml:space="preserve"> REF _Ref437271437 \h </w:instrText>
      </w:r>
      <w:r>
        <w:rPr>
          <w:lang w:eastAsia="ko-KR"/>
        </w:rPr>
        <w:fldChar w:fldCharType="separate"/>
      </w:r>
      <w:r>
        <w:t>Figure 4</w:t>
      </w:r>
      <w:r>
        <w:noBreakHyphen/>
      </w:r>
      <w:r>
        <w:t>13</w:t>
      </w:r>
      <w:r>
        <w:rPr>
          <w:lang w:eastAsia="ko-KR"/>
        </w:rPr>
        <w:fldChar w:fldCharType="end"/>
      </w:r>
      <w:r>
        <w:rPr>
          <w:lang w:eastAsia="ko-KR"/>
        </w:rPr>
        <w:t xml:space="preserve">. The order of derivation is </w:t>
      </w:r>
      <w:r>
        <w:rPr>
          <w:bCs/>
          <w:lang w:eastAsia="ko-KR"/>
        </w:rPr>
        <w:t>A</w:t>
      </w:r>
      <w:r>
        <w:rPr>
          <w:bCs/>
          <w:vertAlign w:val="subscript"/>
          <w:lang w:eastAsia="ko-KR"/>
        </w:rPr>
        <w:t>1,</w:t>
      </w:r>
      <w:r>
        <w:rPr>
          <w:bCs/>
          <w:lang w:eastAsia="ko-KR"/>
        </w:rPr>
        <w:t xml:space="preserve"> B</w:t>
      </w:r>
      <w:r>
        <w:rPr>
          <w:bCs/>
          <w:vertAlign w:val="subscript"/>
          <w:lang w:eastAsia="ko-KR"/>
        </w:rPr>
        <w:t>1,</w:t>
      </w:r>
      <w:r>
        <w:rPr>
          <w:bCs/>
          <w:lang w:eastAsia="ko-KR"/>
        </w:rPr>
        <w:t xml:space="preserve"> B</w:t>
      </w:r>
      <w:r>
        <w:rPr>
          <w:bCs/>
          <w:vertAlign w:val="subscript"/>
          <w:lang w:eastAsia="ko-KR"/>
        </w:rPr>
        <w:t>0,</w:t>
      </w:r>
      <w:r>
        <w:rPr>
          <w:bCs/>
          <w:lang w:eastAsia="ko-KR"/>
        </w:rPr>
        <w:t xml:space="preserve"> A</w:t>
      </w:r>
      <w:r>
        <w:rPr>
          <w:bCs/>
          <w:vertAlign w:val="subscript"/>
          <w:lang w:eastAsia="ko-KR"/>
        </w:rPr>
        <w:t>0</w:t>
      </w:r>
      <w:r>
        <w:rPr>
          <w:bCs/>
          <w:lang w:eastAsia="ko-KR"/>
        </w:rPr>
        <w:t xml:space="preserve"> and B</w:t>
      </w:r>
      <w:r>
        <w:rPr>
          <w:bCs/>
          <w:vertAlign w:val="subscript"/>
          <w:lang w:eastAsia="ko-KR"/>
        </w:rPr>
        <w:t>2</w:t>
      </w:r>
      <w:r>
        <w:rPr>
          <w:bCs/>
          <w:lang w:eastAsia="ko-KR"/>
        </w:rPr>
        <w:t>. Position B</w:t>
      </w:r>
      <w:r>
        <w:rPr>
          <w:bCs/>
          <w:vertAlign w:val="subscript"/>
          <w:lang w:eastAsia="ko-KR"/>
        </w:rPr>
        <w:t>2</w:t>
      </w:r>
      <w:r>
        <w:rPr>
          <w:bCs/>
          <w:lang w:eastAsia="ko-KR"/>
        </w:rPr>
        <w:t xml:space="preserve"> is considered only</w:t>
      </w:r>
      <w:r>
        <w:rPr>
          <w:bCs/>
          <w:vertAlign w:val="subscript"/>
          <w:lang w:eastAsia="ko-KR"/>
        </w:rPr>
        <w:t xml:space="preserve"> </w:t>
      </w:r>
      <w:r>
        <w:rPr>
          <w:lang w:eastAsia="ko-KR"/>
        </w:rPr>
        <w:t xml:space="preserve">when any PU of position </w:t>
      </w:r>
      <w:r>
        <w:rPr>
          <w:bCs/>
          <w:lang w:eastAsia="ko-KR"/>
        </w:rPr>
        <w:t>A</w:t>
      </w:r>
      <w:r>
        <w:rPr>
          <w:bCs/>
          <w:vertAlign w:val="subscript"/>
          <w:lang w:eastAsia="ko-KR"/>
        </w:rPr>
        <w:t>1</w:t>
      </w:r>
      <w:r>
        <w:rPr>
          <w:bCs/>
          <w:lang w:eastAsia="ko-KR"/>
        </w:rPr>
        <w:t>, B</w:t>
      </w:r>
      <w:r>
        <w:rPr>
          <w:bCs/>
          <w:vertAlign w:val="subscript"/>
          <w:lang w:eastAsia="ko-KR"/>
        </w:rPr>
        <w:t>1</w:t>
      </w:r>
      <w:r>
        <w:rPr>
          <w:bCs/>
          <w:lang w:eastAsia="ko-KR"/>
        </w:rPr>
        <w:t>, B</w:t>
      </w:r>
      <w:r>
        <w:rPr>
          <w:bCs/>
          <w:vertAlign w:val="subscript"/>
          <w:lang w:eastAsia="ko-KR"/>
        </w:rPr>
        <w:t>0</w:t>
      </w:r>
      <w:r>
        <w:rPr>
          <w:bCs/>
          <w:lang w:eastAsia="ko-KR"/>
        </w:rPr>
        <w:t>, A</w:t>
      </w:r>
      <w:r>
        <w:rPr>
          <w:bCs/>
          <w:vertAlign w:val="subscript"/>
          <w:lang w:eastAsia="ko-KR"/>
        </w:rPr>
        <w:t>0</w:t>
      </w:r>
      <w:r>
        <w:rPr>
          <w:bCs/>
          <w:lang w:eastAsia="ko-KR"/>
        </w:rPr>
        <w:t xml:space="preserve"> is not available (e.g. because it belongs to another slice or tile) or is intra c</w:t>
      </w:r>
      <w:r>
        <w:rPr>
          <w:rFonts w:eastAsia="MS Mincho"/>
          <w:lang w:eastAsia="ja-JP"/>
        </w:rPr>
        <w:t>oded. After candidate at position A</w:t>
      </w:r>
      <w:r>
        <w:rPr>
          <w:rFonts w:eastAsia="MS Mincho"/>
          <w:vertAlign w:val="subscript"/>
          <w:lang w:eastAsia="ja-JP"/>
        </w:rPr>
        <w:t>1</w:t>
      </w:r>
      <w:r>
        <w:rPr>
          <w:rFonts w:eastAsia="MS Mincho"/>
          <w:lang w:eastAsia="ja-JP"/>
        </w:rPr>
        <w:t xml:space="preserve"> is added, the addition of the remaining candidates is subject to a redundancy check which ensures that candidates with same motion information are excluded from the list so that coding efficiency is improved. To reduce computational complexity, not all possible candidate pairs are considered in the mentioned redundancy check. Instead only the pairs linked with an arrow in </w:t>
      </w:r>
      <w:r>
        <w:rPr>
          <w:rFonts w:eastAsia="MS Mincho"/>
          <w:lang w:eastAsia="ja-JP"/>
        </w:rPr>
        <w:fldChar w:fldCharType="begin"/>
      </w:r>
      <w:r>
        <w:rPr>
          <w:rFonts w:eastAsia="MS Mincho"/>
          <w:lang w:eastAsia="ja-JP"/>
        </w:rPr>
        <w:instrText xml:space="preserve"> REF _Ref437271464 \h </w:instrText>
      </w:r>
      <w:r>
        <w:rPr>
          <w:rFonts w:eastAsia="MS Mincho"/>
          <w:lang w:eastAsia="ja-JP"/>
        </w:rPr>
        <w:fldChar w:fldCharType="separate"/>
      </w:r>
      <w:r>
        <w:t>Figure 4</w:t>
      </w:r>
      <w:r>
        <w:noBreakHyphen/>
      </w:r>
      <w:r>
        <w:t>14</w:t>
      </w:r>
      <w:r>
        <w:rPr>
          <w:rFonts w:eastAsia="MS Mincho"/>
          <w:lang w:eastAsia="ja-JP"/>
        </w:rPr>
        <w:fldChar w:fldCharType="end"/>
      </w:r>
      <w:r>
        <w:rPr>
          <w:rFonts w:eastAsia="MS Mincho"/>
          <w:lang w:eastAsia="ja-JP"/>
        </w:rPr>
        <w:t>are considered and a candidate is only added to the list if the corresponding candidate used for redundancy check has not the same motion information. Another source of duplicate motion information is the “</w:t>
      </w:r>
      <w:r>
        <w:rPr>
          <w:rFonts w:eastAsia="MS Mincho"/>
          <w:i/>
          <w:lang w:eastAsia="ja-JP"/>
        </w:rPr>
        <w:t>second PU</w:t>
      </w:r>
      <w:r>
        <w:rPr>
          <w:rFonts w:eastAsia="MS Mincho"/>
          <w:lang w:eastAsia="ja-JP"/>
        </w:rPr>
        <w:t xml:space="preserve">” associated with partitions different from 2Nx2N. As an example, </w:t>
      </w:r>
      <w:r>
        <w:fldChar w:fldCharType="begin"/>
      </w:r>
      <w:r>
        <w:instrText xml:space="preserve"> REF _Ref437271492 \h </w:instrText>
      </w:r>
      <w:r>
        <w:fldChar w:fldCharType="separate"/>
      </w:r>
      <w:r>
        <w:t>Figure 4</w:t>
      </w:r>
      <w:r>
        <w:noBreakHyphen/>
      </w:r>
      <w:r>
        <w:t>15</w:t>
      </w:r>
      <w:r>
        <w:fldChar w:fldCharType="end"/>
      </w:r>
      <w:r>
        <w:rPr>
          <w:bCs/>
          <w:lang w:eastAsia="ko-KR"/>
        </w:rPr>
        <w:t xml:space="preserve"> depicts the second PU for the case of N</w:t>
      </w:r>
      <w:r>
        <w:t>×</w:t>
      </w:r>
      <w:r>
        <w:rPr>
          <w:bCs/>
          <w:lang w:eastAsia="ko-KR"/>
        </w:rPr>
        <w:t>2N and 2N</w:t>
      </w:r>
      <w:r>
        <w:t>×</w:t>
      </w:r>
      <w:r>
        <w:rPr>
          <w:bCs/>
          <w:lang w:eastAsia="ko-KR"/>
        </w:rPr>
        <w:t>N, respectively. When the current PU is partitioned as N</w:t>
      </w:r>
      <w:r>
        <w:t>×</w:t>
      </w:r>
      <w:r>
        <w:rPr>
          <w:bCs/>
          <w:lang w:eastAsia="ko-KR"/>
        </w:rPr>
        <w:t>2N, candidate at position A</w:t>
      </w:r>
      <w:r>
        <w:rPr>
          <w:bCs/>
          <w:vertAlign w:val="subscript"/>
          <w:lang w:eastAsia="ko-KR"/>
        </w:rPr>
        <w:t>1</w:t>
      </w:r>
      <w:r>
        <w:rPr>
          <w:bCs/>
          <w:lang w:eastAsia="ko-KR"/>
        </w:rPr>
        <w:t xml:space="preserve"> is not considered for list construction. In fact, by adding this candidate will lead to two prediction units having the same motion information, which is redundant to just have one PU in a coding unit. Similarly, position B</w:t>
      </w:r>
      <w:r>
        <w:rPr>
          <w:bCs/>
          <w:vertAlign w:val="subscript"/>
          <w:lang w:eastAsia="ko-KR"/>
        </w:rPr>
        <w:t>1</w:t>
      </w:r>
      <w:r>
        <w:rPr>
          <w:bCs/>
          <w:lang w:eastAsia="ko-KR"/>
        </w:rPr>
        <w:t xml:space="preserve"> is not considered when the current PU is partitioned as 2N</w:t>
      </w:r>
      <w:r>
        <w:t>×</w:t>
      </w:r>
      <w:r>
        <w:rPr>
          <w:bCs/>
          <w:lang w:eastAsia="ko-KR"/>
        </w:rPr>
        <w:t>N.</w:t>
      </w:r>
    </w:p>
    <w:p>
      <w:pPr>
        <w:spacing w:before="0"/>
        <w:rPr>
          <w:lang w:eastAsia="ko-KR"/>
        </w:rPr>
      </w:pPr>
    </w:p>
    <w:p>
      <w:pPr>
        <w:keepLines/>
        <w:spacing w:before="0"/>
        <w:jc w:val="center"/>
      </w:pPr>
      <w:r>
        <w:rPr>
          <w:lang w:val="en-AU" w:eastAsia="en-AU"/>
        </w:rPr>
        <w:drawing>
          <wp:inline distT="0" distB="0" distL="0" distR="0">
            <wp:extent cx="1865630" cy="2209165"/>
            <wp:effectExtent l="0" t="0" r="1270" b="635"/>
            <wp:docPr id="13" name="Picture 12"/>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865630" cy="2209165"/>
                    </a:xfrm>
                    <a:prstGeom prst="rect">
                      <a:avLst/>
                    </a:prstGeom>
                    <a:noFill/>
                    <a:ln>
                      <a:noFill/>
                    </a:ln>
                  </pic:spPr>
                </pic:pic>
              </a:graphicData>
            </a:graphic>
          </wp:inline>
        </w:drawing>
      </w:r>
    </w:p>
    <w:p>
      <w:pPr>
        <w:pStyle w:val="19"/>
        <w:rPr>
          <w:rFonts w:eastAsia="MS Mincho"/>
          <w:lang w:eastAsia="ja-JP"/>
        </w:rPr>
      </w:pPr>
      <w:bookmarkStart w:id="266" w:name="_Ref437271437"/>
      <w:bookmarkStart w:id="267" w:name="_Ref442175555"/>
      <w:bookmarkStart w:id="268" w:name="_Toc52445934"/>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13</w:t>
      </w:r>
      <w:r>
        <w:fldChar w:fldCharType="end"/>
      </w:r>
      <w:bookmarkEnd w:id="266"/>
      <w:bookmarkEnd w:id="267"/>
      <w:r>
        <w:t>. Positions of spatial merge candidates.</w:t>
      </w:r>
      <w:bookmarkEnd w:id="268"/>
    </w:p>
    <w:p>
      <w:pPr>
        <w:keepLines/>
        <w:spacing w:before="0"/>
        <w:jc w:val="center"/>
        <w:rPr>
          <w:lang w:eastAsia="ko-KR"/>
        </w:rPr>
      </w:pPr>
      <w:bookmarkStart w:id="269" w:name="_Ref293331845"/>
    </w:p>
    <w:p>
      <w:pPr>
        <w:spacing w:after="120"/>
        <w:jc w:val="center"/>
      </w:pPr>
      <w:r>
        <w:rPr>
          <w:lang w:val="en-AU" w:eastAsia="en-AU"/>
        </w:rPr>
        <w:drawing>
          <wp:inline distT="0" distB="0" distL="0" distR="0">
            <wp:extent cx="2655570" cy="158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655570" cy="1587500"/>
                    </a:xfrm>
                    <a:prstGeom prst="rect">
                      <a:avLst/>
                    </a:prstGeom>
                    <a:noFill/>
                    <a:ln>
                      <a:noFill/>
                    </a:ln>
                  </pic:spPr>
                </pic:pic>
              </a:graphicData>
            </a:graphic>
          </wp:inline>
        </w:drawing>
      </w:r>
    </w:p>
    <w:p>
      <w:pPr>
        <w:pStyle w:val="19"/>
        <w:rPr>
          <w:lang w:eastAsia="ko-KR"/>
        </w:rPr>
      </w:pPr>
      <w:bookmarkStart w:id="270" w:name="_Ref437271464"/>
      <w:bookmarkStart w:id="271" w:name="_Toc52445935"/>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14</w:t>
      </w:r>
      <w:r>
        <w:fldChar w:fldCharType="end"/>
      </w:r>
      <w:bookmarkEnd w:id="270"/>
      <w:r>
        <w:t>. Candidate pairs considered for redundancy check of spatial merge candidates.</w:t>
      </w:r>
      <w:bookmarkEnd w:id="271"/>
    </w:p>
    <w:p>
      <w:pPr>
        <w:spacing w:after="120"/>
        <w:jc w:val="center"/>
        <w:rPr>
          <w:lang w:eastAsia="ko-KR"/>
        </w:rPr>
      </w:pPr>
    </w:p>
    <w:p>
      <w:pPr>
        <w:keepNext/>
        <w:spacing w:before="0"/>
        <w:jc w:val="center"/>
        <w:rPr>
          <w:lang w:eastAsia="en-GB"/>
        </w:rPr>
      </w:pPr>
      <w:r>
        <w:rPr>
          <w:lang w:val="en-AU" w:eastAsia="en-AU"/>
        </w:rPr>
        <w:drawing>
          <wp:inline distT="0" distB="0" distL="0" distR="0">
            <wp:extent cx="3971925" cy="2084705"/>
            <wp:effectExtent l="0" t="0" r="9525"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971925" cy="2084705"/>
                    </a:xfrm>
                    <a:prstGeom prst="rect">
                      <a:avLst/>
                    </a:prstGeom>
                    <a:noFill/>
                    <a:ln>
                      <a:noFill/>
                    </a:ln>
                  </pic:spPr>
                </pic:pic>
              </a:graphicData>
            </a:graphic>
          </wp:inline>
        </w:drawing>
      </w:r>
    </w:p>
    <w:p>
      <w:pPr>
        <w:pStyle w:val="19"/>
        <w:rPr>
          <w:lang w:eastAsia="ko-KR"/>
        </w:rPr>
      </w:pPr>
      <w:bookmarkStart w:id="272" w:name="_Ref437271492"/>
      <w:bookmarkStart w:id="273" w:name="_Toc52445936"/>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15</w:t>
      </w:r>
      <w:r>
        <w:fldChar w:fldCharType="end"/>
      </w:r>
      <w:bookmarkEnd w:id="272"/>
      <w:r>
        <w:t>. Positions for the second PU of N×2N and 2N×N partitions.</w:t>
      </w:r>
      <w:bookmarkEnd w:id="273"/>
    </w:p>
    <w:p>
      <w:pPr>
        <w:pStyle w:val="5"/>
        <w:keepLines w:val="0"/>
        <w:tabs>
          <w:tab w:val="left" w:pos="360"/>
          <w:tab w:val="left" w:pos="1080"/>
          <w:tab w:val="left" w:pos="1440"/>
          <w:tab w:val="clear" w:pos="794"/>
          <w:tab w:val="clear" w:pos="1191"/>
          <w:tab w:val="clear" w:pos="1588"/>
        </w:tabs>
        <w:spacing w:before="240" w:after="60"/>
        <w:ind w:left="864" w:hanging="864"/>
        <w:rPr>
          <w:lang w:val="en-GB"/>
        </w:rPr>
      </w:pPr>
      <w:bookmarkStart w:id="274" w:name="_Toc376882479"/>
      <w:bookmarkStart w:id="275" w:name="_Toc314408989"/>
      <w:bookmarkStart w:id="276" w:name="_Toc411002822"/>
      <w:r>
        <w:rPr>
          <w:rFonts w:eastAsia="MS Mincho"/>
          <w:lang w:val="en-GB" w:eastAsia="ja-JP"/>
        </w:rPr>
        <w:t>Temporal candidates</w:t>
      </w:r>
      <w:bookmarkEnd w:id="274"/>
      <w:bookmarkEnd w:id="275"/>
      <w:r>
        <w:rPr>
          <w:rFonts w:eastAsia="MS Mincho"/>
          <w:lang w:val="en-GB" w:eastAsia="ja-JP"/>
        </w:rPr>
        <w:t xml:space="preserve"> derivation</w:t>
      </w:r>
      <w:bookmarkEnd w:id="276"/>
    </w:p>
    <w:p>
      <w:pPr>
        <w:spacing w:after="120"/>
        <w:rPr>
          <w:lang w:eastAsia="ko-KR"/>
        </w:rPr>
      </w:pPr>
      <w:r>
        <w:rPr>
          <w:lang w:eastAsia="ko-KR"/>
        </w:rPr>
        <w:t xml:space="preserve">In this step, only one candidate is added to the list. Particularly, in the derivation of this temporal merge candidate, a scaled motion vector is derived based on co-located PU belonging to the picture which has the smallest POC difference with current picture within the given reference picture list. The reference picture list to be used for derivation of the co-located PU is explicitly signalled in the slice header. The scaled motion vector for temporal merge candidate is obtained as illustrated by the dotted line in </w:t>
      </w:r>
      <w:r>
        <w:rPr>
          <w:lang w:eastAsia="ko-KR"/>
        </w:rPr>
        <w:fldChar w:fldCharType="begin"/>
      </w:r>
      <w:r>
        <w:rPr>
          <w:lang w:eastAsia="ko-KR"/>
        </w:rPr>
        <w:instrText xml:space="preserve"> REF _Ref437271522 \h </w:instrText>
      </w:r>
      <w:r>
        <w:rPr>
          <w:lang w:eastAsia="ko-KR"/>
        </w:rPr>
        <w:fldChar w:fldCharType="separate"/>
      </w:r>
      <w:r>
        <w:t>Figure 4</w:t>
      </w:r>
      <w:r>
        <w:noBreakHyphen/>
      </w:r>
      <w:r>
        <w:t>16</w:t>
      </w:r>
      <w:r>
        <w:rPr>
          <w:lang w:eastAsia="ko-KR"/>
        </w:rPr>
        <w:fldChar w:fldCharType="end"/>
      </w:r>
      <w:r>
        <w:rPr>
          <w:lang w:eastAsia="ko-KR"/>
        </w:rPr>
        <w:t xml:space="preserve">, which is scaled from the motion vector of the co-located PU using the POC distances, tb and td, where tb is defined to be the POC difference between the reference picture of the current picture and the current picture and td is defined to be the POC difference between the reference picture of the co-located picture and the co-located picture. The reference picture index of temporal merge candidate is set equal to zero. A practical realization of the scaling process is described in </w:t>
      </w:r>
      <w:r>
        <w:t xml:space="preserve">the HEVC specification </w:t>
      </w:r>
      <w:r>
        <w:fldChar w:fldCharType="begin"/>
      </w:r>
      <w:r>
        <w:instrText xml:space="preserve"> REF _Ref380142240 \r \h </w:instrText>
      </w:r>
      <w:r>
        <w:fldChar w:fldCharType="separate"/>
      </w:r>
      <w:r>
        <w:t>[2]</w:t>
      </w:r>
      <w:r>
        <w:fldChar w:fldCharType="end"/>
      </w:r>
      <w:r>
        <w:rPr>
          <w:lang w:eastAsia="ko-KR"/>
        </w:rPr>
        <w:t>. For a B-slice, two motion vectors, one is for reference picture list 0 and the other is for reference picture list 1, are obtained and combined to make the bi-predictive merge candidate.</w:t>
      </w:r>
    </w:p>
    <w:p>
      <w:pPr>
        <w:spacing w:before="0"/>
        <w:jc w:val="center"/>
        <w:rPr>
          <w:lang w:eastAsia="en-GB"/>
        </w:rPr>
      </w:pPr>
      <w:r>
        <w:rPr>
          <w:lang w:val="en-AU" w:eastAsia="en-AU"/>
        </w:rPr>
        <w:drawing>
          <wp:inline distT="0" distB="0" distL="0" distR="0">
            <wp:extent cx="2882265" cy="1960245"/>
            <wp:effectExtent l="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882265" cy="1960245"/>
                    </a:xfrm>
                    <a:prstGeom prst="rect">
                      <a:avLst/>
                    </a:prstGeom>
                    <a:noFill/>
                    <a:ln>
                      <a:noFill/>
                    </a:ln>
                  </pic:spPr>
                </pic:pic>
              </a:graphicData>
            </a:graphic>
          </wp:inline>
        </w:drawing>
      </w:r>
    </w:p>
    <w:p>
      <w:pPr>
        <w:pStyle w:val="19"/>
        <w:rPr>
          <w:lang w:eastAsia="ko-KR"/>
        </w:rPr>
      </w:pPr>
      <w:bookmarkStart w:id="277" w:name="_Ref437271522"/>
      <w:bookmarkStart w:id="278" w:name="_Toc52445937"/>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16</w:t>
      </w:r>
      <w:r>
        <w:fldChar w:fldCharType="end"/>
      </w:r>
      <w:bookmarkEnd w:id="277"/>
      <w:r>
        <w:t>. Illustration of motion vector scaling for temporal merge candidate.</w:t>
      </w:r>
      <w:bookmarkEnd w:id="278"/>
    </w:p>
    <w:p>
      <w:pPr>
        <w:rPr>
          <w:lang w:eastAsia="ko-KR"/>
        </w:rPr>
      </w:pPr>
      <w:r>
        <w:rPr>
          <w:lang w:eastAsia="ko-KR"/>
        </w:rPr>
        <w:t>In the co-located PU (Y) belonging to the reference frame, the position for the temporal candidate is selected between candidates C</w:t>
      </w:r>
      <w:r>
        <w:rPr>
          <w:vertAlign w:val="subscript"/>
          <w:lang w:eastAsia="ko-KR"/>
        </w:rPr>
        <w:t>0</w:t>
      </w:r>
      <w:r>
        <w:rPr>
          <w:lang w:eastAsia="ko-KR"/>
        </w:rPr>
        <w:t xml:space="preserve"> and C</w:t>
      </w:r>
      <w:r>
        <w:rPr>
          <w:vertAlign w:val="subscript"/>
          <w:lang w:eastAsia="ko-KR"/>
        </w:rPr>
        <w:t>1</w:t>
      </w:r>
      <w:r>
        <w:rPr>
          <w:lang w:eastAsia="ko-KR"/>
        </w:rPr>
        <w:t xml:space="preserve">, as depicted in </w:t>
      </w:r>
      <w:r>
        <w:rPr>
          <w:lang w:eastAsia="ko-KR"/>
        </w:rPr>
        <w:fldChar w:fldCharType="begin"/>
      </w:r>
      <w:r>
        <w:rPr>
          <w:lang w:eastAsia="ko-KR"/>
        </w:rPr>
        <w:instrText xml:space="preserve"> REF _Ref437271600 \h </w:instrText>
      </w:r>
      <w:r>
        <w:rPr>
          <w:lang w:eastAsia="ko-KR"/>
        </w:rPr>
        <w:fldChar w:fldCharType="separate"/>
      </w:r>
      <w:r>
        <w:t>Figure 4</w:t>
      </w:r>
      <w:r>
        <w:noBreakHyphen/>
      </w:r>
      <w:r>
        <w:t>17</w:t>
      </w:r>
      <w:r>
        <w:rPr>
          <w:lang w:eastAsia="ko-KR"/>
        </w:rPr>
        <w:fldChar w:fldCharType="end"/>
      </w:r>
      <w:r>
        <w:rPr>
          <w:lang w:eastAsia="ko-KR"/>
        </w:rPr>
        <w:t>. If PU at position C</w:t>
      </w:r>
      <w:r>
        <w:rPr>
          <w:vertAlign w:val="subscript"/>
          <w:lang w:eastAsia="ko-KR"/>
        </w:rPr>
        <w:t>0</w:t>
      </w:r>
      <w:r>
        <w:rPr>
          <w:lang w:eastAsia="ko-KR"/>
        </w:rPr>
        <w:t xml:space="preserve"> is not available, is intra coded, or is outside of the current CTU, position C</w:t>
      </w:r>
      <w:r>
        <w:rPr>
          <w:vertAlign w:val="subscript"/>
          <w:lang w:eastAsia="ko-KR"/>
        </w:rPr>
        <w:t>1</w:t>
      </w:r>
      <w:r>
        <w:rPr>
          <w:lang w:eastAsia="ko-KR"/>
        </w:rPr>
        <w:t xml:space="preserve"> is used. Otherwise, position C</w:t>
      </w:r>
      <w:r>
        <w:rPr>
          <w:vertAlign w:val="subscript"/>
          <w:lang w:eastAsia="ko-KR"/>
        </w:rPr>
        <w:t>0</w:t>
      </w:r>
      <w:r>
        <w:rPr>
          <w:lang w:eastAsia="ko-KR"/>
        </w:rPr>
        <w:t xml:space="preserve"> is used in the derivation of the temporal merge candidate.</w:t>
      </w:r>
    </w:p>
    <w:p>
      <w:pPr>
        <w:keepNext/>
        <w:jc w:val="center"/>
      </w:pPr>
      <w:r>
        <w:rPr>
          <w:lang w:eastAsia="en-GB"/>
        </w:rPr>
        <w:t xml:space="preserve"> </w:t>
      </w:r>
      <w:r>
        <w:rPr>
          <w:lang w:val="en-AU" w:eastAsia="en-AU"/>
        </w:rPr>
        <w:drawing>
          <wp:inline distT="0" distB="0" distL="0" distR="0">
            <wp:extent cx="1960245" cy="1960245"/>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960245" cy="1960245"/>
                    </a:xfrm>
                    <a:prstGeom prst="rect">
                      <a:avLst/>
                    </a:prstGeom>
                    <a:noFill/>
                    <a:ln>
                      <a:noFill/>
                    </a:ln>
                  </pic:spPr>
                </pic:pic>
              </a:graphicData>
            </a:graphic>
          </wp:inline>
        </w:drawing>
      </w:r>
    </w:p>
    <w:p>
      <w:pPr>
        <w:pStyle w:val="19"/>
      </w:pPr>
      <w:bookmarkStart w:id="279" w:name="_Ref437271600"/>
      <w:bookmarkStart w:id="280" w:name="_Toc52445938"/>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17</w:t>
      </w:r>
      <w:r>
        <w:fldChar w:fldCharType="end"/>
      </w:r>
      <w:bookmarkEnd w:id="279"/>
      <w:r>
        <w:t>. Candidate positions for temporal merge candidate, C0 and C1.</w:t>
      </w:r>
      <w:bookmarkEnd w:id="280"/>
    </w:p>
    <w:p>
      <w:pPr>
        <w:pStyle w:val="5"/>
        <w:keepLines w:val="0"/>
        <w:tabs>
          <w:tab w:val="left" w:pos="360"/>
          <w:tab w:val="left" w:pos="1080"/>
          <w:tab w:val="left" w:pos="1440"/>
          <w:tab w:val="clear" w:pos="794"/>
          <w:tab w:val="clear" w:pos="1191"/>
          <w:tab w:val="clear" w:pos="1588"/>
        </w:tabs>
        <w:spacing w:before="240" w:after="60"/>
        <w:ind w:left="864" w:hanging="864"/>
        <w:rPr>
          <w:lang w:val="en-GB"/>
        </w:rPr>
      </w:pPr>
      <w:bookmarkStart w:id="281" w:name="_Toc376882480"/>
      <w:bookmarkStart w:id="282" w:name="_Toc411002823"/>
      <w:r>
        <w:rPr>
          <w:lang w:val="en-GB"/>
        </w:rPr>
        <w:t>Additional</w:t>
      </w:r>
      <w:r>
        <w:rPr>
          <w:rFonts w:eastAsia="MS Mincho"/>
          <w:lang w:val="en-GB" w:eastAsia="ja-JP"/>
        </w:rPr>
        <w:t xml:space="preserve"> cand</w:t>
      </w:r>
      <w:r>
        <w:rPr>
          <w:lang w:val="en-GB"/>
        </w:rPr>
        <w:t>i</w:t>
      </w:r>
      <w:r>
        <w:rPr>
          <w:rFonts w:eastAsia="MS Mincho"/>
          <w:lang w:val="en-GB" w:eastAsia="ja-JP"/>
        </w:rPr>
        <w:t>dates</w:t>
      </w:r>
      <w:bookmarkEnd w:id="281"/>
      <w:r>
        <w:rPr>
          <w:rFonts w:eastAsia="MS Mincho"/>
          <w:lang w:val="en-GB" w:eastAsia="ja-JP"/>
        </w:rPr>
        <w:t xml:space="preserve"> insertion</w:t>
      </w:r>
      <w:bookmarkEnd w:id="282"/>
    </w:p>
    <w:p>
      <w:pPr>
        <w:spacing w:before="0"/>
        <w:rPr>
          <w:lang w:eastAsia="ko-KR"/>
        </w:rPr>
      </w:pPr>
      <w:r>
        <w:rPr>
          <w:lang w:eastAsia="ko-KR"/>
        </w:rPr>
        <w:t xml:space="preserve">Besides spatio-temporal merge candidates, there are two additional types of merge candidates: combined bi-predictive merge candidate and zero merge candidate. Combined bi-predictive merge candidates are generated by utilizing spatio-temporal merge candidates. Combined bi-predictive merge candidate is used for B-Slice only. The combined bi-predictive candidates are generated by combining the first reference picture list motion parameters of an initial candidate with the second reference picture list motion parameters of another. If these two tuples provide different motion hypotheses, they will form a new bi-predictive candidate. As an example, </w:t>
      </w:r>
      <w:r>
        <w:rPr>
          <w:lang w:eastAsia="ko-KR"/>
        </w:rPr>
        <w:fldChar w:fldCharType="begin"/>
      </w:r>
      <w:r>
        <w:rPr>
          <w:lang w:eastAsia="ko-KR"/>
        </w:rPr>
        <w:instrText xml:space="preserve"> REF _Ref437271622 \h </w:instrText>
      </w:r>
      <w:r>
        <w:rPr>
          <w:lang w:eastAsia="ko-KR"/>
        </w:rPr>
        <w:fldChar w:fldCharType="separate"/>
      </w:r>
      <w:r>
        <w:t>Figure 4</w:t>
      </w:r>
      <w:r>
        <w:noBreakHyphen/>
      </w:r>
      <w:r>
        <w:t>18</w:t>
      </w:r>
      <w:r>
        <w:rPr>
          <w:lang w:eastAsia="ko-KR"/>
        </w:rPr>
        <w:fldChar w:fldCharType="end"/>
      </w:r>
      <w:r>
        <w:rPr>
          <w:lang w:eastAsia="ko-KR"/>
        </w:rPr>
        <w:t xml:space="preserve"> depicts the case when two candidates in the original list (on the left), which have mvL0 and refIdxL0 or mvL1 and refIdxL1, are used to create a combined bi-predictive merge candidate added to the final list (on the right). There are numerous rules regarding the combinations which are considered to generate these additional merge candidates, defined in </w:t>
      </w:r>
      <w:r>
        <w:rPr>
          <w:lang w:eastAsia="ko-KR"/>
        </w:rPr>
        <w:fldChar w:fldCharType="begin"/>
      </w:r>
      <w:r>
        <w:rPr>
          <w:lang w:eastAsia="ko-KR"/>
        </w:rPr>
        <w:instrText xml:space="preserve"> REF _Ref380142240 \r \h </w:instrText>
      </w:r>
      <w:r>
        <w:rPr>
          <w:lang w:eastAsia="ko-KR"/>
        </w:rPr>
        <w:fldChar w:fldCharType="separate"/>
      </w:r>
      <w:r>
        <w:rPr>
          <w:lang w:eastAsia="ko-KR"/>
        </w:rPr>
        <w:t>[2]</w:t>
      </w:r>
      <w:r>
        <w:rPr>
          <w:lang w:eastAsia="ko-KR"/>
        </w:rPr>
        <w:fldChar w:fldCharType="end"/>
      </w:r>
      <w:r>
        <w:rPr>
          <w:lang w:eastAsia="ko-KR"/>
        </w:rPr>
        <w:t>.</w:t>
      </w:r>
    </w:p>
    <w:p>
      <w:pPr>
        <w:pStyle w:val="19"/>
        <w:rPr>
          <w:lang w:val="en-GB"/>
        </w:rPr>
      </w:pPr>
      <w:r>
        <w:rPr>
          <w:lang w:val="en-AU" w:eastAsia="en-AU"/>
        </w:rPr>
        <w:drawing>
          <wp:inline distT="0" distB="0" distL="0" distR="0">
            <wp:extent cx="4133215" cy="980440"/>
            <wp:effectExtent l="0" t="0" r="0" b="0"/>
            <wp:docPr id="1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0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133215" cy="980440"/>
                    </a:xfrm>
                    <a:prstGeom prst="rect">
                      <a:avLst/>
                    </a:prstGeom>
                    <a:noFill/>
                    <a:ln>
                      <a:noFill/>
                    </a:ln>
                  </pic:spPr>
                </pic:pic>
              </a:graphicData>
            </a:graphic>
          </wp:inline>
        </w:drawing>
      </w:r>
      <w:r>
        <w:rPr>
          <w:lang w:val="en-GB"/>
        </w:rPr>
        <w:t xml:space="preserve"> </w:t>
      </w:r>
    </w:p>
    <w:p>
      <w:pPr>
        <w:pStyle w:val="19"/>
      </w:pPr>
      <w:bookmarkStart w:id="283" w:name="_Ref437271622"/>
      <w:bookmarkStart w:id="284" w:name="_Toc52445939"/>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18</w:t>
      </w:r>
      <w:r>
        <w:fldChar w:fldCharType="end"/>
      </w:r>
      <w:bookmarkEnd w:id="283"/>
      <w:r>
        <w:t>. Example of combined bi-predictive merge candidate.</w:t>
      </w:r>
      <w:bookmarkEnd w:id="284"/>
    </w:p>
    <w:p>
      <w:pPr>
        <w:rPr>
          <w:lang w:eastAsia="ko-KR"/>
        </w:rPr>
      </w:pPr>
      <w:r>
        <w:rPr>
          <w:lang w:eastAsia="ko-KR"/>
        </w:rPr>
        <w:t>Zero motion candidates are inserted to fill the remaining entries in the merge candidates list and therefore hit the MaxNumMergeCand capacity. These candidates have zero spatial displacement and a reference picture index which starts from zero and increases every time a new zero motion candidate is added to the list. The number of reference frames used by these candidates is one and two for uni and bi-directional prediction, respectively. Finally, no redundancy check is performed on these candidates.</w:t>
      </w:r>
    </w:p>
    <w:p>
      <w:pPr>
        <w:pStyle w:val="5"/>
        <w:keepLines w:val="0"/>
        <w:tabs>
          <w:tab w:val="left" w:pos="360"/>
          <w:tab w:val="left" w:pos="1080"/>
          <w:tab w:val="left" w:pos="1440"/>
          <w:tab w:val="clear" w:pos="794"/>
          <w:tab w:val="clear" w:pos="1191"/>
          <w:tab w:val="clear" w:pos="1588"/>
        </w:tabs>
        <w:spacing w:before="240" w:after="60"/>
        <w:ind w:left="864" w:hanging="864"/>
        <w:rPr>
          <w:lang w:val="en-GB"/>
        </w:rPr>
      </w:pPr>
      <w:bookmarkStart w:id="285" w:name="_Toc411002824"/>
      <w:r>
        <w:rPr>
          <w:lang w:val="en-GB"/>
        </w:rPr>
        <w:t>Motion estimation regions for parallel processing</w:t>
      </w:r>
      <w:bookmarkEnd w:id="285"/>
    </w:p>
    <w:p>
      <w:pPr>
        <w:rPr>
          <w:lang w:eastAsia="ko-KR"/>
        </w:rPr>
      </w:pPr>
      <w:r>
        <w:rPr>
          <w:lang w:eastAsia="ko-KR"/>
        </w:rPr>
        <w:t xml:space="preserve">To speed up the encoding process, motion estimation can be performed in parallel whereby the motion vectors for all prediction units inside a given region are derived simultaneously. The derivation of merge candidates from spatial neighbourhood may interfere with parallel processing as one prediction unit cannot derive the motion parameters from an adjacent PU until its associated motion estimation is completed. To mitigate the trade-off between coding efficiency and processing latency, HEVC defines the motion estimation region (MER) whose size is signalled in the picture parameter set using the “log2_parallel_merge_level_minus2” syntax element </w:t>
      </w:r>
      <w:r>
        <w:rPr>
          <w:lang w:eastAsia="ko-KR"/>
        </w:rPr>
        <w:fldChar w:fldCharType="begin"/>
      </w:r>
      <w:r>
        <w:rPr>
          <w:lang w:eastAsia="ko-KR"/>
        </w:rPr>
        <w:instrText xml:space="preserve"> REF _Ref380142240 \r \h </w:instrText>
      </w:r>
      <w:r>
        <w:rPr>
          <w:lang w:eastAsia="ko-KR"/>
        </w:rPr>
        <w:fldChar w:fldCharType="separate"/>
      </w:r>
      <w:r>
        <w:rPr>
          <w:lang w:eastAsia="ko-KR"/>
        </w:rPr>
        <w:t>[2]</w:t>
      </w:r>
      <w:r>
        <w:rPr>
          <w:lang w:eastAsia="ko-KR"/>
        </w:rPr>
        <w:fldChar w:fldCharType="end"/>
      </w:r>
      <w:r>
        <w:rPr>
          <w:lang w:eastAsia="ko-KR"/>
        </w:rPr>
        <w:t>. When a MER is defined, merge candidates falling in the same region are marked as unavailable and therefore not considered in the list construction.</w:t>
      </w:r>
    </w:p>
    <w:p>
      <w:pPr>
        <w:rPr>
          <w:lang w:eastAsia="ko-KR"/>
        </w:rPr>
      </w:pPr>
    </w:p>
    <w:p>
      <w:pPr>
        <w:pStyle w:val="4"/>
        <w:rPr>
          <w:lang w:val="en-GB" w:eastAsia="ko-KR"/>
        </w:rPr>
      </w:pPr>
      <w:bookmarkStart w:id="286" w:name="_Toc345687480"/>
      <w:bookmarkEnd w:id="286"/>
      <w:bookmarkStart w:id="287" w:name="_Toc345694989"/>
      <w:bookmarkEnd w:id="287"/>
      <w:bookmarkStart w:id="288" w:name="_Toc345687613"/>
      <w:bookmarkEnd w:id="288"/>
      <w:bookmarkStart w:id="289" w:name="_Toc376882481"/>
      <w:bookmarkStart w:id="290" w:name="_Toc52446005"/>
      <w:bookmarkStart w:id="291" w:name="_Toc411002825"/>
      <w:r>
        <w:rPr>
          <w:lang w:val="en-GB" w:eastAsia="ko-KR"/>
        </w:rPr>
        <w:t>Motion vector prediction</w:t>
      </w:r>
      <w:bookmarkEnd w:id="289"/>
      <w:bookmarkEnd w:id="290"/>
      <w:bookmarkEnd w:id="291"/>
    </w:p>
    <w:p>
      <w:pPr>
        <w:rPr>
          <w:lang w:eastAsia="ko-KR"/>
        </w:rPr>
      </w:pPr>
      <w:r>
        <w:rPr>
          <w:lang w:eastAsia="ko-KR"/>
        </w:rPr>
        <w:t xml:space="preserve">Motion vector prediction exploits spatio-temporal correlation of motion vector with neighbouring PUs, which is used for explicit transmission of motion parameters. It constructs a motion vector candidate list by firstly checking availability of left, above temporally neighbouring PU positions, removing redundant candidates and adding zero vector to make the candidate list to be constant length. Then, the encoder can select the best predictor from the candidate list and transmit the corresponding index indicating the chosen candidate. Similarly with merge index signalling, the index of the best motion vector candidate is encoded using truncated unary. The maximum value to be encoded in this case is 2 (see </w:t>
      </w:r>
      <w:r>
        <w:rPr>
          <w:lang w:eastAsia="ko-KR"/>
        </w:rPr>
        <w:fldChar w:fldCharType="begin"/>
      </w:r>
      <w:r>
        <w:rPr>
          <w:lang w:eastAsia="ko-KR"/>
        </w:rPr>
        <w:instrText xml:space="preserve"> REF _Ref437271684 \h </w:instrText>
      </w:r>
      <w:r>
        <w:rPr>
          <w:lang w:eastAsia="ko-KR"/>
        </w:rPr>
        <w:fldChar w:fldCharType="separate"/>
      </w:r>
      <w:r>
        <w:t>Figure 4</w:t>
      </w:r>
      <w:r>
        <w:noBreakHyphen/>
      </w:r>
      <w:r>
        <w:t>19</w:t>
      </w:r>
      <w:r>
        <w:rPr>
          <w:lang w:eastAsia="ko-KR"/>
        </w:rPr>
        <w:fldChar w:fldCharType="end"/>
      </w:r>
      <w:r>
        <w:rPr>
          <w:lang w:eastAsia="ko-KR"/>
        </w:rPr>
        <w:t>). In the following sections, details about derivation process of motion vector prediction candidate are provided.</w:t>
      </w:r>
    </w:p>
    <w:p>
      <w:pPr>
        <w:pStyle w:val="5"/>
        <w:keepLines w:val="0"/>
        <w:tabs>
          <w:tab w:val="left" w:pos="360"/>
          <w:tab w:val="left" w:pos="1080"/>
          <w:tab w:val="left" w:pos="1440"/>
          <w:tab w:val="clear" w:pos="794"/>
          <w:tab w:val="clear" w:pos="1191"/>
          <w:tab w:val="clear" w:pos="1588"/>
        </w:tabs>
        <w:spacing w:before="240" w:after="60"/>
        <w:ind w:left="864" w:hanging="864"/>
        <w:rPr>
          <w:rFonts w:eastAsia="MS Mincho"/>
          <w:lang w:val="en-GB" w:eastAsia="ja-JP"/>
        </w:rPr>
      </w:pPr>
      <w:bookmarkStart w:id="292" w:name="_Toc376882482"/>
      <w:bookmarkStart w:id="293" w:name="_Toc411002826"/>
      <w:r>
        <w:rPr>
          <w:rFonts w:eastAsia="MS Mincho"/>
          <w:lang w:val="en-GB" w:eastAsia="ja-JP"/>
        </w:rPr>
        <w:t xml:space="preserve">Derivation of </w:t>
      </w:r>
      <w:r>
        <w:rPr>
          <w:lang w:val="en-GB"/>
        </w:rPr>
        <w:t>motion vector prediction candidates</w:t>
      </w:r>
      <w:bookmarkEnd w:id="292"/>
      <w:bookmarkEnd w:id="293"/>
    </w:p>
    <w:p>
      <w:pPr>
        <w:spacing w:before="0"/>
        <w:rPr>
          <w:lang w:eastAsia="ko-KR"/>
        </w:rPr>
      </w:pPr>
      <w:r>
        <w:fldChar w:fldCharType="begin"/>
      </w:r>
      <w:r>
        <w:instrText xml:space="preserve"> REF _Ref437271684 \h </w:instrText>
      </w:r>
      <w:r>
        <w:fldChar w:fldCharType="separate"/>
      </w:r>
      <w:r>
        <w:t>Figure 4</w:t>
      </w:r>
      <w:r>
        <w:noBreakHyphen/>
      </w:r>
      <w:r>
        <w:t>19</w:t>
      </w:r>
      <w:r>
        <w:fldChar w:fldCharType="end"/>
      </w:r>
      <w:r>
        <w:t xml:space="preserve"> </w:t>
      </w:r>
      <w:r>
        <w:rPr>
          <w:lang w:eastAsia="ko-KR"/>
        </w:rPr>
        <w:t>summarizes derivation process for motion vector prediction candidate.</w:t>
      </w:r>
    </w:p>
    <w:p>
      <w:pPr>
        <w:spacing w:before="0"/>
        <w:rPr>
          <w:lang w:eastAsia="ko-KR"/>
        </w:rPr>
      </w:pPr>
    </w:p>
    <w:p>
      <w:pPr>
        <w:keepNext/>
        <w:spacing w:before="0"/>
        <w:jc w:val="center"/>
        <w:rPr>
          <w:lang w:eastAsia="en-GB"/>
        </w:rPr>
      </w:pPr>
      <w:r>
        <w:rPr>
          <w:lang w:val="en-AU" w:eastAsia="en-AU"/>
        </w:rPr>
        <w:drawing>
          <wp:inline distT="0" distB="0" distL="0" distR="0">
            <wp:extent cx="4323080" cy="2743200"/>
            <wp:effectExtent l="0" t="0" r="1270" b="0"/>
            <wp:docPr id="1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0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323080" cy="2743200"/>
                    </a:xfrm>
                    <a:prstGeom prst="rect">
                      <a:avLst/>
                    </a:prstGeom>
                    <a:noFill/>
                    <a:ln>
                      <a:noFill/>
                    </a:ln>
                  </pic:spPr>
                </pic:pic>
              </a:graphicData>
            </a:graphic>
          </wp:inline>
        </w:drawing>
      </w:r>
    </w:p>
    <w:p>
      <w:pPr>
        <w:pStyle w:val="19"/>
        <w:rPr>
          <w:lang w:eastAsia="ko-KR"/>
        </w:rPr>
      </w:pPr>
      <w:bookmarkStart w:id="294" w:name="_Ref437271684"/>
      <w:bookmarkStart w:id="295" w:name="_Toc52445940"/>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19</w:t>
      </w:r>
      <w:r>
        <w:fldChar w:fldCharType="end"/>
      </w:r>
      <w:bookmarkEnd w:id="294"/>
      <w:r>
        <w:t>. Derivation process for motion vector prediction candidates.</w:t>
      </w:r>
      <w:bookmarkEnd w:id="295"/>
    </w:p>
    <w:p>
      <w:pPr>
        <w:rPr>
          <w:lang w:eastAsia="ko-KR"/>
        </w:rPr>
      </w:pPr>
      <w:r>
        <w:rPr>
          <w:lang w:eastAsia="ko-KR"/>
        </w:rPr>
        <w:t xml:space="preserve">In motion vector prediction, two types of motion vector candidates are considered: spatial motion vector candidate and temporal motion vector candidate. For spatial motion vector candidate derivation, two motion vector candidates are eventually derived based on motion vectors of each PU located in five different positions as depicted in </w:t>
      </w:r>
      <w:r>
        <w:rPr>
          <w:lang w:eastAsia="ko-KR"/>
        </w:rPr>
        <w:fldChar w:fldCharType="begin"/>
      </w:r>
      <w:r>
        <w:rPr>
          <w:lang w:eastAsia="ko-KR"/>
        </w:rPr>
        <w:instrText xml:space="preserve"> REF _Ref442175555 \h </w:instrText>
      </w:r>
      <w:r>
        <w:rPr>
          <w:lang w:eastAsia="ko-KR"/>
        </w:rPr>
        <w:fldChar w:fldCharType="separate"/>
      </w:r>
      <w:r>
        <w:t>Figure 4</w:t>
      </w:r>
      <w:r>
        <w:noBreakHyphen/>
      </w:r>
      <w:r>
        <w:t>13</w:t>
      </w:r>
      <w:r>
        <w:rPr>
          <w:lang w:eastAsia="ko-KR"/>
        </w:rPr>
        <w:fldChar w:fldCharType="end"/>
      </w:r>
      <w:r>
        <w:rPr>
          <w:lang w:eastAsia="ko-KR"/>
        </w:rPr>
        <w:t>.</w:t>
      </w:r>
    </w:p>
    <w:p>
      <w:pPr>
        <w:rPr>
          <w:lang w:eastAsia="ko-KR"/>
        </w:rPr>
      </w:pPr>
      <w:r>
        <w:rPr>
          <w:lang w:eastAsia="ko-KR"/>
        </w:rPr>
        <w:t>For temporal motion vector candidate derivation, one motion vector candidate is selected from two candidates, which are derived based on two different co-located positions. After the first list of spatio-temporal candidates is made, duplicated motion vector candidates in the list are removed. If the number of potential candidates is larger than two, motion vector candidates whose reference picture index within the associated reference picture list is larger than 1 are removed from the list. If the number of spatio-temporal motion vector candidates is smaller than two, additional zero motion vector candidates is added to the list.</w:t>
      </w:r>
    </w:p>
    <w:p>
      <w:pPr>
        <w:pStyle w:val="5"/>
        <w:keepLines w:val="0"/>
        <w:tabs>
          <w:tab w:val="left" w:pos="360"/>
          <w:tab w:val="left" w:pos="1080"/>
          <w:tab w:val="left" w:pos="1440"/>
          <w:tab w:val="clear" w:pos="794"/>
          <w:tab w:val="clear" w:pos="1191"/>
          <w:tab w:val="clear" w:pos="1588"/>
        </w:tabs>
        <w:spacing w:before="240" w:after="60"/>
        <w:ind w:left="864" w:hanging="864"/>
        <w:rPr>
          <w:lang w:val="en-GB"/>
        </w:rPr>
      </w:pPr>
      <w:bookmarkStart w:id="296" w:name="_Toc376882483"/>
      <w:bookmarkStart w:id="297" w:name="_Toc411002827"/>
      <w:r>
        <w:rPr>
          <w:rFonts w:eastAsia="MS Mincho"/>
          <w:lang w:val="en-GB" w:eastAsia="ja-JP"/>
        </w:rPr>
        <w:t xml:space="preserve">Spatial motion vector </w:t>
      </w:r>
      <w:r>
        <w:rPr>
          <w:lang w:val="en-GB"/>
        </w:rPr>
        <w:t>candidates</w:t>
      </w:r>
      <w:bookmarkEnd w:id="296"/>
      <w:bookmarkEnd w:id="297"/>
    </w:p>
    <w:p>
      <w:pPr>
        <w:rPr>
          <w:bCs/>
          <w:lang w:eastAsia="ko-KR"/>
        </w:rPr>
      </w:pPr>
      <w:r>
        <w:rPr>
          <w:lang w:eastAsia="ko-KR"/>
        </w:rPr>
        <w:t xml:space="preserve">In the derivation of spatial motion vector candidates, a maximum of two candidates are considered among five potential candidates, which are derived from PUs located in positions as depicted in </w:t>
      </w:r>
      <w:r>
        <w:fldChar w:fldCharType="begin"/>
      </w:r>
      <w:r>
        <w:instrText xml:space="preserve"> REF _Ref442175555 \h </w:instrText>
      </w:r>
      <w:r>
        <w:fldChar w:fldCharType="separate"/>
      </w:r>
      <w:r>
        <w:t>Figure 4</w:t>
      </w:r>
      <w:r>
        <w:noBreakHyphen/>
      </w:r>
      <w:r>
        <w:t>13</w:t>
      </w:r>
      <w:r>
        <w:fldChar w:fldCharType="end"/>
      </w:r>
      <w:r>
        <w:rPr>
          <w:lang w:eastAsia="ko-KR"/>
        </w:rPr>
        <w:t xml:space="preserve">, those positions being the same as those of motion merge. The order of derivation for the left side of the current PU is defined as </w:t>
      </w:r>
      <w:r>
        <w:rPr>
          <w:bCs/>
          <w:lang w:eastAsia="ko-KR"/>
        </w:rPr>
        <w:t>A</w:t>
      </w:r>
      <w:r>
        <w:rPr>
          <w:bCs/>
          <w:vertAlign w:val="subscript"/>
          <w:lang w:eastAsia="ko-KR"/>
        </w:rPr>
        <w:t>0</w:t>
      </w:r>
      <w:r>
        <w:rPr>
          <w:bCs/>
          <w:lang w:eastAsia="ko-KR"/>
        </w:rPr>
        <w:t>, A</w:t>
      </w:r>
      <w:r>
        <w:rPr>
          <w:bCs/>
          <w:vertAlign w:val="subscript"/>
          <w:lang w:eastAsia="ko-KR"/>
        </w:rPr>
        <w:t>1</w:t>
      </w:r>
      <w:r>
        <w:rPr>
          <w:bCs/>
          <w:lang w:eastAsia="ko-KR"/>
        </w:rPr>
        <w:t>,and scaled A</w:t>
      </w:r>
      <w:r>
        <w:rPr>
          <w:bCs/>
          <w:vertAlign w:val="subscript"/>
          <w:lang w:eastAsia="ko-KR"/>
        </w:rPr>
        <w:t>0</w:t>
      </w:r>
      <w:r>
        <w:rPr>
          <w:bCs/>
          <w:lang w:eastAsia="ko-KR"/>
        </w:rPr>
        <w:t>,scaled A</w:t>
      </w:r>
      <w:r>
        <w:rPr>
          <w:bCs/>
          <w:vertAlign w:val="subscript"/>
          <w:lang w:eastAsia="ko-KR"/>
        </w:rPr>
        <w:t>1</w:t>
      </w:r>
      <w:r>
        <w:rPr>
          <w:bCs/>
          <w:lang w:eastAsia="ko-KR"/>
        </w:rPr>
        <w:t>. The order of derivation for the above side of the current PU is defined as B</w:t>
      </w:r>
      <w:r>
        <w:rPr>
          <w:bCs/>
          <w:vertAlign w:val="subscript"/>
          <w:lang w:eastAsia="ko-KR"/>
        </w:rPr>
        <w:t>0</w:t>
      </w:r>
      <w:r>
        <w:rPr>
          <w:bCs/>
          <w:lang w:eastAsia="ko-KR"/>
        </w:rPr>
        <w:t>, B</w:t>
      </w:r>
      <w:r>
        <w:rPr>
          <w:bCs/>
          <w:vertAlign w:val="subscript"/>
          <w:lang w:eastAsia="ko-KR"/>
        </w:rPr>
        <w:t>1</w:t>
      </w:r>
      <w:r>
        <w:rPr>
          <w:bCs/>
          <w:lang w:eastAsia="ko-KR"/>
        </w:rPr>
        <w:t>, B</w:t>
      </w:r>
      <w:r>
        <w:rPr>
          <w:bCs/>
          <w:vertAlign w:val="subscript"/>
          <w:lang w:eastAsia="ko-KR"/>
        </w:rPr>
        <w:t>2</w:t>
      </w:r>
      <w:r>
        <w:rPr>
          <w:bCs/>
          <w:lang w:eastAsia="ko-KR"/>
        </w:rPr>
        <w:t>, scaled B</w:t>
      </w:r>
      <w:r>
        <w:rPr>
          <w:bCs/>
          <w:vertAlign w:val="subscript"/>
          <w:lang w:eastAsia="ko-KR"/>
        </w:rPr>
        <w:t>0</w:t>
      </w:r>
      <w:r>
        <w:rPr>
          <w:bCs/>
          <w:lang w:eastAsia="ko-KR"/>
        </w:rPr>
        <w:t>, scaled B</w:t>
      </w:r>
      <w:r>
        <w:rPr>
          <w:bCs/>
          <w:vertAlign w:val="subscript"/>
          <w:lang w:eastAsia="ko-KR"/>
        </w:rPr>
        <w:t>1</w:t>
      </w:r>
      <w:r>
        <w:rPr>
          <w:bCs/>
          <w:lang w:eastAsia="ko-KR"/>
        </w:rPr>
        <w:t>, scaled B</w:t>
      </w:r>
      <w:r>
        <w:rPr>
          <w:bCs/>
          <w:vertAlign w:val="subscript"/>
          <w:lang w:eastAsia="ko-KR"/>
        </w:rPr>
        <w:t>2</w:t>
      </w:r>
      <w:r>
        <w:rPr>
          <w:bCs/>
          <w:lang w:eastAsia="ko-KR"/>
        </w:rPr>
        <w:t>. For each side there are therefore four cases that can be used as motion vector candidate, with two cases not required to use spatial scaling, and two cases where spatial scaling is used. The four different cases are summarized as follows.</w:t>
      </w:r>
    </w:p>
    <w:p>
      <w:pPr>
        <w:numPr>
          <w:ilvl w:val="0"/>
          <w:numId w:val="26"/>
        </w:numPr>
        <w:rPr>
          <w:lang w:eastAsia="ko-KR"/>
        </w:rPr>
      </w:pPr>
      <w:r>
        <w:rPr>
          <w:lang w:eastAsia="ko-KR"/>
        </w:rPr>
        <w:t>No spatial scaling</w:t>
      </w:r>
    </w:p>
    <w:p>
      <w:pPr>
        <w:numPr>
          <w:ilvl w:val="1"/>
          <w:numId w:val="26"/>
        </w:numPr>
        <w:rPr>
          <w:lang w:eastAsia="ko-KR"/>
        </w:rPr>
      </w:pPr>
      <w:r>
        <w:rPr>
          <w:lang w:eastAsia="ko-KR"/>
        </w:rPr>
        <w:t>(1) Same reference picture list, and same reference picture index (same POC)</w:t>
      </w:r>
    </w:p>
    <w:p>
      <w:pPr>
        <w:numPr>
          <w:ilvl w:val="1"/>
          <w:numId w:val="26"/>
        </w:numPr>
        <w:rPr>
          <w:lang w:eastAsia="ko-KR"/>
        </w:rPr>
      </w:pPr>
      <w:r>
        <w:rPr>
          <w:lang w:eastAsia="ko-KR"/>
        </w:rPr>
        <w:t xml:space="preserve">(2) Different reference picture list, but same reference picture (same POC) </w:t>
      </w:r>
    </w:p>
    <w:p>
      <w:pPr>
        <w:numPr>
          <w:ilvl w:val="0"/>
          <w:numId w:val="26"/>
        </w:numPr>
        <w:rPr>
          <w:lang w:eastAsia="ko-KR"/>
        </w:rPr>
      </w:pPr>
      <w:r>
        <w:rPr>
          <w:lang w:eastAsia="ko-KR"/>
        </w:rPr>
        <w:t>Spatial scaling</w:t>
      </w:r>
    </w:p>
    <w:p>
      <w:pPr>
        <w:numPr>
          <w:ilvl w:val="1"/>
          <w:numId w:val="26"/>
        </w:numPr>
        <w:rPr>
          <w:lang w:eastAsia="ko-KR"/>
        </w:rPr>
      </w:pPr>
      <w:r>
        <w:rPr>
          <w:lang w:eastAsia="ko-KR"/>
        </w:rPr>
        <w:t>(3) Same reference picture list, but different reference picture (different POC)</w:t>
      </w:r>
    </w:p>
    <w:p>
      <w:pPr>
        <w:numPr>
          <w:ilvl w:val="1"/>
          <w:numId w:val="26"/>
        </w:numPr>
        <w:rPr>
          <w:lang w:eastAsia="ko-KR"/>
        </w:rPr>
      </w:pPr>
      <w:r>
        <w:rPr>
          <w:lang w:eastAsia="ko-KR"/>
        </w:rPr>
        <w:t>(4) Different reference picture list, and different reference picture (different POC)</w:t>
      </w:r>
    </w:p>
    <w:p>
      <w:pPr>
        <w:rPr>
          <w:lang w:eastAsia="ko-KR"/>
        </w:rPr>
      </w:pPr>
      <w:r>
        <w:rPr>
          <w:lang w:eastAsia="ko-KR"/>
        </w:rPr>
        <w:t>The no-spatial-scaling cases are checked first followed by the spatial scaling. Spatial scaling is considered when the POC is different between the reference picture of the neighbouring PU and that of the current PU regardless of reference picture list. If all PUs of left candidates are not available or are intra coded, scaling for the above motion vector is allowed to help parallel derivation of left and above MV candidates. Otherwise, spatial scaling is not allowed for the above motion vector.</w:t>
      </w:r>
    </w:p>
    <w:p>
      <w:pPr>
        <w:jc w:val="center"/>
        <w:rPr>
          <w:lang w:eastAsia="en-GB"/>
        </w:rPr>
      </w:pPr>
      <w:r>
        <w:rPr>
          <w:lang w:val="en-AU" w:eastAsia="en-AU"/>
        </w:rPr>
        <w:drawing>
          <wp:inline distT="0" distB="0" distL="0" distR="0">
            <wp:extent cx="2150745" cy="1718945"/>
            <wp:effectExtent l="0" t="0" r="0" b="0"/>
            <wp:docPr id="20"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150745" cy="1718945"/>
                    </a:xfrm>
                    <a:prstGeom prst="rect">
                      <a:avLst/>
                    </a:prstGeom>
                    <a:noFill/>
                    <a:ln>
                      <a:noFill/>
                    </a:ln>
                  </pic:spPr>
                </pic:pic>
              </a:graphicData>
            </a:graphic>
          </wp:inline>
        </w:drawing>
      </w:r>
    </w:p>
    <w:p>
      <w:pPr>
        <w:pStyle w:val="19"/>
        <w:rPr>
          <w:lang w:eastAsia="ko-KR"/>
        </w:rPr>
      </w:pPr>
      <w:bookmarkStart w:id="298" w:name="_Ref437271740"/>
      <w:bookmarkStart w:id="299" w:name="_Ref442175661"/>
      <w:bookmarkStart w:id="300" w:name="_Toc52445941"/>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20</w:t>
      </w:r>
      <w:r>
        <w:fldChar w:fldCharType="end"/>
      </w:r>
      <w:bookmarkEnd w:id="298"/>
      <w:bookmarkEnd w:id="299"/>
      <w:r>
        <w:t>. Illustration of motion vector scaling for spatial motion vector candidate.</w:t>
      </w:r>
      <w:bookmarkEnd w:id="300"/>
    </w:p>
    <w:p>
      <w:pPr>
        <w:rPr>
          <w:lang w:eastAsia="ko-KR"/>
        </w:rPr>
      </w:pPr>
      <w:r>
        <w:rPr>
          <w:lang w:eastAsia="ko-KR"/>
        </w:rPr>
        <w:t xml:space="preserve">In a spatial scaling process, the motion vector of the neighbouring PU is scaled in a similar manner as for temporal scaling, as depicted as </w:t>
      </w:r>
      <w:r>
        <w:rPr>
          <w:lang w:eastAsia="ko-KR"/>
        </w:rPr>
        <w:fldChar w:fldCharType="begin"/>
      </w:r>
      <w:r>
        <w:rPr>
          <w:lang w:eastAsia="ko-KR"/>
        </w:rPr>
        <w:instrText xml:space="preserve"> REF _Ref437271740 \h </w:instrText>
      </w:r>
      <w:r>
        <w:rPr>
          <w:lang w:eastAsia="ko-KR"/>
        </w:rPr>
        <w:fldChar w:fldCharType="separate"/>
      </w:r>
      <w:r>
        <w:t>Figure 4</w:t>
      </w:r>
      <w:r>
        <w:noBreakHyphen/>
      </w:r>
      <w:r>
        <w:t>20</w:t>
      </w:r>
      <w:r>
        <w:rPr>
          <w:lang w:eastAsia="ko-KR"/>
        </w:rPr>
        <w:fldChar w:fldCharType="end"/>
      </w:r>
      <w:r>
        <w:rPr>
          <w:lang w:eastAsia="ko-KR"/>
        </w:rPr>
        <w:t>. The main difference is that the reference picture list and index of current PU is given as input; the actual scaling process is the same as that of temporal scaling.</w:t>
      </w:r>
    </w:p>
    <w:p>
      <w:pPr>
        <w:pStyle w:val="5"/>
        <w:keepLines w:val="0"/>
        <w:tabs>
          <w:tab w:val="left" w:pos="360"/>
          <w:tab w:val="left" w:pos="1080"/>
          <w:tab w:val="left" w:pos="1440"/>
          <w:tab w:val="clear" w:pos="794"/>
          <w:tab w:val="clear" w:pos="1191"/>
          <w:tab w:val="clear" w:pos="1588"/>
        </w:tabs>
        <w:spacing w:before="240" w:after="60"/>
        <w:ind w:left="864" w:hanging="864"/>
        <w:rPr>
          <w:lang w:val="en-GB"/>
        </w:rPr>
      </w:pPr>
      <w:bookmarkStart w:id="301" w:name="_Toc376882484"/>
      <w:bookmarkStart w:id="302" w:name="_Toc411002828"/>
      <w:r>
        <w:rPr>
          <w:rFonts w:eastAsia="MS Mincho"/>
          <w:lang w:val="en-GB" w:eastAsia="ja-JP"/>
        </w:rPr>
        <w:t>Temporal motion vector candidates</w:t>
      </w:r>
      <w:bookmarkEnd w:id="301"/>
      <w:bookmarkEnd w:id="302"/>
    </w:p>
    <w:p>
      <w:pPr>
        <w:spacing w:before="0"/>
        <w:rPr>
          <w:lang w:eastAsia="ko-KR"/>
        </w:rPr>
      </w:pPr>
      <w:r>
        <w:rPr>
          <w:lang w:eastAsia="ko-KR"/>
        </w:rPr>
        <w:t xml:space="preserve">Apart for the reference picture index derivation, all processes for the derivation of temporal merge candidates are the same as for the derivation of spatial motion vector candidates (see </w:t>
      </w:r>
      <w:r>
        <w:rPr>
          <w:lang w:eastAsia="ko-KR"/>
        </w:rPr>
        <w:fldChar w:fldCharType="begin"/>
      </w:r>
      <w:r>
        <w:rPr>
          <w:lang w:eastAsia="ko-KR"/>
        </w:rPr>
        <w:instrText xml:space="preserve"> REF _Ref437271600 \h </w:instrText>
      </w:r>
      <w:r>
        <w:rPr>
          <w:lang w:eastAsia="ko-KR"/>
        </w:rPr>
        <w:fldChar w:fldCharType="separate"/>
      </w:r>
      <w:r>
        <w:t>Figure 4</w:t>
      </w:r>
      <w:r>
        <w:noBreakHyphen/>
      </w:r>
      <w:r>
        <w:t>17</w:t>
      </w:r>
      <w:r>
        <w:rPr>
          <w:lang w:eastAsia="ko-KR"/>
        </w:rPr>
        <w:fldChar w:fldCharType="end"/>
      </w:r>
      <w:r>
        <w:rPr>
          <w:lang w:eastAsia="ko-KR"/>
        </w:rPr>
        <w:t>). The reference picture index is signalled to the decoder.</w:t>
      </w:r>
      <w:bookmarkEnd w:id="269"/>
    </w:p>
    <w:p>
      <w:pPr>
        <w:pStyle w:val="4"/>
        <w:rPr>
          <w:lang w:val="en-GB" w:eastAsia="ko-KR"/>
        </w:rPr>
      </w:pPr>
      <w:bookmarkStart w:id="303" w:name="_Toc315551250"/>
      <w:bookmarkEnd w:id="303"/>
      <w:bookmarkStart w:id="304" w:name="_Toc314582128"/>
      <w:bookmarkEnd w:id="304"/>
      <w:bookmarkStart w:id="305" w:name="_Toc315551254"/>
      <w:bookmarkEnd w:id="305"/>
      <w:bookmarkStart w:id="306" w:name="_Toc314581077"/>
      <w:bookmarkEnd w:id="306"/>
      <w:bookmarkStart w:id="307" w:name="_Toc314582132"/>
      <w:bookmarkEnd w:id="307"/>
      <w:bookmarkStart w:id="308" w:name="_Toc314582127"/>
      <w:bookmarkEnd w:id="308"/>
      <w:bookmarkStart w:id="309" w:name="_Toc315551249"/>
      <w:bookmarkEnd w:id="309"/>
      <w:bookmarkStart w:id="310" w:name="_Toc314581071"/>
      <w:bookmarkEnd w:id="310"/>
      <w:bookmarkStart w:id="311" w:name="_Toc314581072"/>
      <w:bookmarkEnd w:id="311"/>
      <w:bookmarkStart w:id="312" w:name="_Toc314581074"/>
      <w:bookmarkEnd w:id="312"/>
      <w:bookmarkStart w:id="313" w:name="_Toc314582130"/>
      <w:bookmarkEnd w:id="313"/>
      <w:bookmarkStart w:id="314" w:name="_Toc315551252"/>
      <w:bookmarkEnd w:id="314"/>
      <w:bookmarkStart w:id="315" w:name="_Toc314581076"/>
      <w:bookmarkEnd w:id="315"/>
      <w:bookmarkStart w:id="316" w:name="_Toc287889521"/>
      <w:bookmarkEnd w:id="316"/>
      <w:bookmarkStart w:id="317" w:name="_Toc315551255"/>
      <w:bookmarkEnd w:id="317"/>
      <w:bookmarkStart w:id="318" w:name="_Toc294101520"/>
      <w:bookmarkEnd w:id="318"/>
      <w:bookmarkStart w:id="319" w:name="_Toc314582133"/>
      <w:bookmarkEnd w:id="319"/>
      <w:bookmarkStart w:id="320" w:name="_Toc411002829"/>
      <w:bookmarkStart w:id="321" w:name="_Toc376882485"/>
      <w:bookmarkStart w:id="322" w:name="_Toc52446006"/>
      <w:r>
        <w:rPr>
          <w:lang w:val="en-GB" w:eastAsia="ko-KR"/>
        </w:rPr>
        <w:t>Interpolation filter</w:t>
      </w:r>
      <w:bookmarkEnd w:id="320"/>
      <w:bookmarkEnd w:id="321"/>
      <w:bookmarkEnd w:id="322"/>
    </w:p>
    <w:p>
      <w:pPr>
        <w:rPr>
          <w:lang w:eastAsia="ko-KR"/>
        </w:rPr>
      </w:pPr>
      <w:r>
        <w:rPr>
          <w:lang w:eastAsia="ko-KR"/>
        </w:rPr>
        <w:t xml:space="preserve">For the luma interpolation filtering, an 8-tap separable DCT-based interpolation filter is used for 2/4 precision samples and a 7-tap separable DCT-based interpolation filter is used for 1/4 precisions samples, as shown in </w:t>
      </w:r>
      <w:r>
        <w:fldChar w:fldCharType="begin"/>
      </w:r>
      <w:r>
        <w:rPr>
          <w:lang w:eastAsia="ko-KR"/>
        </w:rPr>
        <w:instrText xml:space="preserve"> REF _Ref437271799 \h </w:instrText>
      </w:r>
      <w:r>
        <w:fldChar w:fldCharType="separate"/>
      </w:r>
      <w:r>
        <w:t>Table 4</w:t>
      </w:r>
      <w:r>
        <w:noBreakHyphen/>
      </w:r>
      <w:r>
        <w:t>4</w:t>
      </w:r>
      <w:r>
        <w:fldChar w:fldCharType="end"/>
      </w:r>
      <w:r>
        <w:rPr>
          <w:lang w:eastAsia="ko-KR"/>
        </w:rPr>
        <w:t>.</w:t>
      </w:r>
    </w:p>
    <w:p>
      <w:pPr>
        <w:pStyle w:val="19"/>
        <w:rPr>
          <w:lang w:val="en-GB"/>
        </w:rPr>
      </w:pPr>
      <w:bookmarkStart w:id="323" w:name="_Ref437271799"/>
      <w:bookmarkStart w:id="324" w:name="_Toc52445134"/>
      <w:bookmarkStart w:id="325" w:name="_Toc411015437"/>
      <w:bookmarkStart w:id="326" w:name="_Toc376882575"/>
      <w:bookmarkStart w:id="327" w:name="_Ref287884301"/>
      <w:r>
        <w:t xml:space="preserve">Table </w:t>
      </w:r>
      <w:r>
        <w:fldChar w:fldCharType="begin"/>
      </w:r>
      <w:r>
        <w:instrText xml:space="preserve"> STYLEREF 1 \s </w:instrText>
      </w:r>
      <w:r>
        <w:fldChar w:fldCharType="separate"/>
      </w:r>
      <w:r>
        <w:t>4</w:t>
      </w:r>
      <w:r>
        <w:fldChar w:fldCharType="end"/>
      </w:r>
      <w:r>
        <w:noBreakHyphen/>
      </w:r>
      <w:r>
        <w:fldChar w:fldCharType="begin"/>
      </w:r>
      <w:r>
        <w:instrText xml:space="preserve"> SEQ Table \* ARABIC \s 1 </w:instrText>
      </w:r>
      <w:r>
        <w:fldChar w:fldCharType="separate"/>
      </w:r>
      <w:r>
        <w:t>4</w:t>
      </w:r>
      <w:r>
        <w:fldChar w:fldCharType="end"/>
      </w:r>
      <w:bookmarkEnd w:id="323"/>
      <w:r>
        <w:t>. 8-tap DCT-IF coefficients for 1/4th luma interpolation.</w:t>
      </w:r>
      <w:bookmarkEnd w:id="324"/>
    </w:p>
    <w:bookmarkEnd w:id="325"/>
    <w:bookmarkEnd w:id="326"/>
    <w:bookmarkEnd w:id="327"/>
    <w:p>
      <w:pPr>
        <w:pStyle w:val="19"/>
        <w:rPr>
          <w:lang w:val="en-GB" w:eastAsia="ko-KR"/>
        </w:rPr>
      </w:pPr>
    </w:p>
    <w:tbl>
      <w:tblPr>
        <w:tblStyle w:val="72"/>
        <w:tblW w:w="35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5"/>
        <w:gridCol w:w="2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5" w:type="dxa"/>
          </w:tcPr>
          <w:p>
            <w:pPr>
              <w:pStyle w:val="12"/>
              <w:keepNext/>
              <w:keepLines/>
              <w:spacing w:before="60" w:beforeLines="25" w:after="60" w:afterLines="25"/>
              <w:jc w:val="center"/>
              <w:rPr>
                <w:b/>
                <w:bCs/>
                <w:lang w:eastAsia="ko-KR"/>
              </w:rPr>
            </w:pPr>
            <w:r>
              <w:rPr>
                <w:b/>
                <w:bCs/>
                <w:lang w:eastAsia="ko-KR"/>
              </w:rPr>
              <w:t>Position</w:t>
            </w:r>
          </w:p>
        </w:tc>
        <w:tc>
          <w:tcPr>
            <w:tcW w:w="2675" w:type="dxa"/>
          </w:tcPr>
          <w:p>
            <w:pPr>
              <w:pStyle w:val="12"/>
              <w:keepNext/>
              <w:keepLines/>
              <w:spacing w:before="60" w:beforeLines="25" w:after="60" w:afterLines="25"/>
              <w:jc w:val="center"/>
              <w:rPr>
                <w:b/>
                <w:bCs/>
                <w:lang w:eastAsia="ko-KR"/>
              </w:rPr>
            </w:pPr>
            <w:r>
              <w:rPr>
                <w:b/>
                <w:bCs/>
                <w:lang w:eastAsia="ko-KR"/>
              </w:rPr>
              <w:t>Filter coefficients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5" w:type="dxa"/>
          </w:tcPr>
          <w:p>
            <w:pPr>
              <w:pStyle w:val="46"/>
              <w:spacing w:before="60" w:after="60"/>
              <w:rPr>
                <w:lang w:eastAsia="ko-KR"/>
              </w:rPr>
            </w:pPr>
            <w:r>
              <w:rPr>
                <w:lang w:eastAsia="ko-KR"/>
              </w:rPr>
              <w:t>1/4</w:t>
            </w:r>
          </w:p>
        </w:tc>
        <w:tc>
          <w:tcPr>
            <w:tcW w:w="2675" w:type="dxa"/>
          </w:tcPr>
          <w:p>
            <w:pPr>
              <w:keepNext/>
              <w:keepLines/>
              <w:spacing w:before="60" w:beforeLines="25" w:after="60" w:afterLines="25"/>
              <w:jc w:val="center"/>
              <w:rPr>
                <w:lang w:eastAsia="ko-KR"/>
              </w:rPr>
            </w:pPr>
            <w:r>
              <w:rPr>
                <w:lang w:eastAsia="ko-KR"/>
              </w:rPr>
              <w:t>{ -1, 4, -10, 5</w:t>
            </w:r>
            <w:r>
              <w:rPr>
                <w:rFonts w:eastAsia="MS Mincho"/>
                <w:lang w:eastAsia="ja-JP"/>
              </w:rPr>
              <w:t>8</w:t>
            </w:r>
            <w:r>
              <w:rPr>
                <w:lang w:eastAsia="ko-KR"/>
              </w:rPr>
              <w:t>, 1</w:t>
            </w:r>
            <w:r>
              <w:rPr>
                <w:rFonts w:eastAsia="MS Mincho"/>
                <w:lang w:eastAsia="ja-JP"/>
              </w:rPr>
              <w:t>7</w:t>
            </w:r>
            <w:r>
              <w:rPr>
                <w:lang w:eastAsia="ko-KR"/>
              </w:rPr>
              <w:t>, -</w:t>
            </w:r>
            <w:r>
              <w:rPr>
                <w:rFonts w:eastAsia="MS Mincho"/>
                <w:lang w:eastAsia="ja-JP"/>
              </w:rPr>
              <w:t>5</w:t>
            </w:r>
            <w:r>
              <w:rPr>
                <w:lang w:eastAsia="ko-KR"/>
              </w:rPr>
              <w:t>,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5" w:type="dxa"/>
          </w:tcPr>
          <w:p>
            <w:pPr>
              <w:keepNext/>
              <w:keepLines/>
              <w:spacing w:before="60" w:beforeLines="25" w:after="60" w:afterLines="25"/>
              <w:jc w:val="center"/>
              <w:rPr>
                <w:rFonts w:ascii="Times" w:hAnsi="Times" w:cs="Times"/>
                <w:lang w:eastAsia="ko-KR"/>
              </w:rPr>
            </w:pPr>
            <w:r>
              <w:rPr>
                <w:rFonts w:ascii="Times" w:hAnsi="Times" w:cs="Times"/>
                <w:lang w:eastAsia="ko-KR"/>
              </w:rPr>
              <w:t>2/4</w:t>
            </w:r>
          </w:p>
        </w:tc>
        <w:tc>
          <w:tcPr>
            <w:tcW w:w="2675" w:type="dxa"/>
          </w:tcPr>
          <w:p>
            <w:pPr>
              <w:keepNext/>
              <w:keepLines/>
              <w:spacing w:before="60" w:beforeLines="25" w:after="60" w:afterLines="25"/>
              <w:jc w:val="center"/>
              <w:rPr>
                <w:lang w:eastAsia="ko-KR"/>
              </w:rPr>
            </w:pPr>
            <w:r>
              <w:rPr>
                <w:lang w:eastAsia="ko-KR"/>
              </w:rPr>
              <w:t>{ -1, 4, -11, 40, 40, -11, 4,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5" w:type="dxa"/>
          </w:tcPr>
          <w:p>
            <w:pPr>
              <w:keepNext/>
              <w:keepLines/>
              <w:spacing w:before="60" w:beforeLines="25" w:after="60" w:afterLines="25"/>
              <w:jc w:val="center"/>
              <w:rPr>
                <w:rFonts w:ascii="Times" w:hAnsi="Times" w:cs="Times"/>
                <w:lang w:eastAsia="ko-KR"/>
              </w:rPr>
            </w:pPr>
            <w:r>
              <w:rPr>
                <w:rFonts w:ascii="Times" w:hAnsi="Times" w:cs="Times"/>
                <w:lang w:eastAsia="ko-KR"/>
              </w:rPr>
              <w:t>3/4</w:t>
            </w:r>
          </w:p>
        </w:tc>
        <w:tc>
          <w:tcPr>
            <w:tcW w:w="2675" w:type="dxa"/>
          </w:tcPr>
          <w:p>
            <w:pPr>
              <w:keepNext/>
              <w:keepLines/>
              <w:spacing w:before="60" w:beforeLines="25" w:after="60" w:afterLines="25"/>
              <w:jc w:val="center"/>
              <w:rPr>
                <w:lang w:eastAsia="ko-KR"/>
              </w:rPr>
            </w:pPr>
            <w:r>
              <w:rPr>
                <w:lang w:eastAsia="ko-KR"/>
              </w:rPr>
              <w:t xml:space="preserve">{ </w:t>
            </w:r>
            <w:r>
              <w:rPr>
                <w:rFonts w:eastAsia="MS Mincho"/>
                <w:lang w:eastAsia="ja-JP"/>
              </w:rPr>
              <w:t>1</w:t>
            </w:r>
            <w:r>
              <w:rPr>
                <w:lang w:eastAsia="ko-KR"/>
              </w:rPr>
              <w:t>, -</w:t>
            </w:r>
            <w:r>
              <w:rPr>
                <w:rFonts w:eastAsia="MS Mincho"/>
                <w:lang w:eastAsia="ja-JP"/>
              </w:rPr>
              <w:t>5</w:t>
            </w:r>
            <w:r>
              <w:rPr>
                <w:lang w:eastAsia="ko-KR"/>
              </w:rPr>
              <w:t>, 1</w:t>
            </w:r>
            <w:r>
              <w:rPr>
                <w:rFonts w:eastAsia="MS Mincho"/>
                <w:lang w:eastAsia="ja-JP"/>
              </w:rPr>
              <w:t>7</w:t>
            </w:r>
            <w:r>
              <w:rPr>
                <w:lang w:eastAsia="ko-KR"/>
              </w:rPr>
              <w:t>, 5</w:t>
            </w:r>
            <w:r>
              <w:rPr>
                <w:rFonts w:eastAsia="MS Mincho"/>
                <w:lang w:eastAsia="ja-JP"/>
              </w:rPr>
              <w:t>8</w:t>
            </w:r>
            <w:r>
              <w:rPr>
                <w:lang w:eastAsia="ko-KR"/>
              </w:rPr>
              <w:t>, -10, 4, -1 }</w:t>
            </w:r>
          </w:p>
        </w:tc>
      </w:tr>
    </w:tbl>
    <w:p>
      <w:pPr>
        <w:spacing w:before="240"/>
        <w:rPr>
          <w:lang w:eastAsia="ko-KR"/>
        </w:rPr>
      </w:pPr>
      <w:r>
        <w:rPr>
          <w:lang w:eastAsia="ko-KR"/>
        </w:rPr>
        <w:t xml:space="preserve">Similarly, a 4-tap separable DCT-based interpolation filter is used for the chroma interpolation filter, as shown in </w:t>
      </w:r>
      <w:r>
        <w:fldChar w:fldCharType="begin"/>
      </w:r>
      <w:r>
        <w:rPr>
          <w:lang w:eastAsia="ko-KR"/>
        </w:rPr>
        <w:instrText xml:space="preserve"> REF _Ref437271821 \h </w:instrText>
      </w:r>
      <w:r>
        <w:fldChar w:fldCharType="separate"/>
      </w:r>
      <w:r>
        <w:t>Table 4</w:t>
      </w:r>
      <w:r>
        <w:noBreakHyphen/>
      </w:r>
      <w:r>
        <w:t>5</w:t>
      </w:r>
      <w:r>
        <w:fldChar w:fldCharType="end"/>
      </w:r>
      <w:r>
        <w:rPr>
          <w:lang w:eastAsia="ko-KR"/>
        </w:rPr>
        <w:t>.</w:t>
      </w:r>
    </w:p>
    <w:p>
      <w:pPr>
        <w:pStyle w:val="19"/>
        <w:rPr>
          <w:lang w:val="en-GB"/>
        </w:rPr>
      </w:pPr>
      <w:bookmarkStart w:id="328" w:name="_Ref437271821"/>
      <w:bookmarkStart w:id="329" w:name="_Toc52445135"/>
      <w:bookmarkStart w:id="330" w:name="_Ref287884364"/>
      <w:bookmarkStart w:id="331" w:name="_Toc411015438"/>
      <w:bookmarkStart w:id="332" w:name="_Toc376882576"/>
      <w:r>
        <w:t xml:space="preserve">Table </w:t>
      </w:r>
      <w:r>
        <w:fldChar w:fldCharType="begin"/>
      </w:r>
      <w:r>
        <w:instrText xml:space="preserve"> STYLEREF 1 \s </w:instrText>
      </w:r>
      <w:r>
        <w:fldChar w:fldCharType="separate"/>
      </w:r>
      <w:r>
        <w:t>4</w:t>
      </w:r>
      <w:r>
        <w:fldChar w:fldCharType="end"/>
      </w:r>
      <w:r>
        <w:noBreakHyphen/>
      </w:r>
      <w:r>
        <w:fldChar w:fldCharType="begin"/>
      </w:r>
      <w:r>
        <w:instrText xml:space="preserve"> SEQ Table \* ARABIC \s 1 </w:instrText>
      </w:r>
      <w:r>
        <w:fldChar w:fldCharType="separate"/>
      </w:r>
      <w:r>
        <w:t>5</w:t>
      </w:r>
      <w:r>
        <w:fldChar w:fldCharType="end"/>
      </w:r>
      <w:bookmarkEnd w:id="328"/>
      <w:r>
        <w:t>. 4-tap DCT-IF coefficients for 1/8th chroma interpolation.</w:t>
      </w:r>
      <w:bookmarkEnd w:id="329"/>
    </w:p>
    <w:bookmarkEnd w:id="330"/>
    <w:bookmarkEnd w:id="331"/>
    <w:bookmarkEnd w:id="332"/>
    <w:tbl>
      <w:tblPr>
        <w:tblStyle w:val="72"/>
        <w:tblW w:w="26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5"/>
        <w:gridCol w:w="1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5" w:type="dxa"/>
          </w:tcPr>
          <w:p>
            <w:pPr>
              <w:pStyle w:val="12"/>
              <w:keepNext/>
              <w:keepLines/>
              <w:spacing w:before="60" w:beforeLines="25" w:after="60" w:afterLines="25"/>
              <w:jc w:val="center"/>
              <w:rPr>
                <w:b/>
                <w:bCs/>
                <w:lang w:eastAsia="ko-KR"/>
              </w:rPr>
            </w:pPr>
            <w:r>
              <w:rPr>
                <w:b/>
                <w:bCs/>
                <w:lang w:eastAsia="ko-KR"/>
              </w:rPr>
              <w:t>Position</w:t>
            </w:r>
          </w:p>
        </w:tc>
        <w:tc>
          <w:tcPr>
            <w:tcW w:w="1699" w:type="dxa"/>
          </w:tcPr>
          <w:p>
            <w:pPr>
              <w:pStyle w:val="12"/>
              <w:keepNext/>
              <w:keepLines/>
              <w:spacing w:before="60" w:beforeLines="25" w:after="60" w:afterLines="25"/>
              <w:jc w:val="center"/>
              <w:rPr>
                <w:b/>
                <w:bCs/>
                <w:lang w:eastAsia="ko-KR"/>
              </w:rPr>
            </w:pPr>
            <w:r>
              <w:rPr>
                <w:b/>
                <w:bCs/>
                <w:lang w:eastAsia="ko-KR"/>
              </w:rPr>
              <w:t>Filter coefficients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5" w:type="dxa"/>
          </w:tcPr>
          <w:p>
            <w:pPr>
              <w:pStyle w:val="46"/>
              <w:spacing w:before="60" w:after="60"/>
              <w:rPr>
                <w:lang w:eastAsia="ko-KR"/>
              </w:rPr>
            </w:pPr>
            <w:r>
              <w:rPr>
                <w:lang w:eastAsia="ko-KR"/>
              </w:rPr>
              <w:t>1/8</w:t>
            </w:r>
          </w:p>
        </w:tc>
        <w:tc>
          <w:tcPr>
            <w:tcW w:w="1699" w:type="dxa"/>
          </w:tcPr>
          <w:p>
            <w:pPr>
              <w:keepNext/>
              <w:keepLines/>
              <w:spacing w:before="60" w:beforeLines="25" w:after="60" w:afterLines="25"/>
              <w:jc w:val="center"/>
              <w:rPr>
                <w:lang w:eastAsia="ko-KR"/>
              </w:rPr>
            </w:pPr>
            <w:r>
              <w:rPr>
                <w:lang w:eastAsia="ko-KR"/>
              </w:rPr>
              <w:t>{ -</w:t>
            </w:r>
            <w:r>
              <w:rPr>
                <w:rFonts w:eastAsia="MS Mincho"/>
                <w:lang w:eastAsia="ja-JP"/>
              </w:rPr>
              <w:t>2</w:t>
            </w:r>
            <w:r>
              <w:rPr>
                <w:lang w:eastAsia="ko-KR"/>
              </w:rPr>
              <w:t xml:space="preserve">, </w:t>
            </w:r>
            <w:r>
              <w:rPr>
                <w:rFonts w:eastAsia="MS Mincho"/>
                <w:lang w:eastAsia="ja-JP"/>
              </w:rPr>
              <w:t>58</w:t>
            </w:r>
            <w:r>
              <w:rPr>
                <w:lang w:eastAsia="ko-KR"/>
              </w:rPr>
              <w:t xml:space="preserve">, </w:t>
            </w:r>
            <w:r>
              <w:rPr>
                <w:rFonts w:eastAsia="MS Mincho"/>
                <w:lang w:eastAsia="ja-JP"/>
              </w:rPr>
              <w:t>10</w:t>
            </w:r>
            <w:r>
              <w:rPr>
                <w:lang w:eastAsia="ko-KR"/>
              </w:rPr>
              <w:t>, -</w:t>
            </w:r>
            <w:r>
              <w:rPr>
                <w:rFonts w:eastAsia="MS Mincho"/>
                <w:lang w:eastAsia="ja-JP"/>
              </w:rPr>
              <w:t>2</w:t>
            </w:r>
            <w:r>
              <w:rPr>
                <w:lang w:eastAsia="ko-K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5" w:type="dxa"/>
          </w:tcPr>
          <w:p>
            <w:pPr>
              <w:keepNext/>
              <w:keepLines/>
              <w:spacing w:before="60" w:beforeLines="25" w:after="60" w:afterLines="25"/>
              <w:jc w:val="center"/>
              <w:rPr>
                <w:rFonts w:ascii="Times" w:hAnsi="Times" w:cs="Times"/>
                <w:lang w:eastAsia="ko-KR"/>
              </w:rPr>
            </w:pPr>
            <w:r>
              <w:rPr>
                <w:rFonts w:ascii="Times" w:hAnsi="Times" w:cs="Times"/>
                <w:lang w:eastAsia="ko-KR"/>
              </w:rPr>
              <w:t>2/8</w:t>
            </w:r>
          </w:p>
        </w:tc>
        <w:tc>
          <w:tcPr>
            <w:tcW w:w="1699" w:type="dxa"/>
          </w:tcPr>
          <w:p>
            <w:pPr>
              <w:keepNext/>
              <w:keepLines/>
              <w:spacing w:before="60" w:beforeLines="25" w:after="60" w:afterLines="25"/>
              <w:jc w:val="center"/>
              <w:rPr>
                <w:lang w:eastAsia="ko-KR"/>
              </w:rPr>
            </w:pPr>
            <w:r>
              <w:rPr>
                <w:lang w:eastAsia="ko-KR"/>
              </w:rPr>
              <w:t>{ -4, 54, 16,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5" w:type="dxa"/>
          </w:tcPr>
          <w:p>
            <w:pPr>
              <w:keepNext/>
              <w:keepLines/>
              <w:spacing w:before="60" w:beforeLines="25" w:after="60" w:afterLines="25"/>
              <w:jc w:val="center"/>
              <w:rPr>
                <w:rFonts w:ascii="Times" w:hAnsi="Times" w:cs="Times"/>
                <w:lang w:eastAsia="ko-KR"/>
              </w:rPr>
            </w:pPr>
            <w:r>
              <w:rPr>
                <w:rFonts w:ascii="Times" w:hAnsi="Times" w:cs="Times"/>
                <w:lang w:eastAsia="ko-KR"/>
              </w:rPr>
              <w:t>3/8</w:t>
            </w:r>
          </w:p>
        </w:tc>
        <w:tc>
          <w:tcPr>
            <w:tcW w:w="1699" w:type="dxa"/>
          </w:tcPr>
          <w:p>
            <w:pPr>
              <w:keepNext/>
              <w:keepLines/>
              <w:spacing w:before="60" w:beforeLines="25" w:after="60" w:afterLines="25"/>
              <w:jc w:val="center"/>
              <w:rPr>
                <w:lang w:eastAsia="ko-KR"/>
              </w:rPr>
            </w:pPr>
            <w:r>
              <w:rPr>
                <w:lang w:eastAsia="ko-KR"/>
              </w:rPr>
              <w:t>{ -</w:t>
            </w:r>
            <w:r>
              <w:rPr>
                <w:rFonts w:eastAsia="MS Mincho"/>
                <w:lang w:eastAsia="ja-JP"/>
              </w:rPr>
              <w:t>6</w:t>
            </w:r>
            <w:r>
              <w:rPr>
                <w:lang w:eastAsia="ko-KR"/>
              </w:rPr>
              <w:t>, 46, 2</w:t>
            </w:r>
            <w:r>
              <w:rPr>
                <w:rFonts w:eastAsia="MS Mincho"/>
                <w:lang w:eastAsia="ja-JP"/>
              </w:rPr>
              <w:t>8</w:t>
            </w:r>
            <w:r>
              <w:rPr>
                <w:lang w:eastAsia="ko-KR"/>
              </w:rPr>
              <w:t>,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5" w:type="dxa"/>
          </w:tcPr>
          <w:p>
            <w:pPr>
              <w:keepNext/>
              <w:keepLines/>
              <w:spacing w:before="60" w:beforeLines="25" w:after="60" w:afterLines="25"/>
              <w:jc w:val="center"/>
              <w:rPr>
                <w:rFonts w:ascii="Times" w:hAnsi="Times" w:cs="Times"/>
                <w:lang w:eastAsia="ko-KR"/>
              </w:rPr>
            </w:pPr>
            <w:r>
              <w:rPr>
                <w:rFonts w:ascii="Times" w:hAnsi="Times" w:cs="Times"/>
                <w:lang w:eastAsia="ko-KR"/>
              </w:rPr>
              <w:t>4/8</w:t>
            </w:r>
          </w:p>
        </w:tc>
        <w:tc>
          <w:tcPr>
            <w:tcW w:w="1699" w:type="dxa"/>
          </w:tcPr>
          <w:p>
            <w:pPr>
              <w:keepNext/>
              <w:keepLines/>
              <w:spacing w:before="60" w:beforeLines="25" w:after="60" w:afterLines="25"/>
              <w:jc w:val="center"/>
              <w:rPr>
                <w:lang w:eastAsia="ko-KR"/>
              </w:rPr>
            </w:pPr>
            <w:r>
              <w:rPr>
                <w:lang w:eastAsia="ko-KR"/>
              </w:rPr>
              <w:t>{ -4, 36, 36,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5" w:type="dxa"/>
          </w:tcPr>
          <w:p>
            <w:pPr>
              <w:keepNext/>
              <w:keepLines/>
              <w:spacing w:before="60" w:beforeLines="25" w:after="60" w:afterLines="25"/>
              <w:jc w:val="center"/>
              <w:rPr>
                <w:rFonts w:ascii="Times" w:hAnsi="Times" w:cs="Times"/>
                <w:lang w:eastAsia="ko-KR"/>
              </w:rPr>
            </w:pPr>
            <w:r>
              <w:rPr>
                <w:rFonts w:ascii="Times" w:hAnsi="Times" w:cs="Times"/>
                <w:lang w:eastAsia="ko-KR"/>
              </w:rPr>
              <w:t>5/8</w:t>
            </w:r>
          </w:p>
        </w:tc>
        <w:tc>
          <w:tcPr>
            <w:tcW w:w="1699" w:type="dxa"/>
          </w:tcPr>
          <w:p>
            <w:pPr>
              <w:keepNext/>
              <w:keepLines/>
              <w:spacing w:before="60" w:beforeLines="25" w:after="60" w:afterLines="25"/>
              <w:jc w:val="center"/>
              <w:rPr>
                <w:lang w:eastAsia="ko-KR"/>
              </w:rPr>
            </w:pPr>
            <w:r>
              <w:rPr>
                <w:lang w:eastAsia="ko-KR"/>
              </w:rPr>
              <w:t>{ -4, 2</w:t>
            </w:r>
            <w:r>
              <w:rPr>
                <w:rFonts w:eastAsia="MS Mincho"/>
                <w:lang w:eastAsia="ja-JP"/>
              </w:rPr>
              <w:t>8</w:t>
            </w:r>
            <w:r>
              <w:rPr>
                <w:lang w:eastAsia="ko-KR"/>
              </w:rPr>
              <w:t>, 46, -</w:t>
            </w:r>
            <w:r>
              <w:rPr>
                <w:rFonts w:eastAsia="MS Mincho"/>
                <w:lang w:eastAsia="ja-JP"/>
              </w:rPr>
              <w:t>6</w:t>
            </w:r>
            <w:r>
              <w:rPr>
                <w:lang w:eastAsia="ko-K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5" w:type="dxa"/>
          </w:tcPr>
          <w:p>
            <w:pPr>
              <w:keepNext/>
              <w:keepLines/>
              <w:spacing w:before="60" w:beforeLines="25" w:after="60" w:afterLines="25"/>
              <w:jc w:val="center"/>
              <w:rPr>
                <w:rFonts w:ascii="Times" w:hAnsi="Times" w:cs="Times"/>
                <w:lang w:eastAsia="ko-KR"/>
              </w:rPr>
            </w:pPr>
            <w:r>
              <w:rPr>
                <w:rFonts w:ascii="Times" w:hAnsi="Times" w:cs="Times"/>
                <w:lang w:eastAsia="ko-KR"/>
              </w:rPr>
              <w:t>6/8</w:t>
            </w:r>
          </w:p>
        </w:tc>
        <w:tc>
          <w:tcPr>
            <w:tcW w:w="1699" w:type="dxa"/>
          </w:tcPr>
          <w:p>
            <w:pPr>
              <w:keepNext/>
              <w:keepLines/>
              <w:spacing w:before="60" w:beforeLines="25" w:after="60" w:afterLines="25"/>
              <w:jc w:val="center"/>
              <w:rPr>
                <w:lang w:eastAsia="ko-KR"/>
              </w:rPr>
            </w:pPr>
            <w:r>
              <w:rPr>
                <w:lang w:eastAsia="ko-KR"/>
              </w:rPr>
              <w:t>{ -2, 16, 54,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5" w:type="dxa"/>
          </w:tcPr>
          <w:p>
            <w:pPr>
              <w:keepNext/>
              <w:keepLines/>
              <w:spacing w:before="60" w:beforeLines="25" w:after="60" w:afterLines="25"/>
              <w:jc w:val="center"/>
              <w:rPr>
                <w:rFonts w:ascii="Times" w:hAnsi="Times" w:cs="Times"/>
                <w:lang w:eastAsia="ko-KR"/>
              </w:rPr>
            </w:pPr>
            <w:r>
              <w:rPr>
                <w:rFonts w:ascii="Times" w:hAnsi="Times" w:cs="Times"/>
                <w:lang w:eastAsia="ko-KR"/>
              </w:rPr>
              <w:t>7/8</w:t>
            </w:r>
          </w:p>
        </w:tc>
        <w:tc>
          <w:tcPr>
            <w:tcW w:w="1699" w:type="dxa"/>
          </w:tcPr>
          <w:p>
            <w:pPr>
              <w:keepNext/>
              <w:keepLines/>
              <w:spacing w:before="60" w:beforeLines="25" w:after="60" w:afterLines="25"/>
              <w:jc w:val="center"/>
              <w:rPr>
                <w:lang w:eastAsia="ko-KR"/>
              </w:rPr>
            </w:pPr>
            <w:r>
              <w:rPr>
                <w:lang w:eastAsia="ko-KR"/>
              </w:rPr>
              <w:t>{ -</w:t>
            </w:r>
            <w:r>
              <w:rPr>
                <w:rFonts w:eastAsia="MS Mincho"/>
                <w:lang w:eastAsia="ja-JP"/>
              </w:rPr>
              <w:t>2</w:t>
            </w:r>
            <w:r>
              <w:rPr>
                <w:lang w:eastAsia="ko-KR"/>
              </w:rPr>
              <w:t xml:space="preserve">, </w:t>
            </w:r>
            <w:r>
              <w:rPr>
                <w:rFonts w:eastAsia="MS Mincho"/>
                <w:lang w:eastAsia="ja-JP"/>
              </w:rPr>
              <w:t>10</w:t>
            </w:r>
            <w:r>
              <w:rPr>
                <w:lang w:eastAsia="ko-KR"/>
              </w:rPr>
              <w:t xml:space="preserve">, </w:t>
            </w:r>
            <w:r>
              <w:rPr>
                <w:rFonts w:eastAsia="MS Mincho"/>
                <w:lang w:eastAsia="ja-JP"/>
              </w:rPr>
              <w:t>58</w:t>
            </w:r>
            <w:r>
              <w:rPr>
                <w:lang w:eastAsia="ko-KR"/>
              </w:rPr>
              <w:t>, -</w:t>
            </w:r>
            <w:r>
              <w:rPr>
                <w:rFonts w:eastAsia="MS Mincho"/>
                <w:lang w:eastAsia="ja-JP"/>
              </w:rPr>
              <w:t>2</w:t>
            </w:r>
            <w:r>
              <w:rPr>
                <w:lang w:eastAsia="ko-KR"/>
              </w:rPr>
              <w:t xml:space="preserve"> }</w:t>
            </w:r>
          </w:p>
        </w:tc>
      </w:tr>
    </w:tbl>
    <w:p>
      <w:pPr>
        <w:rPr>
          <w:lang w:eastAsia="ko-KR"/>
        </w:rPr>
      </w:pPr>
      <w:r>
        <w:rPr>
          <w:lang w:eastAsia="ko-KR"/>
        </w:rPr>
        <w:t xml:space="preserve">For the vertical interpolation for 4:2:2 and the horizontal and vertical interpolation for 4:4:4 chroma channels, the odd positions in </w:t>
      </w:r>
      <w:r>
        <w:fldChar w:fldCharType="begin"/>
      </w:r>
      <w:r>
        <w:rPr>
          <w:lang w:eastAsia="ko-KR"/>
        </w:rPr>
        <w:instrText xml:space="preserve"> REF _Ref437271821 \h </w:instrText>
      </w:r>
      <w:r>
        <w:fldChar w:fldCharType="separate"/>
      </w:r>
      <w:r>
        <w:t>Table 4</w:t>
      </w:r>
      <w:r>
        <w:noBreakHyphen/>
      </w:r>
      <w:r>
        <w:t>5</w:t>
      </w:r>
      <w:r>
        <w:fldChar w:fldCharType="end"/>
      </w:r>
      <w:r>
        <w:rPr>
          <w:lang w:eastAsia="ko-KR"/>
        </w:rPr>
        <w:t xml:space="preserve"> are not used, resulting in 1/4</w:t>
      </w:r>
      <w:r>
        <w:rPr>
          <w:vertAlign w:val="superscript"/>
          <w:lang w:eastAsia="ko-KR"/>
        </w:rPr>
        <w:t>th</w:t>
      </w:r>
      <w:r>
        <w:rPr>
          <w:lang w:eastAsia="ko-KR"/>
        </w:rPr>
        <w:t xml:space="preserve"> chroma interpolation.</w:t>
      </w:r>
    </w:p>
    <w:p>
      <w:pPr>
        <w:rPr>
          <w:lang w:eastAsia="ko-KR"/>
        </w:rPr>
      </w:pPr>
      <w:r>
        <w:rPr>
          <w:lang w:eastAsia="ko-KR"/>
        </w:rPr>
        <w:t>For the bi-directional prediction, the bit-depth of the output of the interpolation filter is maintained to 14-bit accuracy, regardless of the source bit-depth, before the averaging of the two prediction signals. The actual averaging process is done implicitly with the bit-depth reduction process as:</w:t>
      </w:r>
    </w:p>
    <w:p>
      <w:pPr>
        <w:ind w:left="397"/>
        <w:jc w:val="left"/>
        <w:rPr>
          <w:lang w:eastAsia="ko-KR"/>
        </w:rPr>
      </w:pPr>
      <w:r>
        <w:rPr>
          <w:lang w:eastAsia="ko-KR"/>
        </w:rPr>
        <w:t>predSamples[ x, y ] = ( predSamplesL0[ x, y ] + predSamplesL1[ x, y ] + offset ) &gt;&gt; shift</w:t>
      </w:r>
    </w:p>
    <w:p>
      <w:pPr>
        <w:ind w:left="397"/>
        <w:jc w:val="left"/>
        <w:rPr>
          <w:lang w:eastAsia="ko-KR"/>
        </w:rPr>
      </w:pPr>
      <w:r>
        <w:rPr>
          <w:lang w:eastAsia="ko-KR"/>
        </w:rPr>
        <w:t>where</w:t>
      </w:r>
    </w:p>
    <w:p>
      <w:pPr>
        <w:ind w:left="794"/>
        <w:jc w:val="left"/>
        <w:rPr>
          <w:rFonts w:eastAsia="MS Mincho"/>
          <w:lang w:eastAsia="ja-JP"/>
        </w:rPr>
      </w:pPr>
      <w:r>
        <w:rPr>
          <w:lang w:eastAsia="ko-KR"/>
        </w:rPr>
        <w:t>shift = ( 15 − BitDepth ) and offset = 1 &lt;&lt; ( shift − 1 )</w:t>
      </w:r>
      <w:bookmarkStart w:id="333" w:name="_Toc287889523"/>
      <w:bookmarkEnd w:id="333"/>
    </w:p>
    <w:p>
      <w:pPr>
        <w:pStyle w:val="4"/>
        <w:rPr>
          <w:lang w:val="en-GB" w:eastAsia="ko-KR"/>
        </w:rPr>
      </w:pPr>
      <w:bookmarkStart w:id="334" w:name="_Toc376882486"/>
      <w:bookmarkStart w:id="335" w:name="_Toc52446007"/>
      <w:bookmarkStart w:id="336" w:name="_Toc411002830"/>
      <w:r>
        <w:rPr>
          <w:rFonts w:eastAsia="MS Mincho"/>
          <w:lang w:val="en-GB" w:eastAsia="ja-JP"/>
        </w:rPr>
        <w:t>Weighted Prediction</w:t>
      </w:r>
      <w:bookmarkEnd w:id="334"/>
      <w:bookmarkEnd w:id="335"/>
      <w:bookmarkEnd w:id="336"/>
    </w:p>
    <w:p>
      <w:pPr>
        <w:spacing w:before="120"/>
      </w:pPr>
      <w:r>
        <w:t xml:space="preserve">A weighted prediction (WP) tool is provided by HEVC. WP corresponds to the equivalent tool present in AVC and is intended to improve the performance of inter prediction when the source material is subject to illumination variations, e.g. when using fading or cross-fading. It should be noted that WP is not enabled in the HM common test conditions </w:t>
      </w:r>
      <w:r>
        <w:fldChar w:fldCharType="begin"/>
      </w:r>
      <w:r>
        <w:instrText xml:space="preserve"> REF _Ref409986751 \r \h </w:instrText>
      </w:r>
      <w:r>
        <w:fldChar w:fldCharType="separate"/>
      </w:r>
      <w:r>
        <w:t>[3]</w:t>
      </w:r>
      <w:r>
        <w:fldChar w:fldCharType="end"/>
      </w:r>
      <w:r>
        <w:t>.</w:t>
      </w:r>
    </w:p>
    <w:p>
      <w:pPr>
        <w:spacing w:before="120"/>
      </w:pPr>
      <w:r>
        <w:t xml:space="preserve">The principle of WP is to replace the inter prediction signal </w:t>
      </w:r>
      <w:r>
        <w:rPr>
          <w:i/>
          <w:iCs/>
        </w:rPr>
        <w:t xml:space="preserve">P </w:t>
      </w:r>
      <w:r>
        <w:t xml:space="preserve">by a linear weighted prediction signal </w:t>
      </w:r>
      <w:r>
        <w:rPr>
          <w:i/>
          <w:iCs/>
        </w:rPr>
        <w:t xml:space="preserve">P’ </w:t>
      </w:r>
      <w:r>
        <w:rPr>
          <w:iCs/>
        </w:rPr>
        <w:t>(with weight</w:t>
      </w:r>
      <w:r>
        <w:rPr>
          <w:i/>
          <w:iCs/>
        </w:rPr>
        <w:t xml:space="preserve"> w </w:t>
      </w:r>
      <w:r>
        <w:rPr>
          <w:iCs/>
        </w:rPr>
        <w:t>and</w:t>
      </w:r>
      <w:r>
        <w:rPr>
          <w:i/>
          <w:iCs/>
        </w:rPr>
        <w:t xml:space="preserve"> </w:t>
      </w:r>
      <w:r>
        <w:rPr>
          <w:iCs/>
        </w:rPr>
        <w:t>offset</w:t>
      </w:r>
      <w:r>
        <w:rPr>
          <w:i/>
          <w:iCs/>
        </w:rPr>
        <w:t xml:space="preserve"> o</w:t>
      </w:r>
      <w:r>
        <w:rPr>
          <w:iCs/>
        </w:rPr>
        <w:t>)</w:t>
      </w:r>
      <w:r>
        <w:t>:</w:t>
      </w:r>
    </w:p>
    <w:p>
      <w:pPr>
        <w:spacing w:before="120"/>
        <w:ind w:left="397"/>
        <w:jc w:val="left"/>
        <w:rPr>
          <w:lang w:eastAsia="ko-KR"/>
        </w:rPr>
      </w:pPr>
      <w:r>
        <w:rPr>
          <w:lang w:eastAsia="ko-KR"/>
        </w:rPr>
        <w:t>Uni-prediction: P’ = w × P + o</w:t>
      </w:r>
    </w:p>
    <w:p>
      <w:pPr>
        <w:spacing w:before="120"/>
        <w:ind w:left="397"/>
        <w:jc w:val="left"/>
        <w:rPr>
          <w:lang w:eastAsia="ko-KR"/>
        </w:rPr>
      </w:pPr>
      <w:r>
        <w:rPr>
          <w:lang w:eastAsia="ko-KR"/>
        </w:rPr>
        <w:t>Bi-prediction: P’ = (w0 × P0 + o0 + w1 × P1 + o1) / 2</w:t>
      </w:r>
    </w:p>
    <w:p>
      <w:pPr>
        <w:spacing w:before="120"/>
      </w:pPr>
      <w:r>
        <w:t>The applicable weights and offsets are selected by the encoder and are conveyed within the bitstream. L0 and L1 suffixes define List0 and List1 of the reference pictures list, respectively. Bit depth is maintained to 14 bit accuracy (in HEVC Version 1) before averaging the prediction signals, as for interpolation filters.</w:t>
      </w:r>
    </w:p>
    <w:p>
      <w:pPr>
        <w:spacing w:before="120"/>
      </w:pPr>
      <w:r>
        <w:t>In the case of bi-prediction with at least one reference picture available in each list L0 and L1, the following formula applies to the explicit signalling of weighted prediction parameters relating to the luma channel:</w:t>
      </w:r>
    </w:p>
    <w:p>
      <w:pPr>
        <w:ind w:left="397"/>
        <w:jc w:val="left"/>
      </w:pPr>
      <w:r>
        <w:rPr>
          <w:lang w:eastAsia="ko-KR"/>
        </w:rPr>
        <w:t>predSamples</w:t>
      </w:r>
      <w:r>
        <w:rPr>
          <w:lang w:eastAsia="ja-JP"/>
        </w:rPr>
        <w:t>[ x</w:t>
      </w:r>
      <w:r>
        <w:rPr>
          <w:lang w:eastAsia="ko-KR"/>
        </w:rPr>
        <w:t> ][</w:t>
      </w:r>
      <w:r>
        <w:rPr>
          <w:lang w:eastAsia="ja-JP"/>
        </w:rPr>
        <w:t xml:space="preserve"> y ] </w:t>
      </w:r>
      <w:r>
        <w:t xml:space="preserve">= </w:t>
      </w:r>
    </w:p>
    <w:p>
      <w:pPr>
        <w:spacing w:before="0"/>
        <w:ind w:left="794"/>
        <w:jc w:val="left"/>
        <w:rPr>
          <w:lang w:eastAsia="ko-KR"/>
        </w:rPr>
      </w:pPr>
      <w:r>
        <w:t>Clip</w:t>
      </w:r>
      <w:r>
        <w:rPr>
          <w:lang w:eastAsia="ko-KR"/>
        </w:rPr>
        <w:t>3</w:t>
      </w:r>
      <w:r>
        <w:t>(</w:t>
      </w:r>
      <w:r>
        <w:rPr>
          <w:lang w:eastAsia="ja-JP"/>
        </w:rPr>
        <w:t> 0, ( 1 &lt;&lt; bitDepth ) − 1, </w:t>
      </w:r>
      <w:r>
        <w:t>( </w:t>
      </w:r>
      <w:r>
        <w:rPr>
          <w:lang w:eastAsia="ko-KR"/>
        </w:rPr>
        <w:t>predSamplesL0</w:t>
      </w:r>
      <w:r>
        <w:rPr>
          <w:lang w:eastAsia="ja-JP"/>
        </w:rPr>
        <w:t xml:space="preserve"> [ x</w:t>
      </w:r>
      <w:r>
        <w:rPr>
          <w:lang w:eastAsia="ko-KR"/>
        </w:rPr>
        <w:t> ][</w:t>
      </w:r>
      <w:r>
        <w:rPr>
          <w:lang w:eastAsia="ja-JP"/>
        </w:rPr>
        <w:t> y ] </w:t>
      </w:r>
      <w:r>
        <w:t xml:space="preserve">* w0 + </w:t>
      </w:r>
      <w:r>
        <w:rPr>
          <w:lang w:eastAsia="ko-KR"/>
        </w:rPr>
        <w:t>predSamplesL1</w:t>
      </w:r>
      <w:r>
        <w:rPr>
          <w:lang w:eastAsia="ja-JP"/>
        </w:rPr>
        <w:t>[ x</w:t>
      </w:r>
      <w:r>
        <w:rPr>
          <w:lang w:eastAsia="ko-KR"/>
        </w:rPr>
        <w:t> ][</w:t>
      </w:r>
      <w:r>
        <w:rPr>
          <w:lang w:eastAsia="ja-JP"/>
        </w:rPr>
        <w:t> y ] </w:t>
      </w:r>
      <w:r>
        <w:t>* w1 + ( </w:t>
      </w:r>
      <w:r>
        <w:rPr>
          <w:lang w:eastAsia="ko-KR"/>
        </w:rPr>
        <w:t>(</w:t>
      </w:r>
      <w:r>
        <w:t>o0 + o1 + 1)</w:t>
      </w:r>
      <w:r>
        <w:rPr>
          <w:lang w:eastAsia="ko-KR"/>
        </w:rPr>
        <w:t xml:space="preserve"> &lt;&lt; log2WD) ) </w:t>
      </w:r>
      <w:r>
        <w:t>&gt;&gt; (log2WD + 1) )</w:t>
      </w:r>
    </w:p>
    <w:p>
      <w:pPr>
        <w:ind w:left="397"/>
        <w:jc w:val="left"/>
        <w:rPr>
          <w:lang w:eastAsia="ko-KR"/>
        </w:rPr>
      </w:pPr>
      <w:r>
        <w:rPr>
          <w:lang w:eastAsia="ko-KR"/>
        </w:rPr>
        <w:t xml:space="preserve">where </w:t>
      </w:r>
    </w:p>
    <w:p>
      <w:pPr>
        <w:ind w:left="794"/>
        <w:jc w:val="left"/>
        <w:rPr>
          <w:lang w:eastAsia="ko-KR"/>
        </w:rPr>
      </w:pPr>
      <w:r>
        <w:rPr>
          <w:lang w:eastAsia="ko-KR"/>
        </w:rPr>
        <w:t>log2WD = luma_log2_weight_denom + 14 - bitDepth</w:t>
      </w:r>
    </w:p>
    <w:p>
      <w:pPr>
        <w:ind w:left="794"/>
        <w:jc w:val="left"/>
        <w:rPr>
          <w:lang w:eastAsia="ko-KR"/>
        </w:rPr>
      </w:pPr>
      <w:r>
        <w:rPr>
          <w:lang w:eastAsia="ko-KR"/>
        </w:rPr>
        <w:t>w0 = LumaWeightL0[ refIdxL0 ],  w1 = LumaWeightL1[ refIdxL1 ]</w:t>
      </w:r>
    </w:p>
    <w:p>
      <w:pPr>
        <w:ind w:left="794"/>
        <w:jc w:val="left"/>
        <w:rPr>
          <w:lang w:eastAsia="ko-KR"/>
        </w:rPr>
      </w:pPr>
      <w:r>
        <w:rPr>
          <w:lang w:eastAsia="ko-KR"/>
        </w:rPr>
        <w:t>o0 = luma_offset_l0[ refIdxL0 ] * highPrecisionScaleFactor</w:t>
      </w:r>
    </w:p>
    <w:p>
      <w:pPr>
        <w:ind w:left="794"/>
        <w:jc w:val="left"/>
        <w:rPr>
          <w:lang w:eastAsia="ko-KR"/>
        </w:rPr>
      </w:pPr>
      <w:r>
        <w:rPr>
          <w:lang w:eastAsia="ko-KR"/>
        </w:rPr>
        <w:t>o1 = luma_offset_l1[ refIdxL1 ] * highPrecisionScaleFactor</w:t>
      </w:r>
    </w:p>
    <w:p>
      <w:pPr>
        <w:ind w:left="794"/>
        <w:jc w:val="left"/>
        <w:rPr>
          <w:lang w:eastAsia="ko-KR"/>
        </w:rPr>
      </w:pPr>
      <w:r>
        <w:rPr>
          <w:lang w:eastAsia="ko-KR"/>
        </w:rPr>
        <w:t>highPrecisionScaleFactor = (1 &lt;&lt; ( bitDepth − 8 ) )</w:t>
      </w:r>
      <w:r>
        <w:rPr>
          <w:lang w:eastAsia="ko-KR"/>
        </w:rPr>
        <w:tab/>
      </w:r>
      <w:r>
        <w:rPr>
          <w:lang w:eastAsia="ko-KR"/>
        </w:rPr>
        <w:tab/>
      </w:r>
      <w:r>
        <w:rPr>
          <w:lang w:eastAsia="ko-KR"/>
        </w:rPr>
        <w:t xml:space="preserve">(except seeSection </w:t>
      </w:r>
      <w:r>
        <w:rPr>
          <w:lang w:eastAsia="ko-KR"/>
        </w:rPr>
        <w:fldChar w:fldCharType="begin"/>
      </w:r>
      <w:r>
        <w:rPr>
          <w:lang w:eastAsia="ko-KR"/>
        </w:rPr>
        <w:instrText xml:space="preserve"> REF _Ref409987257 \r \h </w:instrText>
      </w:r>
      <w:r>
        <w:rPr>
          <w:lang w:eastAsia="ko-KR"/>
        </w:rPr>
        <w:fldChar w:fldCharType="separate"/>
      </w:r>
      <w:r>
        <w:rPr>
          <w:lang w:eastAsia="ko-KR"/>
        </w:rPr>
        <w:t>4.4.4.1</w:t>
      </w:r>
      <w:r>
        <w:rPr>
          <w:lang w:eastAsia="ko-KR"/>
        </w:rPr>
        <w:fldChar w:fldCharType="end"/>
      </w:r>
      <w:r>
        <w:rPr>
          <w:lang w:eastAsia="ko-KR"/>
        </w:rPr>
        <w:t>)</w:t>
      </w:r>
    </w:p>
    <w:p>
      <w:pPr>
        <w:spacing w:before="120"/>
        <w:rPr>
          <w:lang w:eastAsia="ko-KR"/>
        </w:rPr>
      </w:pPr>
      <w:r>
        <w:rPr>
          <w:lang w:eastAsia="ko-KR"/>
        </w:rPr>
        <w:t>A corresponding formula applies to the chroma channel and to the case of uni-prediction.</w:t>
      </w:r>
    </w:p>
    <w:p>
      <w:pPr>
        <w:spacing w:before="120"/>
      </w:pPr>
    </w:p>
    <w:bookmarkEnd w:id="258"/>
    <w:p>
      <w:pPr>
        <w:pStyle w:val="5"/>
        <w:keepLines w:val="0"/>
        <w:tabs>
          <w:tab w:val="left" w:pos="360"/>
          <w:tab w:val="left" w:pos="1080"/>
          <w:tab w:val="left" w:pos="1440"/>
          <w:tab w:val="clear" w:pos="794"/>
          <w:tab w:val="clear" w:pos="1191"/>
          <w:tab w:val="clear" w:pos="1588"/>
        </w:tabs>
        <w:spacing w:before="240" w:after="60"/>
        <w:ind w:left="864" w:hanging="864"/>
        <w:rPr>
          <w:rFonts w:eastAsia="MS Mincho"/>
          <w:lang w:val="en-GB" w:eastAsia="ja-JP"/>
        </w:rPr>
      </w:pPr>
      <w:bookmarkStart w:id="337" w:name="_Toc411002831"/>
      <w:bookmarkStart w:id="338" w:name="_Ref409987257"/>
      <w:r>
        <w:rPr>
          <w:rFonts w:eastAsia="MS Mincho"/>
          <w:lang w:val="en-GB" w:eastAsia="ja-JP"/>
        </w:rPr>
        <w:t>High precision offsets</w:t>
      </w:r>
      <w:bookmarkEnd w:id="337"/>
      <w:bookmarkEnd w:id="338"/>
    </w:p>
    <w:p>
      <w:pPr>
        <w:rPr>
          <w:lang w:eastAsia="ko-KR"/>
        </w:rPr>
      </w:pPr>
      <w:r>
        <w:t xml:space="preserve">A highPrecisionScaleFactor of </w:t>
      </w:r>
      <w:r>
        <w:rPr>
          <w:lang w:eastAsia="ko-KR"/>
        </w:rPr>
        <w:t>( 1 &lt;&lt; ( bitDepth − 8 ) ) is applied to the weighted prediction offsets o0 and o1 when</w:t>
      </w:r>
      <w:r>
        <w:t xml:space="preserve"> </w:t>
      </w:r>
      <w:r>
        <w:rPr>
          <w:i/>
          <w:lang w:eastAsia="ko-KR"/>
        </w:rPr>
        <w:t>high_precision_offsets_enabled_flag</w:t>
      </w:r>
      <w:r>
        <w:rPr>
          <w:lang w:eastAsia="ko-KR"/>
        </w:rPr>
        <w:t xml:space="preserve"> is equal to zero. At higher bit depths, this factor increases in magnitude, reducing the performance of weighted prediction.</w:t>
      </w:r>
    </w:p>
    <w:p>
      <w:r>
        <w:rPr>
          <w:lang w:eastAsia="ko-KR"/>
        </w:rPr>
        <w:t xml:space="preserve">When the </w:t>
      </w:r>
      <w:r>
        <w:rPr>
          <w:i/>
          <w:lang w:eastAsia="ko-KR"/>
        </w:rPr>
        <w:t xml:space="preserve">high_precision_offsets_enabled_flag </w:t>
      </w:r>
      <w:r>
        <w:rPr>
          <w:lang w:eastAsia="ko-KR"/>
        </w:rPr>
        <w:t xml:space="preserve">is equal to one (permitted in RExt profiles), </w:t>
      </w:r>
      <w:r>
        <w:t>the offsets (o0 and o1) have the same precision as the input (i.e. the factor above is removed) in order to provide enough precision for the weighted prediction process.</w:t>
      </w:r>
    </w:p>
    <w:p>
      <w:r>
        <w:t xml:space="preserve">The </w:t>
      </w:r>
      <w:r>
        <w:rPr>
          <w:i/>
          <w:lang w:eastAsia="ko-KR"/>
        </w:rPr>
        <w:t>high_precision_offsets_enabled_flag</w:t>
      </w:r>
      <w:r>
        <w:rPr>
          <w:lang w:eastAsia="ko-KR"/>
        </w:rPr>
        <w:t xml:space="preserve"> is configured by </w:t>
      </w:r>
      <w:r>
        <w:rPr>
          <w:rStyle w:val="397"/>
        </w:rPr>
        <w:t>HighPrecisionPredictionWeighting</w:t>
      </w:r>
      <w:r>
        <w:rPr>
          <w:lang w:eastAsia="ko-KR"/>
        </w:rPr>
        <w:t xml:space="preserve"> in the encoder.</w:t>
      </w:r>
    </w:p>
    <w:p>
      <w:pPr>
        <w:pStyle w:val="3"/>
        <w:rPr>
          <w:lang w:val="en-GB" w:eastAsia="ko-KR"/>
        </w:rPr>
      </w:pPr>
      <w:bookmarkStart w:id="339" w:name="_Ref337432632"/>
      <w:bookmarkStart w:id="340" w:name="_Ref400984377"/>
      <w:bookmarkStart w:id="341" w:name="_Toc411002832"/>
      <w:bookmarkStart w:id="342" w:name="_Toc52446008"/>
      <w:r>
        <w:rPr>
          <w:lang w:val="en-GB"/>
        </w:rPr>
        <w:t xml:space="preserve">Transform and </w:t>
      </w:r>
      <w:r>
        <w:rPr>
          <w:lang w:val="en-GB" w:eastAsia="ko-KR"/>
        </w:rPr>
        <w:t>q</w:t>
      </w:r>
      <w:r>
        <w:rPr>
          <w:lang w:val="en-GB"/>
        </w:rPr>
        <w:t>uantization</w:t>
      </w:r>
      <w:bookmarkEnd w:id="339"/>
      <w:r>
        <w:rPr>
          <w:lang w:val="en-GB" w:eastAsia="ko-KR"/>
        </w:rPr>
        <w:t xml:space="preserve"> (scaling)</w:t>
      </w:r>
      <w:bookmarkEnd w:id="340"/>
      <w:bookmarkEnd w:id="341"/>
      <w:bookmarkEnd w:id="342"/>
    </w:p>
    <w:p>
      <w:pPr>
        <w:rPr>
          <w:lang w:eastAsia="ko-KR"/>
        </w:rPr>
      </w:pPr>
      <w:r>
        <w:rPr>
          <w:lang w:eastAsia="ko-KR"/>
        </w:rPr>
        <w:t>In HEVC, each TB (which are 4</w:t>
      </w:r>
      <w:r>
        <w:t>×</w:t>
      </w:r>
      <w:r>
        <w:rPr>
          <w:lang w:eastAsia="ko-KR"/>
        </w:rPr>
        <w:t>4, 8</w:t>
      </w:r>
      <w:r>
        <w:t>×</w:t>
      </w:r>
      <w:r>
        <w:rPr>
          <w:lang w:eastAsia="ko-KR"/>
        </w:rPr>
        <w:t>8, 16</w:t>
      </w:r>
      <w:r>
        <w:t>×</w:t>
      </w:r>
      <w:r>
        <w:rPr>
          <w:lang w:eastAsia="ko-KR"/>
        </w:rPr>
        <w:t>16 or 32</w:t>
      </w:r>
      <w:r>
        <w:t>×</w:t>
      </w:r>
      <w:r>
        <w:rPr>
          <w:lang w:eastAsia="ko-KR"/>
        </w:rPr>
        <w:t xml:space="preserve">32 samples) is transformed, transform skipped or coded losslessly via a </w:t>
      </w:r>
      <w:r>
        <w:rPr>
          <w:i/>
          <w:lang w:eastAsia="ko-KR"/>
        </w:rPr>
        <w:t>trans-quant-bypass</w:t>
      </w:r>
      <w:r>
        <w:rPr>
          <w:lang w:eastAsia="ko-KR"/>
        </w:rPr>
        <w:t xml:space="preserve"> mode.</w:t>
      </w:r>
    </w:p>
    <w:p>
      <w:pPr>
        <w:rPr>
          <w:lang w:eastAsia="ko-KR"/>
        </w:rPr>
      </w:pPr>
      <w:r>
        <w:rPr>
          <w:lang w:eastAsia="ko-KR"/>
        </w:rPr>
        <w:t xml:space="preserve">The scaling and transformation processes at the decoder side for a transformed block are shown in </w:t>
      </w:r>
      <w:r>
        <w:rPr>
          <w:lang w:eastAsia="ko-KR"/>
        </w:rPr>
        <w:fldChar w:fldCharType="begin"/>
      </w:r>
      <w:r>
        <w:rPr>
          <w:lang w:eastAsia="ko-KR"/>
        </w:rPr>
        <w:instrText xml:space="preserve"> REF _Ref442172298 \h </w:instrText>
      </w:r>
      <w:r>
        <w:rPr>
          <w:lang w:eastAsia="ko-KR"/>
        </w:rPr>
        <w:fldChar w:fldCharType="separate"/>
      </w:r>
      <w:r>
        <w:t>Figure 4</w:t>
      </w:r>
      <w:r>
        <w:noBreakHyphen/>
      </w:r>
      <w:r>
        <w:t>21</w:t>
      </w:r>
      <w:r>
        <w:rPr>
          <w:lang w:eastAsia="ko-KR"/>
        </w:rPr>
        <w:fldChar w:fldCharType="end"/>
      </w:r>
      <w:r>
        <w:rPr>
          <w:lang w:eastAsia="ko-KR"/>
        </w:rPr>
        <w:t>.</w:t>
      </w:r>
    </w:p>
    <w:p>
      <w:pPr>
        <w:rPr>
          <w:lang w:eastAsia="en-GB"/>
        </w:rPr>
      </w:pPr>
      <w:r>
        <w:rPr>
          <w:lang w:val="en-AU" w:eastAsia="en-AU"/>
        </w:rPr>
        <w:drawing>
          <wp:inline distT="0" distB="0" distL="0" distR="0">
            <wp:extent cx="6481445" cy="482600"/>
            <wp:effectExtent l="0" t="0" r="0" b="0"/>
            <wp:docPr id="21"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481445" cy="482600"/>
                    </a:xfrm>
                    <a:prstGeom prst="rect">
                      <a:avLst/>
                    </a:prstGeom>
                    <a:noFill/>
                    <a:ln>
                      <a:noFill/>
                    </a:ln>
                  </pic:spPr>
                </pic:pic>
              </a:graphicData>
            </a:graphic>
          </wp:inline>
        </w:drawing>
      </w:r>
    </w:p>
    <w:p>
      <w:pPr>
        <w:pStyle w:val="19"/>
        <w:rPr>
          <w:lang w:eastAsia="ko-KR"/>
        </w:rPr>
      </w:pPr>
      <w:bookmarkStart w:id="343" w:name="_Ref442172298"/>
      <w:bookmarkStart w:id="344" w:name="_Ref400983012"/>
      <w:bookmarkStart w:id="345" w:name="_Toc411015411"/>
      <w:bookmarkStart w:id="346" w:name="_Toc52445942"/>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21</w:t>
      </w:r>
      <w:r>
        <w:fldChar w:fldCharType="end"/>
      </w:r>
      <w:bookmarkEnd w:id="343"/>
      <w:r>
        <w:t>.</w:t>
      </w:r>
      <w:bookmarkEnd w:id="344"/>
      <w:r>
        <w:t xml:space="preserve"> Lossless scaling and transformation process (quantities illustrated for HEVC version 1 profiles).</w:t>
      </w:r>
      <w:bookmarkEnd w:id="345"/>
      <w:bookmarkEnd w:id="346"/>
    </w:p>
    <w:p>
      <w:pPr>
        <w:rPr>
          <w:lang w:eastAsia="ko-KR"/>
        </w:rPr>
      </w:pPr>
      <w:r>
        <w:rPr>
          <w:lang w:eastAsia="ko-KR"/>
        </w:rPr>
        <w:t>When transform skip (TS) is used, a bit-shift is applied instead of a transform. TS may be applied to 4</w:t>
      </w:r>
      <w:r>
        <w:t>×</w:t>
      </w:r>
      <w:r>
        <w:rPr>
          <w:lang w:eastAsia="ko-KR"/>
        </w:rPr>
        <w:t xml:space="preserve">4 TBs for Main/Main10 profiles and TBs of any size for range extensions profiles. In this case, the scaling and transformation processes at the decoder side are as shown in </w:t>
      </w:r>
      <w:r>
        <w:fldChar w:fldCharType="begin"/>
      </w:r>
      <w:r>
        <w:instrText xml:space="preserve"> REF _Ref442172329 \h </w:instrText>
      </w:r>
      <w:r>
        <w:fldChar w:fldCharType="separate"/>
      </w:r>
      <w:r>
        <w:t>Figure 4</w:t>
      </w:r>
      <w:r>
        <w:noBreakHyphen/>
      </w:r>
      <w:r>
        <w:t>22</w:t>
      </w:r>
      <w:r>
        <w:fldChar w:fldCharType="end"/>
      </w:r>
      <w:r>
        <w:rPr>
          <w:lang w:eastAsia="ko-KR"/>
        </w:rPr>
        <w:t>.</w:t>
      </w:r>
    </w:p>
    <w:p>
      <w:pPr>
        <w:rPr>
          <w:lang w:eastAsia="en-GB"/>
        </w:rPr>
      </w:pPr>
      <w:r>
        <w:rPr>
          <w:lang w:val="en-AU" w:eastAsia="en-AU"/>
        </w:rPr>
        <w:drawing>
          <wp:inline distT="0" distB="0" distL="0" distR="0">
            <wp:extent cx="6481445" cy="490220"/>
            <wp:effectExtent l="0" t="0" r="0" b="5080"/>
            <wp:docPr id="22"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481445" cy="490220"/>
                    </a:xfrm>
                    <a:prstGeom prst="rect">
                      <a:avLst/>
                    </a:prstGeom>
                    <a:noFill/>
                    <a:ln>
                      <a:noFill/>
                    </a:ln>
                  </pic:spPr>
                </pic:pic>
              </a:graphicData>
            </a:graphic>
          </wp:inline>
        </w:drawing>
      </w:r>
    </w:p>
    <w:p>
      <w:pPr>
        <w:pStyle w:val="19"/>
        <w:rPr>
          <w:lang w:eastAsia="ko-KR"/>
        </w:rPr>
      </w:pPr>
      <w:bookmarkStart w:id="347" w:name="_Ref442172329"/>
      <w:bookmarkStart w:id="348" w:name="_Ref400983051"/>
      <w:bookmarkStart w:id="349" w:name="_Toc411015412"/>
      <w:bookmarkStart w:id="350" w:name="_Toc52445943"/>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22</w:t>
      </w:r>
      <w:r>
        <w:fldChar w:fldCharType="end"/>
      </w:r>
      <w:bookmarkEnd w:id="347"/>
      <w:r>
        <w:t>.</w:t>
      </w:r>
      <w:bookmarkEnd w:id="348"/>
      <w:r>
        <w:t xml:space="preserve"> Transform skip scaling and transformation process (quantities illustrated for HEVC version 1 profiles).</w:t>
      </w:r>
      <w:bookmarkEnd w:id="349"/>
      <w:bookmarkEnd w:id="350"/>
    </w:p>
    <w:p>
      <w:pPr>
        <w:rPr>
          <w:lang w:eastAsia="ko-KR"/>
        </w:rPr>
      </w:pPr>
      <w:r>
        <w:rPr>
          <w:szCs w:val="22"/>
          <w:lang w:val="en-CA"/>
        </w:rPr>
        <w:t>For the range extensions profiles, t</w:t>
      </w:r>
      <w:r>
        <w:rPr>
          <w:lang w:val="en-CA"/>
        </w:rPr>
        <w:t xml:space="preserve">ransform skip is supported on all TU sizes. The maximum sized TU for which transform skip is available is signaled by </w:t>
      </w:r>
      <w:r>
        <w:rPr>
          <w:i/>
          <w:lang w:eastAsia="ko-KR"/>
        </w:rPr>
        <w:t>log2_max_transform_skip_block_size_minus2</w:t>
      </w:r>
      <w:r>
        <w:rPr>
          <w:lang w:eastAsia="ko-KR"/>
        </w:rPr>
        <w:t xml:space="preserve"> (as configured by </w:t>
      </w:r>
      <w:r>
        <w:rPr>
          <w:rStyle w:val="397"/>
        </w:rPr>
        <w:t>TransformSkipLog2MaxSize</w:t>
      </w:r>
      <w:r>
        <w:rPr>
          <w:lang w:eastAsia="ko-KR"/>
        </w:rPr>
        <w:t>)</w:t>
      </w:r>
    </w:p>
    <w:p>
      <w:pPr>
        <w:rPr>
          <w:lang w:eastAsia="ko-KR"/>
        </w:rPr>
      </w:pPr>
      <w:r>
        <w:rPr>
          <w:lang w:eastAsia="ko-KR"/>
        </w:rPr>
        <w:t>If lossless mode is used, scaling and transformation process at the decoder side are as follows.</w:t>
      </w:r>
    </w:p>
    <w:p>
      <w:pPr>
        <w:rPr>
          <w:lang w:eastAsia="ko-KR"/>
        </w:rPr>
      </w:pPr>
      <w:r>
        <w:rPr>
          <w:lang w:val="en-AU" w:eastAsia="en-AU"/>
        </w:rPr>
        <mc:AlternateContent>
          <mc:Choice Requires="wps">
            <w:drawing>
              <wp:anchor distT="0" distB="0" distL="114300" distR="114300" simplePos="0" relativeHeight="251656192" behindDoc="0" locked="0" layoutInCell="1" allowOverlap="1">
                <wp:simplePos x="0" y="0"/>
                <wp:positionH relativeFrom="column">
                  <wp:posOffset>1758950</wp:posOffset>
                </wp:positionH>
                <wp:positionV relativeFrom="paragraph">
                  <wp:posOffset>0</wp:posOffset>
                </wp:positionV>
                <wp:extent cx="2496820" cy="319405"/>
                <wp:effectExtent l="0" t="0" r="0" b="0"/>
                <wp:wrapNone/>
                <wp:docPr id="68" name="Rectangle 50"/>
                <wp:cNvGraphicFramePr/>
                <a:graphic xmlns:a="http://schemas.openxmlformats.org/drawingml/2006/main">
                  <a:graphicData uri="http://schemas.microsoft.com/office/word/2010/wordprocessingShape">
                    <wps:wsp>
                      <wps:cNvSpPr/>
                      <wps:spPr>
                        <a:xfrm>
                          <a:off x="0" y="0"/>
                          <a:ext cx="2496820" cy="319405"/>
                        </a:xfrm>
                        <a:prstGeom prst="rect">
                          <a:avLst/>
                        </a:prstGeom>
                      </wps:spPr>
                      <wps:txbx>
                        <w:txbxContent>
                          <w:p>
                            <w:pPr>
                              <w:pStyle w:val="58"/>
                              <w:wordWrap w:val="0"/>
                              <w:spacing w:before="0" w:beforeAutospacing="0" w:after="0" w:afterAutospacing="0" w:line="312" w:lineRule="auto"/>
                              <w:jc w:val="center"/>
                              <w:textAlignment w:val="baseline"/>
                              <w:rPr>
                                <w:lang w:val="pt-PT"/>
                              </w:rPr>
                            </w:pPr>
                            <w:r>
                              <w:rPr>
                                <w:rFonts w:ascii="Arial" w:hAnsi="Arial" w:eastAsia="Malgun Gothic" w:cs="Arial"/>
                                <w:color w:val="000000"/>
                                <w:kern w:val="24"/>
                                <w:lang w:val="pt-PT"/>
                              </w:rPr>
                              <w:t>r[ x ][ y ] = TransCoeffLevel[ x ][ y ]</w:t>
                            </w:r>
                          </w:p>
                        </w:txbxContent>
                      </wps:txbx>
                      <wps:bodyPr wrap="none">
                        <a:spAutoFit/>
                      </wps:bodyPr>
                    </wps:wsp>
                  </a:graphicData>
                </a:graphic>
              </wp:anchor>
            </w:drawing>
          </mc:Choice>
          <mc:Fallback>
            <w:pict>
              <v:rect id="Rectangle 50" o:spid="_x0000_s1026" o:spt="1" style="position:absolute;left:0pt;margin-left:138.5pt;margin-top:0pt;height:25.15pt;width:196.6pt;mso-wrap-style:none;z-index:251656192;mso-width-relative:page;mso-height-relative:page;" filled="f" stroked="f" coordsize="21600,21600" o:gfxdata="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Jze&#10;jWTWAAAABwEAAA8AAAAAAAAAAQAgAAAAIgAAAGRycy9kb3ducmV2LnhtbFBLAQIUABQAAAAIAIdO&#10;4kA8n0GLegEAAO8CAAAOAAAAAAAAAAEAIAAAACUBAABkcnMvZTJvRG9jLnhtbFBLBQYAAAAABgAG&#10;AFkBAAARBQAAAAA=&#10;">
                <v:fill on="f" focussize="0,0"/>
                <v:stroke on="f"/>
                <v:imagedata o:title=""/>
                <o:lock v:ext="edit" aspectratio="f"/>
                <v:textbox style="mso-fit-shape-to-text:t;">
                  <w:txbxContent>
                    <w:p>
                      <w:pPr>
                        <w:pStyle w:val="58"/>
                        <w:wordWrap w:val="0"/>
                        <w:spacing w:before="0" w:beforeAutospacing="0" w:after="0" w:afterAutospacing="0" w:line="312" w:lineRule="auto"/>
                        <w:jc w:val="center"/>
                        <w:textAlignment w:val="baseline"/>
                        <w:rPr>
                          <w:lang w:val="pt-PT"/>
                        </w:rPr>
                      </w:pPr>
                      <w:r>
                        <w:rPr>
                          <w:rFonts w:ascii="Arial" w:hAnsi="Arial" w:eastAsia="Malgun Gothic" w:cs="Arial"/>
                          <w:color w:val="000000"/>
                          <w:kern w:val="24"/>
                          <w:lang w:val="pt-PT"/>
                        </w:rPr>
                        <w:t>r[ x ][ y ] = TransCoeffLevel[ x ][ y ]</w:t>
                      </w:r>
                    </w:p>
                  </w:txbxContent>
                </v:textbox>
              </v:rect>
            </w:pict>
          </mc:Fallback>
        </mc:AlternateContent>
      </w:r>
    </w:p>
    <w:p>
      <w:pPr>
        <w:pStyle w:val="4"/>
        <w:rPr>
          <w:lang w:val="en-GB"/>
        </w:rPr>
      </w:pPr>
      <w:bookmarkStart w:id="351" w:name="_Toc52446009"/>
      <w:bookmarkStart w:id="352" w:name="_Toc411002833"/>
      <w:bookmarkStart w:id="353" w:name="_Ref293667045"/>
      <w:bookmarkStart w:id="354" w:name="_Toc376882488"/>
      <w:r>
        <w:rPr>
          <w:lang w:val="en-GB" w:eastAsia="ko-KR"/>
        </w:rPr>
        <w:t>Inverse transforms</w:t>
      </w:r>
      <w:bookmarkEnd w:id="351"/>
      <w:bookmarkEnd w:id="352"/>
    </w:p>
    <w:p>
      <w:pPr>
        <w:rPr>
          <w:lang w:eastAsia="ko-KR"/>
        </w:rPr>
      </w:pPr>
      <w:r>
        <w:rPr>
          <w:lang w:eastAsia="ko-KR"/>
        </w:rPr>
        <w:t xml:space="preserve">The inverse transform is implemented as a vertical 1D transformation step operating on each column of residual coefficients (i.e. d[ x ][ y ]), following by a clipping step operating on the output of the vertical 1D transformation step (i.e. e[ x ][ y ]) and finally a horizontal 1D transformation step operating on each row of the output of the clipping step (i.e. g[ x ][ y ]). This process is illustrated in </w:t>
      </w:r>
      <w:r>
        <w:fldChar w:fldCharType="begin"/>
      </w:r>
      <w:r>
        <w:instrText xml:space="preserve"> REF _Ref442172436 \h </w:instrText>
      </w:r>
      <w:r>
        <w:fldChar w:fldCharType="separate"/>
      </w:r>
      <w:r>
        <w:t>Figure 4</w:t>
      </w:r>
      <w:r>
        <w:noBreakHyphen/>
      </w:r>
      <w:r>
        <w:t>23</w:t>
      </w:r>
      <w:r>
        <w:fldChar w:fldCharType="end"/>
      </w:r>
      <w:r>
        <w:rPr>
          <w:lang w:eastAsia="ko-KR"/>
        </w:rPr>
        <w:t xml:space="preserve"> for HEVC version 1 profiles. The clipping of intermediate sample values g[ x ][ y ] ensures that these values can be represented with 16 bits.</w:t>
      </w:r>
    </w:p>
    <w:p>
      <w:pPr>
        <w:jc w:val="center"/>
        <w:rPr>
          <w:lang w:eastAsia="en-GB"/>
        </w:rPr>
      </w:pPr>
      <w:r>
        <w:rPr>
          <w:lang w:val="en-AU" w:eastAsia="en-AU"/>
        </w:rPr>
        <w:drawing>
          <wp:inline distT="0" distB="0" distL="0" distR="0">
            <wp:extent cx="4638040" cy="673100"/>
            <wp:effectExtent l="0" t="0" r="0" b="0"/>
            <wp:docPr id="23"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638040" cy="673100"/>
                    </a:xfrm>
                    <a:prstGeom prst="rect">
                      <a:avLst/>
                    </a:prstGeom>
                    <a:noFill/>
                    <a:ln>
                      <a:noFill/>
                    </a:ln>
                  </pic:spPr>
                </pic:pic>
              </a:graphicData>
            </a:graphic>
          </wp:inline>
        </w:drawing>
      </w:r>
    </w:p>
    <w:p>
      <w:pPr>
        <w:pStyle w:val="19"/>
        <w:rPr>
          <w:lang w:eastAsia="ko-KR"/>
        </w:rPr>
      </w:pPr>
      <w:bookmarkStart w:id="355" w:name="_Ref442172436"/>
      <w:bookmarkStart w:id="356" w:name="_Ref400982908"/>
      <w:bookmarkStart w:id="357" w:name="_Toc411015413"/>
      <w:bookmarkStart w:id="358" w:name="_Toc52445944"/>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23</w:t>
      </w:r>
      <w:r>
        <w:fldChar w:fldCharType="end"/>
      </w:r>
      <w:bookmarkEnd w:id="355"/>
      <w:r>
        <w:t>.</w:t>
      </w:r>
      <w:bookmarkEnd w:id="356"/>
      <w:r>
        <w:t xml:space="preserve"> Inverse transformation process (quantities illustrated for HEVC version 1 profiles).</w:t>
      </w:r>
      <w:bookmarkEnd w:id="357"/>
      <w:bookmarkEnd w:id="358"/>
    </w:p>
    <w:p>
      <w:pPr>
        <w:pStyle w:val="4"/>
        <w:rPr>
          <w:lang w:val="en-GB"/>
        </w:rPr>
      </w:pPr>
      <w:bookmarkStart w:id="359" w:name="_Toc52446010"/>
      <w:bookmarkStart w:id="360" w:name="_Toc411002834"/>
      <w:r>
        <w:rPr>
          <w:lang w:val="en-GB"/>
        </w:rPr>
        <w:t>1D inverse transform matrices</w:t>
      </w:r>
      <w:bookmarkEnd w:id="353"/>
      <w:bookmarkEnd w:id="354"/>
      <w:bookmarkEnd w:id="359"/>
      <w:bookmarkEnd w:id="360"/>
    </w:p>
    <w:p>
      <w:pPr>
        <w:rPr>
          <w:lang w:eastAsia="ko-KR"/>
        </w:rPr>
      </w:pPr>
      <w:r>
        <w:rPr>
          <w:lang w:eastAsia="ko-KR"/>
        </w:rPr>
        <w:t>The transform matrices are an approximation of mathematical DCT matrices with 8-bit integers (including sign), utilizing 6 bits of fractional accuracy. The matrices have been optimized for maximizing orthogonality. Smaller size transform matrices are embedded in larger size transform matrices, enabling reuse of a subsets of the 32</w:t>
      </w:r>
      <w:r>
        <w:t>×</w:t>
      </w:r>
      <w:r>
        <w:rPr>
          <w:lang w:eastAsia="ko-KR"/>
        </w:rPr>
        <w:t>32 matrix when performing 4</w:t>
      </w:r>
      <w:r>
        <w:t>×</w:t>
      </w:r>
      <w:r>
        <w:rPr>
          <w:lang w:eastAsia="ko-KR"/>
        </w:rPr>
        <w:t>4, 8</w:t>
      </w:r>
      <w:r>
        <w:t>×</w:t>
      </w:r>
      <w:r>
        <w:rPr>
          <w:lang w:eastAsia="ko-KR"/>
        </w:rPr>
        <w:t>8, 16</w:t>
      </w:r>
      <w:r>
        <w:t>×</w:t>
      </w:r>
      <w:r>
        <w:rPr>
          <w:lang w:eastAsia="ko-KR"/>
        </w:rPr>
        <w:t>16, and 32</w:t>
      </w:r>
      <w:r>
        <w:t>×</w:t>
      </w:r>
      <w:r>
        <w:rPr>
          <w:lang w:eastAsia="ko-KR"/>
        </w:rPr>
        <w:t>32 transforms.</w:t>
      </w:r>
    </w:p>
    <w:p>
      <w:pPr>
        <w:rPr>
          <w:lang w:eastAsia="ko-KR"/>
        </w:rPr>
      </w:pPr>
      <w:r>
        <w:rPr>
          <w:lang w:eastAsia="ko-KR"/>
        </w:rPr>
        <w:t>A 4</w:t>
      </w:r>
      <w:r>
        <w:t>×</w:t>
      </w:r>
      <w:r>
        <w:rPr>
          <w:lang w:eastAsia="ko-KR"/>
        </w:rPr>
        <w:t>4 DST is also provided and is used only for residuals of all 4</w:t>
      </w:r>
      <w:r>
        <w:t>×</w:t>
      </w:r>
      <w:r>
        <w:rPr>
          <w:lang w:eastAsia="ko-KR"/>
        </w:rPr>
        <w:t>4 intra-predicted luma TBs.</w:t>
      </w:r>
    </w:p>
    <w:p>
      <w:pPr>
        <w:rPr>
          <w:lang w:eastAsia="ko-KR"/>
        </w:rPr>
      </w:pPr>
      <w:r>
        <w:rPr>
          <w:lang w:eastAsia="ko-KR"/>
        </w:rPr>
        <w:t>In the HM implementation, the transform is applied using a partial butterfly structure for low computational complexity.</w:t>
      </w:r>
    </w:p>
    <w:p>
      <w:pPr>
        <w:pStyle w:val="4"/>
        <w:rPr>
          <w:lang w:val="en-GB" w:eastAsia="ko-KR"/>
        </w:rPr>
      </w:pPr>
      <w:bookmarkStart w:id="361" w:name="_Toc400984497"/>
      <w:bookmarkEnd w:id="361"/>
      <w:bookmarkStart w:id="362" w:name="_Toc400984496"/>
      <w:bookmarkEnd w:id="362"/>
      <w:bookmarkStart w:id="363" w:name="_Toc400983726"/>
      <w:bookmarkEnd w:id="363"/>
      <w:bookmarkStart w:id="364" w:name="_Toc400983727"/>
      <w:bookmarkEnd w:id="364"/>
      <w:bookmarkStart w:id="365" w:name="_Toc400984498"/>
      <w:bookmarkEnd w:id="365"/>
      <w:bookmarkStart w:id="366" w:name="_Toc400983728"/>
      <w:bookmarkEnd w:id="366"/>
      <w:bookmarkStart w:id="367" w:name="_Toc400984502"/>
      <w:bookmarkEnd w:id="367"/>
      <w:bookmarkStart w:id="368" w:name="_Toc400984501"/>
      <w:bookmarkEnd w:id="368"/>
      <w:bookmarkStart w:id="369" w:name="_Toc400984500"/>
      <w:bookmarkEnd w:id="369"/>
      <w:bookmarkStart w:id="370" w:name="_Toc411002835"/>
      <w:bookmarkStart w:id="371" w:name="_Toc52446011"/>
      <w:bookmarkStart w:id="372" w:name="_Toc376882492"/>
      <w:r>
        <w:rPr>
          <w:lang w:val="en-GB" w:eastAsia="ko-KR"/>
        </w:rPr>
        <w:t>Scaling and quantization</w:t>
      </w:r>
      <w:bookmarkEnd w:id="370"/>
      <w:bookmarkEnd w:id="371"/>
      <w:bookmarkEnd w:id="372"/>
    </w:p>
    <w:p>
      <w:pPr>
        <w:rPr>
          <w:lang w:eastAsia="ko-KR"/>
        </w:rPr>
      </w:pPr>
      <w:r>
        <w:rPr>
          <w:lang w:eastAsia="ko-KR"/>
        </w:rPr>
        <w:t>Quantization is performed using integer arithmetic in HEVC, with quantizer step size doubling for every increase of QP by 6. The QP remainder (QP%6) specifies a fractional scaling of the quantizer step size normalized at 16384 (corresponding to 2</w:t>
      </w:r>
      <w:r>
        <w:rPr>
          <w:vertAlign w:val="superscript"/>
          <w:lang w:eastAsia="ko-KR"/>
        </w:rPr>
        <w:t>QUANT_SHIFT</w:t>
      </w:r>
      <w:r>
        <w:rPr>
          <w:lang w:eastAsia="ko-KR"/>
        </w:rPr>
        <w:t xml:space="preserve">, with QUANT_SHIFT equal to 14) and using a table f[x]. When scaling lists are used, an additional fractional scaling is performed that depends on the position of the transform coefficient in the TB, with either a default scaling list used, or a scaling list supplied via a file. The additional fractional scaling is normalized at 16. Section </w:t>
      </w:r>
      <w:r>
        <w:rPr>
          <w:lang w:eastAsia="ko-KR"/>
        </w:rPr>
        <w:fldChar w:fldCharType="begin"/>
      </w:r>
      <w:r>
        <w:rPr>
          <w:lang w:eastAsia="ko-KR"/>
        </w:rPr>
        <w:instrText xml:space="preserve"> REF _Ref36645275 \r \h </w:instrText>
      </w:r>
      <w:r>
        <w:rPr>
          <w:lang w:eastAsia="ko-KR"/>
        </w:rPr>
        <w:fldChar w:fldCharType="separate"/>
      </w:r>
      <w:r>
        <w:rPr>
          <w:lang w:eastAsia="ko-KR"/>
        </w:rPr>
        <w:t>4.5.4</w:t>
      </w:r>
      <w:r>
        <w:rPr>
          <w:lang w:eastAsia="ko-KR"/>
        </w:rPr>
        <w:fldChar w:fldCharType="end"/>
      </w:r>
      <w:r>
        <w:rPr>
          <w:lang w:eastAsia="ko-KR"/>
        </w:rPr>
        <w:t xml:space="preserve"> describes scaling list derivation for different sized TBs and prediction modes.</w:t>
      </w:r>
    </w:p>
    <w:p>
      <w:pPr>
        <w:rPr>
          <w:lang w:eastAsia="ko-KR"/>
        </w:rPr>
      </w:pPr>
      <w:r>
        <w:rPr>
          <w:lang w:eastAsia="ko-KR"/>
        </w:rPr>
        <w:t>When scaling lists are not used, the quantized transform coefficients q</w:t>
      </w:r>
      <w:r>
        <w:rPr>
          <w:vertAlign w:val="subscript"/>
          <w:lang w:eastAsia="ko-KR"/>
        </w:rPr>
        <w:t>ij</w:t>
      </w:r>
      <w:r>
        <w:rPr>
          <w:lang w:eastAsia="ko-KR"/>
        </w:rPr>
        <w:t xml:space="preserve"> (i, j=0..nS-1) are derived from the transform coefficients d</w:t>
      </w:r>
      <w:r>
        <w:rPr>
          <w:vertAlign w:val="subscript"/>
          <w:lang w:eastAsia="ko-KR"/>
        </w:rPr>
        <w:t>ij</w:t>
      </w:r>
      <w:r>
        <w:rPr>
          <w:lang w:eastAsia="ko-KR"/>
        </w:rPr>
        <w:t xml:space="preserve"> (i, j=0..nS-1) and the scaling list s</w:t>
      </w:r>
      <w:r>
        <w:rPr>
          <w:vertAlign w:val="subscript"/>
          <w:lang w:eastAsia="ko-KR"/>
        </w:rPr>
        <w:t>ij</w:t>
      </w:r>
      <w:r>
        <w:rPr>
          <w:lang w:eastAsia="ko-KR"/>
        </w:rPr>
        <w:t xml:space="preserve"> (i, j = 0..nS-1) as</w:t>
      </w:r>
    </w:p>
    <w:p>
      <w:pPr>
        <w:pStyle w:val="112"/>
        <w:tabs>
          <w:tab w:val="left" w:pos="851"/>
          <w:tab w:val="left" w:pos="1134"/>
          <w:tab w:val="left" w:pos="1418"/>
          <w:tab w:val="clear" w:pos="794"/>
          <w:tab w:val="clear" w:pos="1588"/>
        </w:tabs>
        <w:ind w:left="851"/>
        <w:rPr>
          <w:sz w:val="20"/>
          <w:lang w:eastAsia="ko-KR"/>
        </w:rPr>
      </w:pPr>
      <w:r>
        <w:rPr>
          <w:sz w:val="20"/>
          <w:lang w:eastAsia="ko-KR"/>
        </w:rPr>
        <w:t>q</w:t>
      </w:r>
      <w:r>
        <w:rPr>
          <w:sz w:val="20"/>
          <w:vertAlign w:val="subscript"/>
          <w:lang w:eastAsia="ko-KR"/>
        </w:rPr>
        <w:t>ij</w:t>
      </w:r>
      <w:r>
        <w:rPr>
          <w:sz w:val="20"/>
          <w:lang w:eastAsia="ko-KR"/>
        </w:rPr>
        <w:t xml:space="preserve"> = ( d</w:t>
      </w:r>
      <w:r>
        <w:rPr>
          <w:sz w:val="20"/>
          <w:vertAlign w:val="subscript"/>
          <w:lang w:eastAsia="ko-KR"/>
        </w:rPr>
        <w:t>ij</w:t>
      </w:r>
      <w:r>
        <w:rPr>
          <w:sz w:val="20"/>
          <w:lang w:eastAsia="ko-KR"/>
        </w:rPr>
        <w:t xml:space="preserve"> * f[QP%6] + offset</w:t>
      </w:r>
      <w:r>
        <w:rPr>
          <w:sz w:val="20"/>
          <w:vertAlign w:val="superscript"/>
          <w:lang w:eastAsia="ko-KR"/>
        </w:rPr>
        <w:t xml:space="preserve"> </w:t>
      </w:r>
      <w:r>
        <w:rPr>
          <w:sz w:val="20"/>
          <w:lang w:eastAsia="ko-KR"/>
        </w:rPr>
        <w:t> ) &gt;&gt; ( QUANT_SHIFT + MAX_TR_DYNAMIC_RANGE + QP/6 – log</w:t>
      </w:r>
      <w:r>
        <w:rPr>
          <w:sz w:val="20"/>
          <w:vertAlign w:val="subscript"/>
          <w:lang w:eastAsia="ko-KR"/>
        </w:rPr>
        <w:t>2</w:t>
      </w:r>
      <w:r>
        <w:rPr>
          <w:sz w:val="20"/>
          <w:lang w:eastAsia="ko-KR"/>
        </w:rPr>
        <w:t>(nS) − BitDepth), with i,j = 0,...,nS-1</w:t>
      </w:r>
    </w:p>
    <w:p>
      <w:pPr>
        <w:pStyle w:val="112"/>
        <w:tabs>
          <w:tab w:val="left" w:pos="851"/>
          <w:tab w:val="left" w:pos="1134"/>
          <w:tab w:val="left" w:pos="1418"/>
          <w:tab w:val="clear" w:pos="794"/>
          <w:tab w:val="clear" w:pos="1588"/>
        </w:tabs>
        <w:rPr>
          <w:sz w:val="20"/>
          <w:lang w:eastAsia="ko-KR"/>
        </w:rPr>
      </w:pPr>
      <w:r>
        <w:rPr>
          <w:sz w:val="20"/>
          <w:lang w:eastAsia="ko-KR"/>
        </w:rPr>
        <w:t xml:space="preserve">where </w:t>
      </w:r>
    </w:p>
    <w:p>
      <w:pPr>
        <w:pStyle w:val="112"/>
        <w:tabs>
          <w:tab w:val="left" w:pos="851"/>
          <w:tab w:val="left" w:pos="1134"/>
          <w:tab w:val="left" w:pos="1418"/>
          <w:tab w:val="clear" w:pos="794"/>
          <w:tab w:val="clear" w:pos="1588"/>
        </w:tabs>
        <w:ind w:left="851"/>
        <w:rPr>
          <w:lang w:eastAsia="nb-NO"/>
        </w:rPr>
      </w:pPr>
      <w:r>
        <w:rPr>
          <w:sz w:val="20"/>
          <w:lang w:eastAsia="ko-KR"/>
        </w:rPr>
        <w:t>f[x] = {</w:t>
      </w:r>
      <w:r>
        <w:rPr>
          <w:lang w:eastAsia="nb-NO"/>
        </w:rPr>
        <w:t>26214,23302,20560,18396,16384,14564}, x=0,…,5</w:t>
      </w:r>
    </w:p>
    <w:p>
      <w:pPr>
        <w:pStyle w:val="112"/>
        <w:tabs>
          <w:tab w:val="left" w:pos="851"/>
          <w:tab w:val="left" w:pos="1134"/>
          <w:tab w:val="left" w:pos="1418"/>
          <w:tab w:val="clear" w:pos="794"/>
          <w:tab w:val="clear" w:pos="1588"/>
        </w:tabs>
        <w:ind w:left="851"/>
        <w:rPr>
          <w:sz w:val="20"/>
          <w:lang w:eastAsia="ko-KR"/>
        </w:rPr>
      </w:pPr>
      <w:r>
        <w:rPr>
          <w:sz w:val="20"/>
          <w:lang w:eastAsia="ko-KR"/>
        </w:rPr>
        <w:t>2</w:t>
      </w:r>
      <w:r>
        <w:rPr>
          <w:sz w:val="20"/>
          <w:vertAlign w:val="superscript"/>
          <w:lang w:eastAsia="ko-KR"/>
        </w:rPr>
        <w:t>28+QP/6−nS-BitDepth</w:t>
      </w:r>
      <w:r>
        <w:rPr>
          <w:sz w:val="20"/>
          <w:lang w:eastAsia="ko-KR"/>
        </w:rPr>
        <w:t> </w:t>
      </w:r>
      <w:r>
        <w:rPr>
          <w:lang w:eastAsia="nb-NO"/>
        </w:rPr>
        <w:t xml:space="preserve"> &lt; offset &lt; </w:t>
      </w:r>
      <w:r>
        <w:rPr>
          <w:sz w:val="20"/>
          <w:lang w:eastAsia="ko-KR"/>
        </w:rPr>
        <w:t>2</w:t>
      </w:r>
      <w:r>
        <w:rPr>
          <w:sz w:val="20"/>
          <w:vertAlign w:val="superscript"/>
          <w:lang w:eastAsia="ko-KR"/>
        </w:rPr>
        <w:t>29+QP/6−nS-BitDepth</w:t>
      </w:r>
      <w:r>
        <w:rPr>
          <w:sz w:val="20"/>
          <w:lang w:eastAsia="ko-KR"/>
        </w:rPr>
        <w:t> QUANT_SHIFT = 14</w:t>
      </w:r>
    </w:p>
    <w:p>
      <w:pPr>
        <w:pStyle w:val="112"/>
        <w:tabs>
          <w:tab w:val="left" w:pos="851"/>
          <w:tab w:val="left" w:pos="1134"/>
          <w:tab w:val="left" w:pos="1418"/>
          <w:tab w:val="clear" w:pos="794"/>
          <w:tab w:val="clear" w:pos="1588"/>
        </w:tabs>
        <w:ind w:left="851"/>
        <w:rPr>
          <w:sz w:val="20"/>
          <w:lang w:eastAsia="ko-KR"/>
        </w:rPr>
      </w:pPr>
      <w:r>
        <w:rPr>
          <w:sz w:val="20"/>
          <w:lang w:eastAsia="ko-KR"/>
        </w:rPr>
        <w:t xml:space="preserve">MAX_TR_DYNAMIC_RANGE = 15 when </w:t>
      </w:r>
      <w:r>
        <w:rPr>
          <w:i/>
          <w:sz w:val="20"/>
          <w:lang w:eastAsia="ko-KR"/>
        </w:rPr>
        <w:t>extended_precision_processing_flag</w:t>
      </w:r>
      <w:r>
        <w:rPr>
          <w:sz w:val="20"/>
          <w:lang w:eastAsia="ko-KR"/>
        </w:rPr>
        <w:t xml:space="preserve"> is equal to 0, otherwise see Section </w:t>
      </w:r>
      <w:r>
        <w:rPr>
          <w:sz w:val="20"/>
          <w:lang w:eastAsia="ko-KR"/>
        </w:rPr>
        <w:fldChar w:fldCharType="begin"/>
      </w:r>
      <w:r>
        <w:rPr>
          <w:sz w:val="20"/>
          <w:lang w:eastAsia="ko-KR"/>
        </w:rPr>
        <w:instrText xml:space="preserve"> REF _Ref373334808 \r \h </w:instrText>
      </w:r>
      <w:r>
        <w:rPr>
          <w:sz w:val="20"/>
          <w:lang w:eastAsia="ko-KR"/>
        </w:rPr>
        <w:fldChar w:fldCharType="separate"/>
      </w:r>
      <w:r>
        <w:rPr>
          <w:sz w:val="20"/>
          <w:lang w:eastAsia="ko-KR"/>
        </w:rPr>
        <w:t>4.5.8</w:t>
      </w:r>
      <w:r>
        <w:rPr>
          <w:sz w:val="20"/>
          <w:lang w:eastAsia="ko-KR"/>
        </w:rPr>
        <w:fldChar w:fldCharType="end"/>
      </w:r>
      <w:r>
        <w:rPr>
          <w:sz w:val="20"/>
          <w:lang w:eastAsia="ko-KR"/>
        </w:rPr>
        <w:t>.</w:t>
      </w:r>
    </w:p>
    <w:p>
      <w:pPr>
        <w:rPr>
          <w:lang w:eastAsia="ko-KR"/>
        </w:rPr>
      </w:pPr>
      <w:r>
        <w:rPr>
          <w:lang w:eastAsia="ko-KR"/>
        </w:rPr>
        <w:t>When scaling lists are used, the quantized transform coefficients q</w:t>
      </w:r>
      <w:r>
        <w:rPr>
          <w:vertAlign w:val="subscript"/>
          <w:lang w:eastAsia="ko-KR"/>
        </w:rPr>
        <w:t>ij</w:t>
      </w:r>
      <w:r>
        <w:rPr>
          <w:lang w:eastAsia="ko-KR"/>
        </w:rPr>
        <w:t xml:space="preserve"> (i, j=0..nS-1) are derived from the transform coefficients d</w:t>
      </w:r>
      <w:r>
        <w:rPr>
          <w:vertAlign w:val="subscript"/>
          <w:lang w:eastAsia="ko-KR"/>
        </w:rPr>
        <w:t>ij</w:t>
      </w:r>
      <w:r>
        <w:rPr>
          <w:lang w:eastAsia="ko-KR"/>
        </w:rPr>
        <w:t xml:space="preserve"> (i, j=0..nS-1) and the scaling list s</w:t>
      </w:r>
      <w:r>
        <w:rPr>
          <w:vertAlign w:val="subscript"/>
          <w:lang w:eastAsia="ko-KR"/>
        </w:rPr>
        <w:t>ij</w:t>
      </w:r>
      <w:r>
        <w:rPr>
          <w:lang w:eastAsia="ko-KR"/>
        </w:rPr>
        <w:t xml:space="preserve"> (i, j = 0..nS-1) as</w:t>
      </w:r>
    </w:p>
    <w:p>
      <w:pPr>
        <w:pStyle w:val="112"/>
        <w:tabs>
          <w:tab w:val="left" w:pos="851"/>
          <w:tab w:val="left" w:pos="1134"/>
          <w:tab w:val="left" w:pos="1418"/>
          <w:tab w:val="clear" w:pos="794"/>
          <w:tab w:val="clear" w:pos="1588"/>
        </w:tabs>
        <w:ind w:left="851"/>
        <w:rPr>
          <w:sz w:val="20"/>
          <w:lang w:eastAsia="ko-KR"/>
        </w:rPr>
      </w:pPr>
      <w:r>
        <w:rPr>
          <w:sz w:val="20"/>
          <w:lang w:eastAsia="ko-KR"/>
        </w:rPr>
        <w:t>q</w:t>
      </w:r>
      <w:r>
        <w:rPr>
          <w:sz w:val="20"/>
          <w:vertAlign w:val="subscript"/>
          <w:lang w:eastAsia="ko-KR"/>
        </w:rPr>
        <w:t>ij</w:t>
      </w:r>
      <w:r>
        <w:rPr>
          <w:sz w:val="20"/>
          <w:lang w:eastAsia="ko-KR"/>
        </w:rPr>
        <w:t xml:space="preserve"> = ( d</w:t>
      </w:r>
      <w:r>
        <w:rPr>
          <w:sz w:val="20"/>
          <w:vertAlign w:val="subscript"/>
          <w:lang w:eastAsia="ko-KR"/>
        </w:rPr>
        <w:t>ij</w:t>
      </w:r>
      <w:r>
        <w:rPr>
          <w:sz w:val="20"/>
          <w:lang w:eastAsia="ko-KR"/>
        </w:rPr>
        <w:t xml:space="preserve"> * ( f[QP%6] &lt;&lt; 4 / s</w:t>
      </w:r>
      <w:r>
        <w:rPr>
          <w:sz w:val="20"/>
          <w:vertAlign w:val="subscript"/>
          <w:lang w:eastAsia="ko-KR"/>
        </w:rPr>
        <w:t xml:space="preserve">ij </w:t>
      </w:r>
      <w:r>
        <w:rPr>
          <w:sz w:val="20"/>
          <w:lang w:eastAsia="ko-KR"/>
        </w:rPr>
        <w:t>) + offset</w:t>
      </w:r>
      <w:r>
        <w:rPr>
          <w:sz w:val="20"/>
          <w:vertAlign w:val="superscript"/>
          <w:lang w:eastAsia="ko-KR"/>
        </w:rPr>
        <w:t xml:space="preserve"> </w:t>
      </w:r>
      <w:r>
        <w:rPr>
          <w:sz w:val="20"/>
          <w:lang w:eastAsia="ko-KR"/>
        </w:rPr>
        <w:t> ) &gt;&gt; ( QUANT_SHIFT + MAX_TR_DYNAMIC_RANGE + QP/6 – log</w:t>
      </w:r>
      <w:r>
        <w:rPr>
          <w:sz w:val="20"/>
          <w:vertAlign w:val="subscript"/>
          <w:lang w:eastAsia="ko-KR"/>
        </w:rPr>
        <w:t>2</w:t>
      </w:r>
      <w:r>
        <w:rPr>
          <w:sz w:val="20"/>
          <w:lang w:eastAsia="ko-KR"/>
        </w:rPr>
        <w:t>(nS) − BitDepth), with i,j = 0,...,nS-1</w:t>
      </w:r>
    </w:p>
    <w:p>
      <w:pPr>
        <w:rPr>
          <w:lang w:eastAsia="ko-KR"/>
        </w:rPr>
      </w:pPr>
      <w:r>
        <w:rPr>
          <w:lang w:eastAsia="ko-KR"/>
        </w:rPr>
        <w:t>The value offset is set at 171 / 512 for I slices and 85 / 512 for P or B slices.</w:t>
      </w:r>
    </w:p>
    <w:p>
      <w:pPr>
        <w:rPr>
          <w:lang w:eastAsia="ko-KR"/>
        </w:rPr>
      </w:pPr>
      <w:r>
        <w:rPr>
          <w:lang w:eastAsia="ko-KR"/>
        </w:rPr>
        <w:t>When scaling lists are not applied, s</w:t>
      </w:r>
      <w:r>
        <w:rPr>
          <w:vertAlign w:val="subscript"/>
          <w:lang w:eastAsia="ko-KR"/>
        </w:rPr>
        <w:t>ij</w:t>
      </w:r>
      <w:r>
        <w:rPr>
          <w:lang w:eastAsia="ko-KR"/>
        </w:rPr>
        <w:t xml:space="preserve"> = 16 for all i and j.</w:t>
      </w:r>
    </w:p>
    <w:p>
      <w:pPr>
        <w:rPr>
          <w:lang w:eastAsia="ko-KR"/>
        </w:rPr>
      </w:pPr>
      <w:r>
        <w:rPr>
          <w:lang w:eastAsia="ko-KR"/>
        </w:rPr>
        <w:t xml:space="preserve">A rate-distortion optimized quantization (RDOQ) process is also available and may be used instead, as described in Section </w:t>
      </w:r>
      <w:r>
        <w:rPr>
          <w:lang w:eastAsia="ko-KR"/>
        </w:rPr>
        <w:fldChar w:fldCharType="begin"/>
      </w:r>
      <w:r>
        <w:rPr>
          <w:lang w:eastAsia="ko-KR"/>
        </w:rPr>
        <w:instrText xml:space="preserve"> REF _Ref36653414 \r \h </w:instrText>
      </w:r>
      <w:r>
        <w:rPr>
          <w:lang w:eastAsia="ko-KR"/>
        </w:rPr>
        <w:fldChar w:fldCharType="separate"/>
      </w:r>
      <w:r>
        <w:rPr>
          <w:lang w:eastAsia="ko-KR"/>
        </w:rPr>
        <w:t>6.6.2</w:t>
      </w:r>
      <w:r>
        <w:rPr>
          <w:lang w:eastAsia="ko-KR"/>
        </w:rPr>
        <w:fldChar w:fldCharType="end"/>
      </w:r>
      <w:r>
        <w:rPr>
          <w:lang w:eastAsia="ko-KR"/>
        </w:rPr>
        <w:t>.</w:t>
      </w:r>
    </w:p>
    <w:p>
      <w:pPr>
        <w:pStyle w:val="4"/>
        <w:rPr>
          <w:lang w:val="en-GB" w:eastAsia="ko-KR"/>
        </w:rPr>
      </w:pPr>
      <w:bookmarkStart w:id="373" w:name="_Toc411002836"/>
      <w:bookmarkStart w:id="374" w:name="_Ref36631652"/>
      <w:bookmarkStart w:id="375" w:name="_Toc52446012"/>
      <w:bookmarkStart w:id="376" w:name="_Ref36645275"/>
      <w:r>
        <w:rPr>
          <w:lang w:val="en-GB" w:eastAsia="ko-KR"/>
        </w:rPr>
        <w:t>Scaling lists</w:t>
      </w:r>
      <w:bookmarkEnd w:id="373"/>
      <w:bookmarkEnd w:id="374"/>
      <w:bookmarkEnd w:id="375"/>
      <w:bookmarkEnd w:id="376"/>
    </w:p>
    <w:p>
      <w:pPr>
        <w:rPr>
          <w:lang w:eastAsia="ko-KR"/>
        </w:rPr>
      </w:pPr>
      <w:r>
        <w:rPr>
          <w:lang w:eastAsia="ko-KR"/>
        </w:rPr>
        <w:t>Scaling lists (c.f. quantization matrices) can be applied during the (inverse) quantization process. The scaling values are signalled in the PPS, and each possible TB size, colour component and prediction type (intra/inter) can have its own scaling list, except for 32</w:t>
      </w:r>
      <w:r>
        <w:t>×</w:t>
      </w:r>
      <w:r>
        <w:rPr>
          <w:lang w:eastAsia="ko-KR"/>
        </w:rPr>
        <w:t>32 chroma blocks, which is used only for the 4:4:4 RExt chroma format. For 16</w:t>
      </w:r>
      <w:r>
        <w:t>×</w:t>
      </w:r>
      <w:r>
        <w:rPr>
          <w:lang w:eastAsia="ko-KR"/>
        </w:rPr>
        <w:t>16 and 32×32 scaling lists, the scaling lists are specified with an 8x8 grid of values which is value-repeated to the required size, along with a value used for the entry corresponding to the DC frequency location.</w:t>
      </w:r>
    </w:p>
    <w:p>
      <w:pPr>
        <w:rPr>
          <w:lang w:eastAsia="ko-KR"/>
        </w:rPr>
      </w:pPr>
      <w:r>
        <w:rPr>
          <w:lang w:eastAsia="ko-KR"/>
        </w:rPr>
        <w:t xml:space="preserve">Application of scaling lists is via the </w:t>
      </w:r>
      <w:r>
        <w:rPr>
          <w:rStyle w:val="397"/>
        </w:rPr>
        <w:t>ScalingList</w:t>
      </w:r>
      <w:r>
        <w:rPr>
          <w:lang w:eastAsia="ko-KR"/>
        </w:rPr>
        <w:t xml:space="preserve"> encoder configuration option. Either scaling lists are not applied, default scaling lists are used, or scaling lists supplied via a </w:t>
      </w:r>
      <w:r>
        <w:rPr>
          <w:rStyle w:val="397"/>
        </w:rPr>
        <w:t>ScalingListFile</w:t>
      </w:r>
      <w:r>
        <w:rPr>
          <w:lang w:eastAsia="ko-KR"/>
        </w:rPr>
        <w:t xml:space="preserve"> argument are used (refer to the software manual </w:t>
      </w:r>
      <w:r>
        <w:rPr>
          <w:lang w:eastAsia="ko-KR"/>
        </w:rPr>
        <w:fldChar w:fldCharType="begin"/>
      </w:r>
      <w:r>
        <w:rPr>
          <w:lang w:eastAsia="ko-KR"/>
        </w:rPr>
        <w:instrText xml:space="preserve"> REF _Ref411010540 \r \h </w:instrText>
      </w:r>
      <w:r>
        <w:rPr>
          <w:lang w:eastAsia="ko-KR"/>
        </w:rPr>
        <w:fldChar w:fldCharType="separate"/>
      </w:r>
      <w:r>
        <w:rPr>
          <w:lang w:eastAsia="ko-KR"/>
        </w:rPr>
        <w:t>[1]</w:t>
      </w:r>
      <w:r>
        <w:rPr>
          <w:lang w:eastAsia="ko-KR"/>
        </w:rPr>
        <w:fldChar w:fldCharType="end"/>
      </w:r>
      <w:r>
        <w:rPr>
          <w:lang w:eastAsia="ko-KR"/>
        </w:rPr>
        <w:t xml:space="preserve"> for detail on the file format).</w:t>
      </w:r>
    </w:p>
    <w:p>
      <w:r>
        <w:t xml:space="preserve">The scaling list for 32×32 chroma blocks is derived from the 16×16 chroma scaling list. This derivation is shown in </w:t>
      </w:r>
      <w:r>
        <w:fldChar w:fldCharType="begin"/>
      </w:r>
      <w:r>
        <w:instrText xml:space="preserve"> REF _Ref437272211 \h </w:instrText>
      </w:r>
      <w:r>
        <w:fldChar w:fldCharType="separate"/>
      </w:r>
      <w:r>
        <w:t>Figure 4</w:t>
      </w:r>
      <w:r>
        <w:noBreakHyphen/>
      </w:r>
      <w:r>
        <w:t>24</w:t>
      </w:r>
      <w:r>
        <w:fldChar w:fldCharType="end"/>
      </w:r>
      <w:r>
        <w:t>.</w:t>
      </w:r>
    </w:p>
    <w:p>
      <w:pPr>
        <w:keepNext/>
        <w:jc w:val="center"/>
      </w:pPr>
      <w:r>
        <w:rPr>
          <w:lang w:val="en-AU" w:eastAsia="en-AU"/>
        </w:rPr>
        <w:drawing>
          <wp:inline distT="0" distB="0" distL="0" distR="0">
            <wp:extent cx="4323080" cy="2684780"/>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323080" cy="2684780"/>
                    </a:xfrm>
                    <a:prstGeom prst="rect">
                      <a:avLst/>
                    </a:prstGeom>
                    <a:noFill/>
                    <a:ln>
                      <a:noFill/>
                    </a:ln>
                  </pic:spPr>
                </pic:pic>
              </a:graphicData>
            </a:graphic>
          </wp:inline>
        </w:drawing>
      </w:r>
    </w:p>
    <w:p>
      <w:pPr>
        <w:pStyle w:val="19"/>
      </w:pPr>
      <w:bookmarkStart w:id="377" w:name="_Ref437272211"/>
      <w:bookmarkStart w:id="378" w:name="_Toc52445945"/>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24</w:t>
      </w:r>
      <w:r>
        <w:fldChar w:fldCharType="end"/>
      </w:r>
      <w:bookmarkEnd w:id="377"/>
      <w:r>
        <w:t>. Scaling lists.</w:t>
      </w:r>
      <w:bookmarkEnd w:id="378"/>
    </w:p>
    <w:p>
      <w:pPr>
        <w:pStyle w:val="4"/>
      </w:pPr>
      <w:bookmarkStart w:id="379" w:name="_Toc438634045"/>
      <w:bookmarkEnd w:id="379"/>
      <w:bookmarkStart w:id="380" w:name="_Toc52446013"/>
      <w:bookmarkStart w:id="381" w:name="_Toc411002837"/>
      <w:r>
        <w:t>Scaling lists for transform skipped TUs</w:t>
      </w:r>
      <w:bookmarkEnd w:id="380"/>
      <w:bookmarkEnd w:id="381"/>
    </w:p>
    <w:p>
      <w:pPr>
        <w:rPr>
          <w:lang w:eastAsia="ko-KR"/>
        </w:rPr>
      </w:pPr>
      <w:r>
        <w:rPr>
          <w:lang w:val="en-CA"/>
        </w:rPr>
        <w:t>Scaling lists are not used for any transform-skipped TUs, other than 4</w:t>
      </w:r>
      <w:r>
        <w:t>×</w:t>
      </w:r>
      <w:r>
        <w:rPr>
          <w:lang w:val="en-CA"/>
        </w:rPr>
        <w:t>4.</w:t>
      </w:r>
    </w:p>
    <w:p>
      <w:pPr>
        <w:pStyle w:val="4"/>
        <w:rPr>
          <w:lang w:eastAsia="ko-KR"/>
        </w:rPr>
      </w:pPr>
      <w:bookmarkStart w:id="382" w:name="_Toc52446014"/>
      <w:bookmarkStart w:id="383" w:name="_Toc411002838"/>
      <w:r>
        <w:rPr>
          <w:lang w:eastAsia="ko-KR"/>
        </w:rPr>
        <w:t>Transform selection for the 4:2:2 chroma format</w:t>
      </w:r>
      <w:bookmarkEnd w:id="382"/>
      <w:bookmarkEnd w:id="383"/>
    </w:p>
    <w:p>
      <w:pPr>
        <w:rPr>
          <w:lang w:eastAsia="ko-KR"/>
        </w:rPr>
      </w:pPr>
      <w:r>
        <w:rPr>
          <w:lang w:eastAsia="ko-KR"/>
        </w:rPr>
        <w:t>When the 4:2:2 chroma format is in use, a TU has a rectangular chroma block. In this case, the rectangular chroma blocks are divided into two square TBs per channel and existing square transforms are used for the TBs. A separate coded block flag is signalled for each TB. Intra prediction reconstruction occurs separately for the two square blocks within a rectangular chroma block, enabling the lower block to be predicted from the reconstructed upper block.</w:t>
      </w:r>
    </w:p>
    <w:p>
      <w:pPr>
        <w:jc w:val="center"/>
      </w:pPr>
      <w:r>
        <w:rPr>
          <w:lang w:val="en-AU" w:eastAsia="en-AU"/>
        </w:rPr>
        <w:drawing>
          <wp:inline distT="0" distB="0" distL="0" distR="0">
            <wp:extent cx="4732655" cy="2662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732655" cy="2662555"/>
                    </a:xfrm>
                    <a:prstGeom prst="rect">
                      <a:avLst/>
                    </a:prstGeom>
                    <a:noFill/>
                    <a:ln>
                      <a:noFill/>
                    </a:ln>
                  </pic:spPr>
                </pic:pic>
              </a:graphicData>
            </a:graphic>
          </wp:inline>
        </w:drawing>
      </w:r>
    </w:p>
    <w:p>
      <w:pPr>
        <w:pStyle w:val="19"/>
      </w:pPr>
      <w:bookmarkStart w:id="384" w:name="_Toc52445946"/>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25</w:t>
      </w:r>
      <w:r>
        <w:fldChar w:fldCharType="end"/>
      </w:r>
      <w:r>
        <w:t>. Square transform arrangement for the 4:2:2 chroma format..</w:t>
      </w:r>
      <w:bookmarkEnd w:id="384"/>
    </w:p>
    <w:p>
      <w:pPr>
        <w:jc w:val="center"/>
        <w:rPr>
          <w:lang w:eastAsia="ko-KR"/>
        </w:rPr>
      </w:pPr>
      <w:bookmarkStart w:id="385" w:name="_Toc380072452"/>
      <w:bookmarkEnd w:id="385"/>
      <w:bookmarkStart w:id="386" w:name="_Toc380137552"/>
      <w:bookmarkEnd w:id="386"/>
      <w:bookmarkStart w:id="387" w:name="_Toc380748221"/>
      <w:bookmarkEnd w:id="387"/>
      <w:bookmarkStart w:id="388" w:name="_Toc380742377"/>
      <w:bookmarkEnd w:id="388"/>
      <w:bookmarkStart w:id="389" w:name="_Toc374695521"/>
      <w:bookmarkEnd w:id="389"/>
      <w:bookmarkStart w:id="390" w:name="_Toc374731887"/>
      <w:bookmarkEnd w:id="390"/>
    </w:p>
    <w:p>
      <w:pPr>
        <w:pStyle w:val="4"/>
        <w:rPr>
          <w:lang w:val="en-AU" w:eastAsia="ko-KR"/>
        </w:rPr>
      </w:pPr>
      <w:bookmarkStart w:id="391" w:name="_Toc411002839"/>
      <w:bookmarkStart w:id="392" w:name="_Toc52446015"/>
      <w:r>
        <w:rPr>
          <w:lang w:val="en-AU" w:eastAsia="ko-KR"/>
        </w:rPr>
        <w:t>Chroma QP initialization offset table</w:t>
      </w:r>
      <w:bookmarkEnd w:id="391"/>
      <w:bookmarkEnd w:id="392"/>
    </w:p>
    <w:p>
      <w:pPr>
        <w:rPr>
          <w:lang w:val="en-CA" w:eastAsia="ko-KR"/>
        </w:rPr>
      </w:pPr>
      <w:r>
        <w:rPr>
          <w:lang w:eastAsia="ja-JP"/>
        </w:rPr>
        <w:t>When the chroma format is set to 4:2:2 or 4:4:4, the chroma QPc is initialized according to the luma qPi using the formula Min( qPi, 51 ). In particular, the mapping relationship of Table 8-10 of [2] is not used.</w:t>
      </w:r>
    </w:p>
    <w:p>
      <w:pPr>
        <w:pStyle w:val="4"/>
        <w:rPr>
          <w:lang w:eastAsia="ko-KR"/>
        </w:rPr>
      </w:pPr>
      <w:bookmarkStart w:id="393" w:name="_Toc52446016"/>
      <w:bookmarkStart w:id="394" w:name="_Toc411002840"/>
      <w:bookmarkStart w:id="395" w:name="_Ref373334808"/>
      <w:r>
        <w:rPr>
          <w:lang w:val="en-AU" w:eastAsia="ko-KR"/>
        </w:rPr>
        <w:t>Extended precision processing</w:t>
      </w:r>
      <w:bookmarkEnd w:id="393"/>
      <w:bookmarkEnd w:id="394"/>
      <w:bookmarkEnd w:id="395"/>
    </w:p>
    <w:p>
      <w:pPr>
        <w:rPr>
          <w:szCs w:val="22"/>
        </w:rPr>
      </w:pPr>
      <w:r>
        <w:rPr>
          <w:szCs w:val="22"/>
        </w:rPr>
        <w:t xml:space="preserve">An </w:t>
      </w:r>
      <w:bookmarkStart w:id="396" w:name="OLE_LINK1"/>
      <w:bookmarkStart w:id="397" w:name="OLE_LINK2"/>
      <w:r>
        <w:rPr>
          <w:i/>
          <w:szCs w:val="22"/>
        </w:rPr>
        <w:t>extended_precision_processing_flag</w:t>
      </w:r>
      <w:r>
        <w:rPr>
          <w:szCs w:val="22"/>
        </w:rPr>
        <w:t xml:space="preserve"> </w:t>
      </w:r>
      <w:bookmarkEnd w:id="396"/>
      <w:bookmarkEnd w:id="397"/>
      <w:r>
        <w:rPr>
          <w:szCs w:val="22"/>
        </w:rPr>
        <w:t xml:space="preserve">(as configured by </w:t>
      </w:r>
      <w:r>
        <w:rPr>
          <w:rStyle w:val="397"/>
        </w:rPr>
        <w:t>ExtendedPrecision</w:t>
      </w:r>
      <w:r>
        <w:rPr>
          <w:szCs w:val="22"/>
        </w:rPr>
        <w:t xml:space="preserve">) is provided to allow increased internal precision, particularly for use at higher bit depths. When this flag is set to one, the internal width of the transform and the entropy coder (g_maxTrDynamicRange[channel]in the software model) are increased according to the selected bit depth. </w:t>
      </w:r>
      <w:r>
        <w:rPr>
          <w:szCs w:val="22"/>
        </w:rPr>
        <w:fldChar w:fldCharType="begin"/>
      </w:r>
      <w:r>
        <w:rPr>
          <w:szCs w:val="22"/>
        </w:rPr>
        <w:instrText xml:space="preserve"> REF _Ref437272315 \h </w:instrText>
      </w:r>
      <w:r>
        <w:rPr>
          <w:szCs w:val="22"/>
        </w:rPr>
        <w:fldChar w:fldCharType="separate"/>
      </w:r>
      <w:r>
        <w:t>Figure 4</w:t>
      </w:r>
      <w:r>
        <w:noBreakHyphen/>
      </w:r>
      <w:r>
        <w:t>26</w:t>
      </w:r>
      <w:r>
        <w:rPr>
          <w:szCs w:val="22"/>
        </w:rPr>
        <w:fldChar w:fldCharType="end"/>
      </w:r>
      <w:r>
        <w:rPr>
          <w:szCs w:val="22"/>
        </w:rPr>
        <w:t xml:space="preserve"> shows the bit depths in the HEVC encoding path.</w:t>
      </w:r>
    </w:p>
    <w:p>
      <w:pPr>
        <w:rPr>
          <w:szCs w:val="22"/>
        </w:rPr>
      </w:pPr>
    </w:p>
    <w:p>
      <w:pPr>
        <w:keepNext/>
        <w:rPr>
          <w:color w:val="FF0000"/>
          <w:szCs w:val="22"/>
        </w:rPr>
      </w:pPr>
      <w:r>
        <w:rPr>
          <w:color w:val="FF0000"/>
          <w:szCs w:val="22"/>
          <w:lang w:val="en-AU" w:eastAsia="en-AU"/>
        </w:rPr>
        <w:drawing>
          <wp:inline distT="0" distB="0" distL="0" distR="0">
            <wp:extent cx="5939790" cy="189484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39790" cy="1894840"/>
                    </a:xfrm>
                    <a:prstGeom prst="rect">
                      <a:avLst/>
                    </a:prstGeom>
                    <a:noFill/>
                    <a:ln>
                      <a:noFill/>
                    </a:ln>
                  </pic:spPr>
                </pic:pic>
              </a:graphicData>
            </a:graphic>
          </wp:inline>
        </w:drawing>
      </w:r>
    </w:p>
    <w:p>
      <w:pPr>
        <w:pStyle w:val="19"/>
        <w:rPr>
          <w:szCs w:val="22"/>
        </w:rPr>
      </w:pPr>
      <w:bookmarkStart w:id="398" w:name="_Ref437272315"/>
      <w:bookmarkStart w:id="399" w:name="_Toc52445947"/>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26</w:t>
      </w:r>
      <w:r>
        <w:fldChar w:fldCharType="end"/>
      </w:r>
      <w:bookmarkEnd w:id="398"/>
      <w:r>
        <w:t>. Diagram showing magnitude bit depths in HEVC encoding path.</w:t>
      </w:r>
      <w:bookmarkEnd w:id="399"/>
    </w:p>
    <w:p>
      <w:pPr>
        <w:rPr>
          <w:szCs w:val="22"/>
        </w:rPr>
      </w:pPr>
      <w:bookmarkStart w:id="400" w:name="_Toc411015416"/>
      <w:bookmarkStart w:id="401" w:name="_Ref350938834"/>
      <w:r>
        <w:rPr>
          <w:szCs w:val="22"/>
        </w:rPr>
        <w:fldChar w:fldCharType="begin"/>
      </w:r>
      <w:r>
        <w:rPr>
          <w:szCs w:val="22"/>
        </w:rPr>
        <w:instrText xml:space="preserve"> REF _Ref437272358 \h </w:instrText>
      </w:r>
      <w:r>
        <w:rPr>
          <w:szCs w:val="22"/>
        </w:rPr>
        <w:fldChar w:fldCharType="separate"/>
      </w:r>
      <w:r>
        <w:t>Table 4</w:t>
      </w:r>
      <w:r>
        <w:noBreakHyphen/>
      </w:r>
      <w:r>
        <w:t>6</w:t>
      </w:r>
      <w:r>
        <w:rPr>
          <w:szCs w:val="22"/>
        </w:rPr>
        <w:fldChar w:fldCharType="end"/>
      </w:r>
      <w:r>
        <w:rPr>
          <w:szCs w:val="22"/>
        </w:rPr>
        <w:t xml:space="preserve"> </w:t>
      </w:r>
      <w:bookmarkEnd w:id="400"/>
      <w:bookmarkEnd w:id="401"/>
      <w:r>
        <w:rPr>
          <w:szCs w:val="22"/>
        </w:rPr>
        <w:t>shows the relationship between the internal precisions and the bit depth.</w:t>
      </w:r>
    </w:p>
    <w:p>
      <w:pPr>
        <w:pStyle w:val="19"/>
      </w:pPr>
      <w:bookmarkStart w:id="402" w:name="_Toc411015439"/>
      <w:bookmarkStart w:id="403" w:name="_Ref362270198"/>
    </w:p>
    <w:p>
      <w:pPr>
        <w:pStyle w:val="19"/>
      </w:pPr>
      <w:bookmarkStart w:id="404" w:name="_Ref437272358"/>
      <w:bookmarkStart w:id="405" w:name="_Toc52445136"/>
      <w:r>
        <w:t xml:space="preserve">Table </w:t>
      </w:r>
      <w:r>
        <w:fldChar w:fldCharType="begin"/>
      </w:r>
      <w:r>
        <w:instrText xml:space="preserve"> STYLEREF 1 \s </w:instrText>
      </w:r>
      <w:r>
        <w:fldChar w:fldCharType="separate"/>
      </w:r>
      <w:r>
        <w:t>4</w:t>
      </w:r>
      <w:r>
        <w:fldChar w:fldCharType="end"/>
      </w:r>
      <w:r>
        <w:noBreakHyphen/>
      </w:r>
      <w:r>
        <w:fldChar w:fldCharType="begin"/>
      </w:r>
      <w:r>
        <w:instrText xml:space="preserve"> SEQ Table \* ARABIC \s 1 </w:instrText>
      </w:r>
      <w:r>
        <w:fldChar w:fldCharType="separate"/>
      </w:r>
      <w:r>
        <w:t>6</w:t>
      </w:r>
      <w:r>
        <w:fldChar w:fldCharType="end"/>
      </w:r>
      <w:bookmarkEnd w:id="404"/>
      <w:r>
        <w:t>. g_maxTrDynamicRange[channel].</w:t>
      </w:r>
      <w:bookmarkEnd w:id="405"/>
    </w:p>
    <w:bookmarkEnd w:id="402"/>
    <w:bookmarkEnd w:id="403"/>
    <w:p>
      <w:pPr>
        <w:pStyle w:val="19"/>
        <w:jc w:val="both"/>
      </w:pPr>
    </w:p>
    <w:tbl>
      <w:tblPr>
        <w:tblStyle w:val="72"/>
        <w:tblW w:w="85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28"/>
        <w:gridCol w:w="491"/>
        <w:gridCol w:w="491"/>
        <w:gridCol w:w="491"/>
        <w:gridCol w:w="491"/>
        <w:gridCol w:w="491"/>
        <w:gridCol w:w="491"/>
        <w:gridCol w:w="561"/>
        <w:gridCol w:w="491"/>
        <w:gridCol w:w="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028" w:type="dxa"/>
            <w:vMerge w:val="restart"/>
            <w:shd w:val="clear" w:color="auto" w:fill="B8CCE4"/>
            <w:vAlign w:val="center"/>
          </w:tcPr>
          <w:p>
            <w:pPr>
              <w:jc w:val="center"/>
              <w:rPr>
                <w:b/>
                <w:lang w:val="en-US"/>
              </w:rPr>
            </w:pPr>
            <w:r>
              <w:rPr>
                <w:b/>
                <w:i/>
                <w:szCs w:val="22"/>
              </w:rPr>
              <w:t>extended_precision_processing_flag</w:t>
            </w:r>
          </w:p>
        </w:tc>
        <w:tc>
          <w:tcPr>
            <w:tcW w:w="4489" w:type="dxa"/>
            <w:gridSpan w:val="9"/>
            <w:shd w:val="clear" w:color="auto" w:fill="B8CCE4"/>
            <w:vAlign w:val="center"/>
          </w:tcPr>
          <w:p>
            <w:pPr>
              <w:jc w:val="center"/>
              <w:rPr>
                <w:b/>
                <w:lang w:val="en-US"/>
              </w:rPr>
            </w:pPr>
            <w:r>
              <w:rPr>
                <w:b/>
                <w:lang w:val="en-US"/>
              </w:rPr>
              <w:t>Bit depth[channel]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028" w:type="dxa"/>
            <w:vMerge w:val="continue"/>
            <w:shd w:val="clear" w:color="auto" w:fill="B8CCE4"/>
            <w:vAlign w:val="center"/>
          </w:tcPr>
          <w:p>
            <w:pPr>
              <w:jc w:val="center"/>
              <w:rPr>
                <w:b/>
                <w:lang w:val="en-US"/>
              </w:rPr>
            </w:pPr>
          </w:p>
        </w:tc>
        <w:tc>
          <w:tcPr>
            <w:tcW w:w="491" w:type="dxa"/>
            <w:shd w:val="clear" w:color="auto" w:fill="DBE5F1"/>
            <w:vAlign w:val="center"/>
          </w:tcPr>
          <w:p>
            <w:pPr>
              <w:jc w:val="center"/>
              <w:rPr>
                <w:b/>
                <w:lang w:val="en-US"/>
              </w:rPr>
            </w:pPr>
            <w:r>
              <w:rPr>
                <w:b/>
                <w:lang w:val="en-US"/>
              </w:rPr>
              <w:t>16</w:t>
            </w:r>
          </w:p>
        </w:tc>
        <w:tc>
          <w:tcPr>
            <w:tcW w:w="491" w:type="dxa"/>
            <w:shd w:val="clear" w:color="auto" w:fill="DBE5F1"/>
            <w:vAlign w:val="center"/>
          </w:tcPr>
          <w:p>
            <w:pPr>
              <w:jc w:val="center"/>
              <w:rPr>
                <w:b/>
                <w:lang w:val="en-US"/>
              </w:rPr>
            </w:pPr>
            <w:r>
              <w:rPr>
                <w:b/>
                <w:lang w:val="en-US"/>
              </w:rPr>
              <w:t>15</w:t>
            </w:r>
          </w:p>
        </w:tc>
        <w:tc>
          <w:tcPr>
            <w:tcW w:w="491" w:type="dxa"/>
            <w:shd w:val="clear" w:color="auto" w:fill="DBE5F1"/>
            <w:vAlign w:val="center"/>
          </w:tcPr>
          <w:p>
            <w:pPr>
              <w:jc w:val="center"/>
              <w:rPr>
                <w:b/>
                <w:lang w:val="en-US"/>
              </w:rPr>
            </w:pPr>
            <w:r>
              <w:rPr>
                <w:b/>
                <w:lang w:val="en-US"/>
              </w:rPr>
              <w:t>14</w:t>
            </w:r>
          </w:p>
        </w:tc>
        <w:tc>
          <w:tcPr>
            <w:tcW w:w="491" w:type="dxa"/>
            <w:shd w:val="clear" w:color="auto" w:fill="DBE5F1"/>
            <w:vAlign w:val="center"/>
          </w:tcPr>
          <w:p>
            <w:pPr>
              <w:jc w:val="center"/>
              <w:rPr>
                <w:b/>
                <w:lang w:val="en-US"/>
              </w:rPr>
            </w:pPr>
            <w:r>
              <w:rPr>
                <w:b/>
                <w:lang w:val="en-US"/>
              </w:rPr>
              <w:t>13</w:t>
            </w:r>
          </w:p>
        </w:tc>
        <w:tc>
          <w:tcPr>
            <w:tcW w:w="491" w:type="dxa"/>
            <w:shd w:val="clear" w:color="auto" w:fill="DBE5F1"/>
            <w:vAlign w:val="center"/>
          </w:tcPr>
          <w:p>
            <w:pPr>
              <w:jc w:val="center"/>
              <w:rPr>
                <w:b/>
                <w:lang w:val="en-US"/>
              </w:rPr>
            </w:pPr>
            <w:r>
              <w:rPr>
                <w:b/>
                <w:lang w:val="en-US"/>
              </w:rPr>
              <w:t>12</w:t>
            </w:r>
          </w:p>
        </w:tc>
        <w:tc>
          <w:tcPr>
            <w:tcW w:w="491" w:type="dxa"/>
            <w:shd w:val="clear" w:color="auto" w:fill="DBE5F1"/>
            <w:vAlign w:val="center"/>
          </w:tcPr>
          <w:p>
            <w:pPr>
              <w:jc w:val="center"/>
              <w:rPr>
                <w:b/>
                <w:lang w:val="en-US"/>
              </w:rPr>
            </w:pPr>
            <w:r>
              <w:rPr>
                <w:b/>
                <w:lang w:val="en-US"/>
              </w:rPr>
              <w:t>11</w:t>
            </w:r>
          </w:p>
        </w:tc>
        <w:tc>
          <w:tcPr>
            <w:tcW w:w="561" w:type="dxa"/>
            <w:shd w:val="clear" w:color="auto" w:fill="DBE5F1"/>
            <w:vAlign w:val="center"/>
          </w:tcPr>
          <w:p>
            <w:pPr>
              <w:jc w:val="center"/>
              <w:rPr>
                <w:b/>
                <w:lang w:val="en-US"/>
              </w:rPr>
            </w:pPr>
            <w:r>
              <w:rPr>
                <w:b/>
                <w:lang w:val="en-US"/>
              </w:rPr>
              <w:t>10</w:t>
            </w:r>
          </w:p>
        </w:tc>
        <w:tc>
          <w:tcPr>
            <w:tcW w:w="491" w:type="dxa"/>
            <w:shd w:val="clear" w:color="auto" w:fill="DBE5F1"/>
            <w:vAlign w:val="center"/>
          </w:tcPr>
          <w:p>
            <w:pPr>
              <w:jc w:val="center"/>
              <w:rPr>
                <w:b/>
                <w:lang w:val="en-US"/>
              </w:rPr>
            </w:pPr>
            <w:r>
              <w:rPr>
                <w:b/>
                <w:lang w:val="en-US"/>
              </w:rPr>
              <w:t>9</w:t>
            </w:r>
          </w:p>
        </w:tc>
        <w:tc>
          <w:tcPr>
            <w:tcW w:w="491" w:type="dxa"/>
            <w:shd w:val="clear" w:color="auto" w:fill="DBE5F1"/>
            <w:vAlign w:val="center"/>
          </w:tcPr>
          <w:p>
            <w:pPr>
              <w:jc w:val="center"/>
              <w:rPr>
                <w:b/>
                <w:lang w:val="en-US"/>
              </w:rPr>
            </w:pPr>
            <w:r>
              <w:rPr>
                <w:b/>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028" w:type="dxa"/>
            <w:shd w:val="clear" w:color="auto" w:fill="DBE5F1"/>
            <w:vAlign w:val="center"/>
          </w:tcPr>
          <w:p>
            <w:pPr>
              <w:jc w:val="center"/>
              <w:rPr>
                <w:b/>
                <w:lang w:val="en-US"/>
              </w:rPr>
            </w:pPr>
            <w:r>
              <w:rPr>
                <w:b/>
                <w:lang w:val="en-US"/>
              </w:rPr>
              <w:t>1</w:t>
            </w:r>
          </w:p>
        </w:tc>
        <w:tc>
          <w:tcPr>
            <w:tcW w:w="491" w:type="dxa"/>
            <w:shd w:val="clear" w:color="auto" w:fill="auto"/>
            <w:vAlign w:val="center"/>
          </w:tcPr>
          <w:p>
            <w:pPr>
              <w:jc w:val="center"/>
              <w:rPr>
                <w:lang w:val="en-US"/>
              </w:rPr>
            </w:pPr>
            <w:r>
              <w:rPr>
                <w:lang w:val="en-US"/>
              </w:rPr>
              <w:t>22</w:t>
            </w:r>
          </w:p>
        </w:tc>
        <w:tc>
          <w:tcPr>
            <w:tcW w:w="491" w:type="dxa"/>
            <w:shd w:val="clear" w:color="auto" w:fill="auto"/>
            <w:vAlign w:val="center"/>
          </w:tcPr>
          <w:p>
            <w:pPr>
              <w:jc w:val="center"/>
              <w:rPr>
                <w:lang w:val="en-US"/>
              </w:rPr>
            </w:pPr>
            <w:r>
              <w:rPr>
                <w:lang w:val="en-US"/>
              </w:rPr>
              <w:t>21</w:t>
            </w:r>
          </w:p>
        </w:tc>
        <w:tc>
          <w:tcPr>
            <w:tcW w:w="491" w:type="dxa"/>
            <w:shd w:val="clear" w:color="auto" w:fill="auto"/>
            <w:vAlign w:val="center"/>
          </w:tcPr>
          <w:p>
            <w:pPr>
              <w:jc w:val="center"/>
              <w:rPr>
                <w:lang w:val="en-US"/>
              </w:rPr>
            </w:pPr>
            <w:r>
              <w:rPr>
                <w:lang w:val="en-US"/>
              </w:rPr>
              <w:t>20</w:t>
            </w:r>
          </w:p>
        </w:tc>
        <w:tc>
          <w:tcPr>
            <w:tcW w:w="491" w:type="dxa"/>
            <w:shd w:val="clear" w:color="auto" w:fill="auto"/>
            <w:vAlign w:val="center"/>
          </w:tcPr>
          <w:p>
            <w:pPr>
              <w:jc w:val="center"/>
              <w:rPr>
                <w:lang w:val="en-US"/>
              </w:rPr>
            </w:pPr>
            <w:r>
              <w:rPr>
                <w:lang w:val="en-US"/>
              </w:rPr>
              <w:t>19</w:t>
            </w:r>
          </w:p>
        </w:tc>
        <w:tc>
          <w:tcPr>
            <w:tcW w:w="491" w:type="dxa"/>
            <w:shd w:val="clear" w:color="auto" w:fill="auto"/>
            <w:vAlign w:val="center"/>
          </w:tcPr>
          <w:p>
            <w:pPr>
              <w:jc w:val="center"/>
              <w:rPr>
                <w:lang w:val="en-US"/>
              </w:rPr>
            </w:pPr>
            <w:r>
              <w:rPr>
                <w:lang w:val="en-US"/>
              </w:rPr>
              <w:t>18</w:t>
            </w:r>
          </w:p>
        </w:tc>
        <w:tc>
          <w:tcPr>
            <w:tcW w:w="491" w:type="dxa"/>
            <w:shd w:val="clear" w:color="auto" w:fill="auto"/>
            <w:vAlign w:val="center"/>
          </w:tcPr>
          <w:p>
            <w:pPr>
              <w:jc w:val="center"/>
              <w:rPr>
                <w:lang w:val="en-US"/>
              </w:rPr>
            </w:pPr>
            <w:r>
              <w:rPr>
                <w:lang w:val="en-US"/>
              </w:rPr>
              <w:t>17</w:t>
            </w:r>
          </w:p>
        </w:tc>
        <w:tc>
          <w:tcPr>
            <w:tcW w:w="561" w:type="dxa"/>
            <w:shd w:val="clear" w:color="auto" w:fill="auto"/>
            <w:vAlign w:val="center"/>
          </w:tcPr>
          <w:p>
            <w:pPr>
              <w:jc w:val="center"/>
              <w:rPr>
                <w:lang w:val="en-US"/>
              </w:rPr>
            </w:pPr>
            <w:r>
              <w:rPr>
                <w:lang w:val="en-US"/>
              </w:rPr>
              <w:t>16</w:t>
            </w:r>
          </w:p>
        </w:tc>
        <w:tc>
          <w:tcPr>
            <w:tcW w:w="982" w:type="dxa"/>
            <w:gridSpan w:val="2"/>
            <w:shd w:val="clear" w:color="auto" w:fill="auto"/>
            <w:vAlign w:val="center"/>
          </w:tcPr>
          <w:p>
            <w:pPr>
              <w:jc w:val="center"/>
              <w:rPr>
                <w:lang w:val="en-US"/>
              </w:rPr>
            </w:pPr>
            <w:r>
              <w:rPr>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028" w:type="dxa"/>
            <w:shd w:val="clear" w:color="auto" w:fill="DBE5F1"/>
            <w:vAlign w:val="center"/>
          </w:tcPr>
          <w:p>
            <w:pPr>
              <w:jc w:val="center"/>
              <w:rPr>
                <w:b/>
                <w:lang w:val="en-US"/>
              </w:rPr>
            </w:pPr>
            <w:r>
              <w:rPr>
                <w:b/>
                <w:lang w:val="en-US"/>
              </w:rPr>
              <w:t>0</w:t>
            </w:r>
          </w:p>
        </w:tc>
        <w:tc>
          <w:tcPr>
            <w:tcW w:w="4489" w:type="dxa"/>
            <w:gridSpan w:val="9"/>
            <w:shd w:val="clear" w:color="auto" w:fill="auto"/>
            <w:vAlign w:val="center"/>
          </w:tcPr>
          <w:p>
            <w:pPr>
              <w:jc w:val="center"/>
              <w:rPr>
                <w:lang w:val="en-US"/>
              </w:rPr>
            </w:pPr>
            <w:r>
              <w:rPr>
                <w:lang w:val="en-US"/>
              </w:rPr>
              <w:t>15</w:t>
            </w:r>
          </w:p>
        </w:tc>
      </w:tr>
    </w:tbl>
    <w:p>
      <w:pPr>
        <w:pStyle w:val="4"/>
        <w:ind w:left="1225" w:hanging="1225"/>
        <w:rPr>
          <w:lang w:val="en-AU" w:eastAsia="ko-KR"/>
        </w:rPr>
      </w:pPr>
      <w:bookmarkStart w:id="406" w:name="_Ref389839318"/>
      <w:bookmarkStart w:id="407" w:name="_Toc411002841"/>
      <w:bookmarkStart w:id="408" w:name="_Toc52446017"/>
      <w:r>
        <w:rPr>
          <w:lang w:val="en-AU" w:eastAsia="ko-KR"/>
        </w:rPr>
        <w:t>CU-adaptive chroma QP offset</w:t>
      </w:r>
      <w:bookmarkEnd w:id="406"/>
      <w:bookmarkEnd w:id="407"/>
      <w:bookmarkEnd w:id="408"/>
    </w:p>
    <w:p>
      <w:pPr>
        <w:tabs>
          <w:tab w:val="clear" w:pos="794"/>
          <w:tab w:val="clear" w:pos="1191"/>
          <w:tab w:val="clear" w:pos="1588"/>
          <w:tab w:val="clear" w:pos="1985"/>
        </w:tabs>
        <w:overflowPunct/>
        <w:textAlignment w:val="auto"/>
        <w:rPr>
          <w:szCs w:val="22"/>
        </w:rPr>
      </w:pPr>
      <w:r>
        <w:rPr>
          <w:szCs w:val="22"/>
          <w:lang w:val="en-CA"/>
        </w:rPr>
        <w:t>A chroma QP offset adjustment may be signalled at the CU level, for CUs down to a particular depth (signalled via</w:t>
      </w:r>
      <w:r>
        <w:rPr>
          <w:szCs w:val="22"/>
        </w:rPr>
        <w:t xml:space="preserve"> </w:t>
      </w:r>
      <w:r>
        <w:rPr>
          <w:i/>
        </w:rPr>
        <w:t>diff_cu_chroma_qp_adjustment_depth</w:t>
      </w:r>
      <w:r>
        <w:rPr>
          <w:b/>
        </w:rPr>
        <w:t>)</w:t>
      </w:r>
      <w:r>
        <w:rPr>
          <w:szCs w:val="22"/>
        </w:rPr>
        <w:t>. The same QP offset may also be applied to subsequent sibling or child CUs within the CTU tree if the maximum depth is reached. This is similar in principle to the operation of delta QP signalling in the current HEVC specification. To provide additional flexibility in terms of number of offsets, each CU that invokes the mode may signal an index into an offset table. This offset table contains up to five pairs of chroma QP offset values (</w:t>
      </w:r>
      <w:r>
        <w:rPr>
          <w:i/>
        </w:rPr>
        <w:t>cb_qp_adjustment</w:t>
      </w:r>
      <w:r>
        <w:t xml:space="preserve">, </w:t>
      </w:r>
      <w:r>
        <w:rPr>
          <w:i/>
        </w:rPr>
        <w:t>cr_qp_adjustment</w:t>
      </w:r>
      <w:r>
        <w:rPr>
          <w:szCs w:val="22"/>
        </w:rPr>
        <w:t>). The offset table is signalled in the PPS, limiting the rate cost of providing the chroma QP offsets. If the table contains one offset then no index is signalled. The chroma QP adjustment values are restricted such that the total deviation from the luma QP is limited to ±12.</w:t>
      </w:r>
    </w:p>
    <w:p>
      <w:pPr>
        <w:tabs>
          <w:tab w:val="clear" w:pos="794"/>
          <w:tab w:val="clear" w:pos="1191"/>
          <w:tab w:val="clear" w:pos="1588"/>
          <w:tab w:val="clear" w:pos="1985"/>
        </w:tabs>
        <w:overflowPunct/>
        <w:textAlignment w:val="auto"/>
        <w:rPr>
          <w:szCs w:val="22"/>
        </w:rPr>
      </w:pPr>
      <w:r>
        <w:rPr>
          <w:szCs w:val="22"/>
        </w:rPr>
        <w:t xml:space="preserve">For a CU where the offset is applied, each chroma QP adjustment value in a pair is applied to the corresponding chroma component. The feature is globally enabled through use of a picture parameter set flag </w:t>
      </w:r>
      <w:r>
        <w:rPr>
          <w:i/>
        </w:rPr>
        <w:t>chroma_qp_adjustment_enabled_flag</w:t>
      </w:r>
      <w:r>
        <w:rPr>
          <w:szCs w:val="22"/>
        </w:rPr>
        <w:t xml:space="preserve">, and locally through a slice header flag </w:t>
      </w:r>
      <w:r>
        <w:rPr>
          <w:bCs/>
          <w:i/>
          <w:lang w:eastAsia="ko-KR"/>
        </w:rPr>
        <w:t>slice_chroma_qp_adjustment_enabled_flag</w:t>
      </w:r>
      <w:r>
        <w:rPr>
          <w:szCs w:val="22"/>
        </w:rPr>
        <w:t>.</w:t>
      </w:r>
    </w:p>
    <w:p>
      <w:pPr>
        <w:rPr>
          <w:lang w:val="en-AU"/>
        </w:rPr>
      </w:pPr>
    </w:p>
    <w:p>
      <w:pPr>
        <w:pStyle w:val="3"/>
        <w:rPr>
          <w:lang w:val="en-GB"/>
        </w:rPr>
      </w:pPr>
      <w:bookmarkStart w:id="409" w:name="_Toc486368151"/>
      <w:bookmarkEnd w:id="409"/>
      <w:bookmarkStart w:id="410" w:name="_Toc486368149"/>
      <w:bookmarkEnd w:id="410"/>
      <w:bookmarkStart w:id="411" w:name="_Toc486368150"/>
      <w:bookmarkEnd w:id="411"/>
      <w:bookmarkStart w:id="412" w:name="_Ref373338858"/>
      <w:bookmarkStart w:id="413" w:name="_Toc411002843"/>
      <w:bookmarkStart w:id="414" w:name="_Toc52446018"/>
      <w:r>
        <w:rPr>
          <w:lang w:val="en-GB"/>
        </w:rPr>
        <w:t>Residual prediction in case of transquant bypass and transform skip</w:t>
      </w:r>
      <w:bookmarkEnd w:id="412"/>
      <w:bookmarkEnd w:id="413"/>
      <w:bookmarkEnd w:id="414"/>
    </w:p>
    <w:p>
      <w:pPr>
        <w:rPr>
          <w:szCs w:val="22"/>
          <w:lang w:val="en-CA"/>
        </w:rPr>
      </w:pPr>
      <w:r>
        <w:rPr>
          <w:szCs w:val="22"/>
          <w:lang w:val="en-CA"/>
        </w:rPr>
        <w:t xml:space="preserve">When lossless coding is used (i.e. </w:t>
      </w:r>
      <w:r>
        <w:rPr>
          <w:i/>
          <w:szCs w:val="22"/>
          <w:lang w:val="en-CA"/>
        </w:rPr>
        <w:t>cu_transquant_bypass_flag</w:t>
      </w:r>
      <w:r>
        <w:rPr>
          <w:szCs w:val="22"/>
          <w:lang w:val="en-CA"/>
        </w:rPr>
        <w:t xml:space="preserve"> is equal to one) and </w:t>
      </w:r>
      <w:r>
        <w:rPr>
          <w:i/>
          <w:szCs w:val="22"/>
          <w:lang w:val="en-CA"/>
        </w:rPr>
        <w:t>implicit_rdpcm_enabled_flag</w:t>
      </w:r>
      <w:r>
        <w:rPr>
          <w:szCs w:val="22"/>
          <w:lang w:val="en-CA"/>
        </w:rPr>
        <w:t xml:space="preserve"> is equal to one, the residues obtained from intra prediction are further predicted using DPCM. Residual DPCM is only applied when the intra prediction direction is either horizontal or vertical. For residues obtained from inter prediction, RDPCM is applied if </w:t>
      </w:r>
      <w:r>
        <w:rPr>
          <w:i/>
          <w:szCs w:val="22"/>
          <w:lang w:val="en-CA"/>
        </w:rPr>
        <w:t>explicit_rdpcm_enabled_flag</w:t>
      </w:r>
      <w:r>
        <w:rPr>
          <w:szCs w:val="22"/>
          <w:lang w:val="en-CA"/>
        </w:rPr>
        <w:t xml:space="preserve"> is equal to one. In this case the encoder selects whether to apply RDPCM on the residues and if it is applied, whether to perform RDPCM along the horizontal or vertical direction. This decision is based on the sum of absolute difference (SAD) computed over the residues. The decision which minimises the SAD is selected as the best and signalled to the decoder using two binary flags: one to signal whether RDPCM is applied and one to signal the direction in which RDPCM is applied.</w:t>
      </w:r>
    </w:p>
    <w:p>
      <w:pPr>
        <w:rPr>
          <w:szCs w:val="22"/>
          <w:lang w:val="en-CA"/>
        </w:rPr>
      </w:pPr>
      <w:r>
        <w:rPr>
          <w:szCs w:val="22"/>
          <w:lang w:val="en-CA"/>
        </w:rPr>
        <w:t xml:space="preserve">When lossy coding is used (i.e. </w:t>
      </w:r>
      <w:r>
        <w:rPr>
          <w:i/>
          <w:szCs w:val="22"/>
          <w:lang w:val="en-CA"/>
        </w:rPr>
        <w:t>cu_transquant_bypass_flag</w:t>
      </w:r>
      <w:r>
        <w:rPr>
          <w:szCs w:val="22"/>
          <w:lang w:val="en-CA"/>
        </w:rPr>
        <w:t xml:space="preserve"> is equal to zero), RDPCM may be applied at TU level and only for those TUs which are transform skipped (e.g. 4×4 transform units). For intra TUs, </w:t>
      </w:r>
      <w:r>
        <w:rPr>
          <w:lang w:val="en-CA"/>
        </w:rPr>
        <w:t xml:space="preserve">RDPCM is always applied when </w:t>
      </w:r>
      <w:r>
        <w:rPr>
          <w:i/>
          <w:lang w:val="en-CA"/>
        </w:rPr>
        <w:t>implicit_rdpcm_enabled flag</w:t>
      </w:r>
      <w:r>
        <w:rPr>
          <w:lang w:val="en-CA"/>
        </w:rPr>
        <w:t xml:space="preserve"> is equal to one for intra coded transform-skip TUs with horizontal or vertical intra prediction mode, so there is no additional signalling.</w:t>
      </w:r>
      <w:r>
        <w:rPr>
          <w:szCs w:val="22"/>
          <w:lang w:val="en-CA"/>
        </w:rPr>
        <w:t xml:space="preserve"> For inter TUs, when </w:t>
      </w:r>
      <w:r>
        <w:rPr>
          <w:i/>
          <w:szCs w:val="22"/>
          <w:lang w:val="en-CA"/>
        </w:rPr>
        <w:t>explicit_rdpcm_enabled_flag</w:t>
      </w:r>
      <w:r>
        <w:rPr>
          <w:szCs w:val="22"/>
          <w:lang w:val="en-CA"/>
        </w:rPr>
        <w:t xml:space="preserve"> is equal to one, the same mechanism used for lossless coding is followed. For intra and inter coding, RDPCM is computed using the reconstructed residues (i.e. after inverse quantization) in order to avoid any drift between the encoder and the decoder. In particular the process can be formalized as follows. Let </w:t>
      </w:r>
      <w:r>
        <w:rPr>
          <w:position w:val="-12"/>
          <w:szCs w:val="22"/>
          <w:lang w:val="en-AU" w:eastAsia="en-AU"/>
        </w:rPr>
        <w:drawing>
          <wp:inline distT="0" distB="0" distL="0" distR="0">
            <wp:extent cx="226695" cy="226695"/>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26695" cy="226695"/>
                    </a:xfrm>
                    <a:prstGeom prst="rect">
                      <a:avLst/>
                    </a:prstGeom>
                    <a:noFill/>
                    <a:ln>
                      <a:noFill/>
                    </a:ln>
                  </pic:spPr>
                </pic:pic>
              </a:graphicData>
            </a:graphic>
          </wp:inline>
        </w:drawing>
      </w:r>
      <w:r>
        <w:rPr>
          <w:szCs w:val="22"/>
          <w:lang w:val="en-CA"/>
        </w:rPr>
        <w:t xml:space="preserve"> and </w:t>
      </w:r>
      <w:r>
        <w:rPr>
          <w:position w:val="-12"/>
          <w:szCs w:val="22"/>
          <w:lang w:val="en-AU" w:eastAsia="en-AU"/>
        </w:rPr>
        <w:drawing>
          <wp:inline distT="0" distB="0" distL="0" distR="0">
            <wp:extent cx="219710" cy="226695"/>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19710" cy="226695"/>
                    </a:xfrm>
                    <a:prstGeom prst="rect">
                      <a:avLst/>
                    </a:prstGeom>
                    <a:noFill/>
                    <a:ln>
                      <a:noFill/>
                    </a:ln>
                  </pic:spPr>
                </pic:pic>
              </a:graphicData>
            </a:graphic>
          </wp:inline>
        </w:drawing>
      </w:r>
      <w:r>
        <w:rPr>
          <w:szCs w:val="22"/>
          <w:lang w:val="en-CA"/>
        </w:rPr>
        <w:t xml:space="preserve"> be the residues obtained by the RDPCM application. Let </w:t>
      </w:r>
      <w:r>
        <w:rPr>
          <w:position w:val="-10"/>
          <w:szCs w:val="22"/>
          <w:lang w:val="en-AU" w:eastAsia="en-AU"/>
        </w:rPr>
        <w:drawing>
          <wp:inline distT="0" distB="0" distL="0" distR="0">
            <wp:extent cx="394970" cy="205105"/>
            <wp:effectExtent l="0" t="0" r="508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94970" cy="205105"/>
                    </a:xfrm>
                    <a:prstGeom prst="rect">
                      <a:avLst/>
                    </a:prstGeom>
                    <a:noFill/>
                    <a:ln>
                      <a:noFill/>
                    </a:ln>
                  </pic:spPr>
                </pic:pic>
              </a:graphicData>
            </a:graphic>
          </wp:inline>
        </w:drawing>
      </w:r>
      <w:r>
        <w:rPr>
          <w:szCs w:val="22"/>
          <w:lang w:val="en-CA"/>
        </w:rPr>
        <w:t xml:space="preserve"> be the residue obtained after inverse quantization and </w:t>
      </w:r>
      <w:r>
        <w:rPr>
          <w:i/>
          <w:szCs w:val="22"/>
          <w:lang w:val="en-CA"/>
        </w:rPr>
        <w:t>r</w:t>
      </w:r>
      <w:r>
        <w:rPr>
          <w:szCs w:val="22"/>
          <w:lang w:val="en-CA"/>
        </w:rPr>
        <w:t>(</w:t>
      </w:r>
      <w:r>
        <w:rPr>
          <w:i/>
          <w:szCs w:val="22"/>
          <w:lang w:val="en-CA"/>
        </w:rPr>
        <w:t>i</w:t>
      </w:r>
      <w:r>
        <w:rPr>
          <w:szCs w:val="22"/>
          <w:lang w:val="en-CA"/>
        </w:rPr>
        <w:t xml:space="preserve">, </w:t>
      </w:r>
      <w:r>
        <w:rPr>
          <w:i/>
          <w:szCs w:val="22"/>
          <w:lang w:val="en-CA"/>
        </w:rPr>
        <w:t>j</w:t>
      </w:r>
      <w:r>
        <w:rPr>
          <w:szCs w:val="22"/>
          <w:lang w:val="en-CA"/>
        </w:rPr>
        <w:t xml:space="preserve">) the original residue (i.e. obtained by either intra or inter prediction). Over an </w:t>
      </w:r>
      <w:r>
        <w:rPr>
          <w:i/>
          <w:szCs w:val="22"/>
          <w:lang w:val="en-CA"/>
        </w:rPr>
        <w:t>N</w:t>
      </w:r>
      <w:r>
        <w:rPr>
          <w:szCs w:val="22"/>
          <w:lang w:val="en-CA"/>
        </w:rPr>
        <w:t>×</w:t>
      </w:r>
      <w:r>
        <w:rPr>
          <w:i/>
          <w:szCs w:val="22"/>
          <w:lang w:val="en-CA"/>
        </w:rPr>
        <w:t>N</w:t>
      </w:r>
      <w:r>
        <w:rPr>
          <w:szCs w:val="22"/>
          <w:lang w:val="en-CA"/>
        </w:rPr>
        <w:t xml:space="preserve"> block, the residues </w:t>
      </w:r>
      <w:r>
        <w:rPr>
          <w:position w:val="-12"/>
          <w:szCs w:val="22"/>
          <w:lang w:val="en-AU" w:eastAsia="en-AU"/>
        </w:rPr>
        <w:drawing>
          <wp:inline distT="0" distB="0" distL="0" distR="0">
            <wp:extent cx="226695" cy="226695"/>
            <wp:effectExtent l="0" t="0" r="190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26695" cy="226695"/>
                    </a:xfrm>
                    <a:prstGeom prst="rect">
                      <a:avLst/>
                    </a:prstGeom>
                    <a:noFill/>
                    <a:ln>
                      <a:noFill/>
                    </a:ln>
                  </pic:spPr>
                </pic:pic>
              </a:graphicData>
            </a:graphic>
          </wp:inline>
        </w:drawing>
      </w:r>
      <w:r>
        <w:rPr>
          <w:szCs w:val="22"/>
          <w:lang w:val="en-CA"/>
        </w:rPr>
        <w:t xml:space="preserve"> and </w:t>
      </w:r>
      <w:r>
        <w:rPr>
          <w:position w:val="-12"/>
          <w:szCs w:val="22"/>
          <w:lang w:val="en-AU" w:eastAsia="en-AU"/>
        </w:rPr>
        <w:drawing>
          <wp:inline distT="0" distB="0" distL="0" distR="0">
            <wp:extent cx="219710" cy="226695"/>
            <wp:effectExtent l="0" t="0" r="889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19710" cy="226695"/>
                    </a:xfrm>
                    <a:prstGeom prst="rect">
                      <a:avLst/>
                    </a:prstGeom>
                    <a:noFill/>
                    <a:ln>
                      <a:noFill/>
                    </a:ln>
                  </pic:spPr>
                </pic:pic>
              </a:graphicData>
            </a:graphic>
          </wp:inline>
        </w:drawing>
      </w:r>
      <w:r>
        <w:rPr>
          <w:szCs w:val="22"/>
          <w:lang w:val="en-CA"/>
        </w:rPr>
        <w:t xml:space="preserve"> are therefore defined as follows:</w:t>
      </w:r>
    </w:p>
    <w:p>
      <w:pPr>
        <w:jc w:val="center"/>
        <w:rPr>
          <w:szCs w:val="22"/>
          <w:lang w:val="en-CA"/>
        </w:rPr>
      </w:pPr>
      <w:r>
        <w:rPr>
          <w:position w:val="-30"/>
          <w:szCs w:val="22"/>
          <w:lang w:val="en-AU" w:eastAsia="en-AU"/>
        </w:rPr>
        <w:drawing>
          <wp:inline distT="0" distB="0" distL="0" distR="0">
            <wp:extent cx="3935730" cy="46101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935730" cy="461010"/>
                    </a:xfrm>
                    <a:prstGeom prst="rect">
                      <a:avLst/>
                    </a:prstGeom>
                    <a:noFill/>
                    <a:ln>
                      <a:noFill/>
                    </a:ln>
                  </pic:spPr>
                </pic:pic>
              </a:graphicData>
            </a:graphic>
          </wp:inline>
        </w:drawing>
      </w:r>
    </w:p>
    <w:p>
      <w:pPr>
        <w:jc w:val="center"/>
        <w:rPr>
          <w:szCs w:val="22"/>
          <w:lang w:val="en-CA"/>
        </w:rPr>
      </w:pPr>
      <w:r>
        <w:rPr>
          <w:position w:val="-30"/>
          <w:szCs w:val="22"/>
          <w:lang w:val="en-AU" w:eastAsia="en-AU"/>
        </w:rPr>
        <w:drawing>
          <wp:inline distT="0" distB="0" distL="0" distR="0">
            <wp:extent cx="3950335" cy="461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3950335" cy="461010"/>
                    </a:xfrm>
                    <a:prstGeom prst="rect">
                      <a:avLst/>
                    </a:prstGeom>
                    <a:noFill/>
                    <a:ln>
                      <a:noFill/>
                    </a:ln>
                  </pic:spPr>
                </pic:pic>
              </a:graphicData>
            </a:graphic>
          </wp:inline>
        </w:drawing>
      </w:r>
      <w:r>
        <w:rPr>
          <w:szCs w:val="22"/>
          <w:lang w:val="en-CA"/>
        </w:rPr>
        <w:t>,</w:t>
      </w:r>
    </w:p>
    <w:p>
      <w:pPr>
        <w:rPr>
          <w:szCs w:val="22"/>
          <w:lang w:val="en-CA"/>
        </w:rPr>
      </w:pPr>
      <w:r>
        <w:rPr>
          <w:szCs w:val="22"/>
          <w:lang w:val="en-CA"/>
        </w:rPr>
        <w:t xml:space="preserve">where </w:t>
      </w:r>
      <w:r>
        <w:rPr>
          <w:i/>
          <w:szCs w:val="22"/>
          <w:lang w:val="en-CA"/>
        </w:rPr>
        <w:t>Q</w:t>
      </w:r>
      <w:r>
        <w:rPr>
          <w:szCs w:val="22"/>
          <w:lang w:val="en-CA"/>
        </w:rPr>
        <w:t xml:space="preserve"> denotes the forward quantization operation.</w:t>
      </w:r>
    </w:p>
    <w:p>
      <w:pPr>
        <w:rPr>
          <w:szCs w:val="22"/>
          <w:lang w:val="en-CA"/>
        </w:rPr>
      </w:pPr>
      <w:r>
        <w:rPr>
          <w:szCs w:val="22"/>
          <w:lang w:val="en-CA"/>
        </w:rPr>
        <w:t xml:space="preserve">The </w:t>
      </w:r>
      <w:r>
        <w:rPr>
          <w:i/>
          <w:szCs w:val="22"/>
          <w:lang w:val="en-CA"/>
        </w:rPr>
        <w:t>implicit_rdpcm_enabled_flag</w:t>
      </w:r>
      <w:r>
        <w:rPr>
          <w:szCs w:val="22"/>
          <w:lang w:val="en-CA"/>
        </w:rPr>
        <w:t xml:space="preserve"> and </w:t>
      </w:r>
      <w:r>
        <w:rPr>
          <w:i/>
          <w:szCs w:val="22"/>
          <w:lang w:val="en-CA"/>
        </w:rPr>
        <w:t>explicit_rdpcm_enabled_flag</w:t>
      </w:r>
      <w:r>
        <w:rPr>
          <w:szCs w:val="22"/>
          <w:lang w:val="en-CA"/>
        </w:rPr>
        <w:t xml:space="preserve"> are controlled using the configuration options </w:t>
      </w:r>
      <w:r>
        <w:rPr>
          <w:rStyle w:val="397"/>
        </w:rPr>
        <w:t>ImplicitResidualDPCM</w:t>
      </w:r>
      <w:r>
        <w:rPr>
          <w:szCs w:val="22"/>
          <w:lang w:val="en-CA"/>
        </w:rPr>
        <w:t xml:space="preserve"> and </w:t>
      </w:r>
      <w:r>
        <w:rPr>
          <w:rStyle w:val="397"/>
        </w:rPr>
        <w:t>ExplicitResidualDPCM</w:t>
      </w:r>
      <w:r>
        <w:rPr>
          <w:szCs w:val="22"/>
          <w:lang w:val="en-CA"/>
        </w:rPr>
        <w:t xml:space="preserve"> respectively.</w:t>
      </w:r>
    </w:p>
    <w:p>
      <w:pPr>
        <w:pStyle w:val="3"/>
        <w:rPr>
          <w:lang w:val="en-GB"/>
        </w:rPr>
      </w:pPr>
      <w:bookmarkStart w:id="415" w:name="_Toc411002844"/>
      <w:bookmarkStart w:id="416" w:name="_Ref437270147"/>
      <w:bookmarkStart w:id="417" w:name="_Toc52446019"/>
      <w:r>
        <w:rPr>
          <w:lang w:val="en-GB"/>
        </w:rPr>
        <w:t>Entropy coding</w:t>
      </w:r>
      <w:bookmarkEnd w:id="415"/>
      <w:bookmarkEnd w:id="416"/>
      <w:bookmarkEnd w:id="417"/>
    </w:p>
    <w:p>
      <w:bookmarkStart w:id="418" w:name="_Ref380076109"/>
      <w:r>
        <w:rPr>
          <w:rFonts w:eastAsia="MS Mincho"/>
          <w:lang w:eastAsia="ja-JP"/>
        </w:rPr>
        <w:t xml:space="preserve">HEVC uses </w:t>
      </w:r>
      <w:r>
        <w:t>context adaptive binary arithmetic coding (CABAC) and variable length codes. Each syntax element is binarised using a combination of context coded bins and bypass bins. Context coded bins have an associated context, indicating the probable symbol value. The cost of coding a context coded bin depends on the probability and whether the symbol to be coded is equal to the likely symbol value. Bypass coded bins have no associated context and have an equal cost for coding each of a 0 or 1 symbol. Context coding allows adaptation to the probability distribution of symbol values for a given bin. Further adaptation is provided by context selection. A given context coded bin may use one of several contexts, the context being selected based on information previously included in the bitstream.</w:t>
      </w:r>
    </w:p>
    <w:p>
      <w:pPr>
        <w:rPr>
          <w:lang w:eastAsia="ko-KR"/>
        </w:rPr>
      </w:pPr>
      <w:r>
        <w:t>Variable length codes are used above the slice layer and in the slice header.</w:t>
      </w:r>
    </w:p>
    <w:p>
      <w:pPr>
        <w:pStyle w:val="4"/>
        <w:rPr>
          <w:lang w:val="en-AU"/>
        </w:rPr>
      </w:pPr>
      <w:bookmarkStart w:id="419" w:name="_Toc411002845"/>
      <w:bookmarkStart w:id="420" w:name="_Ref400984405"/>
      <w:bookmarkStart w:id="421" w:name="_Toc52446020"/>
      <w:r>
        <w:rPr>
          <w:lang w:val="en-AU"/>
        </w:rPr>
        <w:t>CABAC alignment</w:t>
      </w:r>
      <w:bookmarkEnd w:id="418"/>
      <w:bookmarkEnd w:id="419"/>
      <w:bookmarkEnd w:id="420"/>
      <w:bookmarkEnd w:id="421"/>
    </w:p>
    <w:p>
      <w:pPr>
        <w:rPr>
          <w:lang w:val="en-AU" w:eastAsia="ja-JP"/>
        </w:rPr>
      </w:pPr>
      <w:r>
        <w:rPr>
          <w:lang w:val="en-AU"/>
        </w:rPr>
        <w:t xml:space="preserve">When </w:t>
      </w:r>
      <w:r>
        <w:rPr>
          <w:i/>
          <w:lang w:val="en-AU"/>
        </w:rPr>
        <w:t>cabac_bypass_alignment_enabled_flag</w:t>
      </w:r>
      <w:r>
        <w:rPr>
          <w:lang w:val="en-AU"/>
        </w:rPr>
        <w:t xml:space="preserve"> is equal to one (as configured by </w:t>
      </w:r>
      <w:r>
        <w:rPr>
          <w:rStyle w:val="397"/>
        </w:rPr>
        <w:t>AlignCABACBeforeBypass</w:t>
      </w:r>
      <w:r>
        <w:rPr>
          <w:lang w:val="en-AU" w:eastAsia="ja-JP"/>
        </w:rPr>
        <w:t xml:space="preserve">), the CABAC engine is bit-aligned (i.e. range is set to 256) prior to the coding of sign bits if there are any coefficients that require </w:t>
      </w:r>
      <w:r>
        <w:rPr>
          <w:i/>
          <w:lang w:val="en-AU" w:eastAsia="ja-JP"/>
        </w:rPr>
        <w:t>coeff_abs_level_remaining</w:t>
      </w:r>
      <w:r>
        <w:rPr>
          <w:lang w:val="en-AU" w:eastAsia="ja-JP"/>
        </w:rPr>
        <w:t xml:space="preserve"> syntax elements. Note that once the CABAC engine is bit-aligned, it will remain bit-aligned until a context coded bin is encountered. Alignment prior to decoding equi-probable CABAC bins allows those bins to be read directly from the bit-stream.</w:t>
      </w:r>
    </w:p>
    <w:p>
      <w:pPr>
        <w:rPr>
          <w:lang w:val="en-AU"/>
        </w:rPr>
      </w:pPr>
      <w:r>
        <w:rPr>
          <w:lang w:val="en-AU" w:eastAsia="ja-JP"/>
        </w:rPr>
        <w:t>Bit alignment results in bypass bins being aligned in the bitstream, i.e. a decoder can read a given bypass bin directly from the bitstream.</w:t>
      </w:r>
    </w:p>
    <w:p>
      <w:pPr>
        <w:pStyle w:val="3"/>
        <w:rPr>
          <w:lang w:val="en-GB"/>
        </w:rPr>
      </w:pPr>
      <w:bookmarkStart w:id="422" w:name="_Toc411002846"/>
      <w:bookmarkStart w:id="423" w:name="_Toc52446021"/>
      <w:r>
        <w:rPr>
          <w:lang w:val="en-CA"/>
        </w:rPr>
        <w:t>Coefficient</w:t>
      </w:r>
      <w:bookmarkStart w:id="424" w:name="_Toc294101525"/>
      <w:bookmarkEnd w:id="424"/>
      <w:bookmarkStart w:id="425" w:name="_Toc294101526"/>
      <w:bookmarkEnd w:id="425"/>
      <w:bookmarkStart w:id="426" w:name="_Toc294101527"/>
      <w:bookmarkEnd w:id="426"/>
      <w:bookmarkStart w:id="427" w:name="_Toc294101530"/>
      <w:bookmarkEnd w:id="427"/>
      <w:bookmarkStart w:id="428" w:name="_Toc294101529"/>
      <w:bookmarkEnd w:id="428"/>
      <w:bookmarkStart w:id="429" w:name="_Toc294101528"/>
      <w:bookmarkEnd w:id="429"/>
      <w:bookmarkStart w:id="430" w:name="_Ref337436548"/>
      <w:r>
        <w:rPr>
          <w:lang w:val="en-GB"/>
        </w:rPr>
        <w:t xml:space="preserve"> Coding</w:t>
      </w:r>
      <w:bookmarkEnd w:id="422"/>
      <w:bookmarkEnd w:id="423"/>
      <w:bookmarkEnd w:id="430"/>
    </w:p>
    <w:p>
      <w:pPr>
        <w:pStyle w:val="4"/>
      </w:pPr>
      <w:bookmarkStart w:id="431" w:name="_Ref373338932"/>
      <w:bookmarkStart w:id="432" w:name="_Toc411002847"/>
      <w:bookmarkStart w:id="433" w:name="_Toc52446022"/>
      <w:r>
        <w:t>Transform skip residual rotation</w:t>
      </w:r>
      <w:bookmarkEnd w:id="431"/>
      <w:bookmarkEnd w:id="432"/>
      <w:bookmarkEnd w:id="433"/>
    </w:p>
    <w:p>
      <w:r>
        <w:t xml:space="preserve">When </w:t>
      </w:r>
      <w:r>
        <w:rPr>
          <w:i/>
        </w:rPr>
        <w:t>transform_skip_rotation_enabled_flag</w:t>
      </w:r>
      <w:r>
        <w:t xml:space="preserve"> is equal to one (as configured by </w:t>
      </w:r>
      <w:r>
        <w:rPr>
          <w:rStyle w:val="397"/>
        </w:rPr>
        <w:t>ResidualRotation</w:t>
      </w:r>
      <w:r>
        <w:t>), the residual of a 4x4 transform-skipped block or transquant-bypass block is rotated by 180 degrees. Due to the symmetry of the scans used in HEVC, this is equivalent to reversing the scan orders.</w:t>
      </w:r>
    </w:p>
    <w:p>
      <w:pPr>
        <w:pStyle w:val="4"/>
      </w:pPr>
      <w:bookmarkStart w:id="434" w:name="_Toc380137564"/>
      <w:bookmarkEnd w:id="434"/>
      <w:bookmarkStart w:id="435" w:name="_Toc380072462"/>
      <w:bookmarkEnd w:id="435"/>
      <w:bookmarkStart w:id="436" w:name="_Toc380742389"/>
      <w:bookmarkEnd w:id="436"/>
      <w:bookmarkStart w:id="437" w:name="_Toc380748233"/>
      <w:bookmarkEnd w:id="437"/>
      <w:bookmarkStart w:id="438" w:name="_Ref373338933"/>
      <w:bookmarkStart w:id="439" w:name="_Toc411002848"/>
      <w:bookmarkStart w:id="440" w:name="_Toc52446023"/>
      <w:r>
        <w:rPr>
          <w:lang w:val="en-AU"/>
        </w:rPr>
        <w:t>Significance map context modelling</w:t>
      </w:r>
      <w:bookmarkEnd w:id="438"/>
      <w:bookmarkEnd w:id="439"/>
      <w:bookmarkEnd w:id="440"/>
    </w:p>
    <w:p>
      <w:r>
        <w:t xml:space="preserve">When </w:t>
      </w:r>
      <w:r>
        <w:rPr>
          <w:i/>
        </w:rPr>
        <w:t>transform_skip_context_enabled_flag</w:t>
      </w:r>
      <w:r>
        <w:t xml:space="preserve"> is equal to one (as configured by </w:t>
      </w:r>
      <w:r>
        <w:rPr>
          <w:rStyle w:val="397"/>
        </w:rPr>
        <w:t>SingleSignificanceMapContext</w:t>
      </w:r>
      <w:r>
        <w:t xml:space="preserve">), a separate single context is used for the </w:t>
      </w:r>
      <w:r>
        <w:rPr>
          <w:i/>
        </w:rPr>
        <w:t>sig_coeff_flag</w:t>
      </w:r>
      <w:r>
        <w:t xml:space="preserve"> for TUs that are transform-skipped or transquant-bypassed.</w:t>
      </w:r>
    </w:p>
    <w:p>
      <w:pPr>
        <w:pStyle w:val="4"/>
      </w:pPr>
      <w:bookmarkStart w:id="441" w:name="_Toc52446024"/>
      <w:bookmarkStart w:id="442" w:name="_Ref373337975"/>
      <w:bookmarkStart w:id="443" w:name="_Toc411002849"/>
      <w:r>
        <w:rPr>
          <w:lang w:val="en-AU"/>
        </w:rPr>
        <w:t>Rice parameter adaptation</w:t>
      </w:r>
      <w:bookmarkEnd w:id="441"/>
      <w:bookmarkEnd w:id="442"/>
      <w:bookmarkEnd w:id="443"/>
    </w:p>
    <w:p>
      <w:r>
        <w:t xml:space="preserve">When </w:t>
      </w:r>
      <w:r>
        <w:rPr>
          <w:i/>
        </w:rPr>
        <w:t>persistent_rice_adaptation_enabled_flag</w:t>
      </w:r>
      <w:r>
        <w:t xml:space="preserve"> is equal to one (as configured by </w:t>
      </w:r>
      <w:r>
        <w:rPr>
          <w:rStyle w:val="397"/>
        </w:rPr>
        <w:t>GolombRiceParameterAdaptation</w:t>
      </w:r>
      <w:r>
        <w:rPr>
          <w:i/>
        </w:rPr>
        <w:t>)</w:t>
      </w:r>
      <w:r>
        <w:t xml:space="preserve">, an alternative mechanism for initializing the Rice parameter used for coding </w:t>
      </w:r>
      <w:r>
        <w:rPr>
          <w:i/>
        </w:rPr>
        <w:t>coeff_abs_level_remaining</w:t>
      </w:r>
      <w:r>
        <w:t xml:space="preserve"> is available.</w:t>
      </w:r>
    </w:p>
    <w:p>
      <w:pPr>
        <w:rPr>
          <w:lang w:val="en-CA"/>
        </w:rPr>
      </w:pPr>
      <w:r>
        <w:rPr>
          <w:lang w:val="en-CA"/>
        </w:rPr>
        <w:t>In this scheme, the 4</w:t>
      </w:r>
      <w:r>
        <w:rPr>
          <w:rFonts w:eastAsia="MS Mincho"/>
          <w:lang w:eastAsia="ja-JP"/>
        </w:rPr>
        <w:t>×</w:t>
      </w:r>
      <w:r>
        <w:rPr>
          <w:lang w:val="en-CA"/>
        </w:rPr>
        <w:t>4 sub-blocks are divided into different categories (“sbType”). For each sub-block, the initial Rice parameter is derived based on previously coded sub-blocks in the same category. The categorization is based on whether the block is a transform-skip block (“isTSFlag”) or in trans-quant bypass (isTQBFlag) and whether it is the luma component</w:t>
      </w:r>
    </w:p>
    <w:p>
      <w:pPr>
        <w:ind w:left="397" w:firstLine="794"/>
      </w:pPr>
      <w:r>
        <w:t>sbType = isLuma * 2 + (</w:t>
      </w:r>
      <w:r>
        <w:rPr>
          <w:lang w:val="en-CA"/>
        </w:rPr>
        <w:t>isTSFlag | | isTQBFlag)</w:t>
      </w:r>
    </w:p>
    <w:p>
      <w:pPr>
        <w:rPr>
          <w:szCs w:val="22"/>
          <w:lang w:val="en-CA"/>
        </w:rPr>
      </w:pPr>
      <w:r>
        <w:rPr>
          <w:szCs w:val="22"/>
          <w:lang w:val="en-CA"/>
        </w:rPr>
        <w:t xml:space="preserve">Stats </w:t>
      </w:r>
      <w:r>
        <w:rPr>
          <w:i/>
        </w:rPr>
        <w:t xml:space="preserve">statCoeff </w:t>
      </w:r>
      <w:r>
        <w:rPr>
          <w:szCs w:val="22"/>
          <w:lang w:val="en-CA"/>
        </w:rPr>
        <w:t>are maintained for each sub-block type (</w:t>
      </w:r>
      <w:r>
        <w:t>sbType</w:t>
      </w:r>
      <w:r>
        <w:rPr>
          <w:szCs w:val="22"/>
          <w:lang w:val="en-CA"/>
        </w:rPr>
        <w:t>) depending on the absolute coefficient value (</w:t>
      </w:r>
      <w:r>
        <w:rPr>
          <w:i/>
          <w:szCs w:val="22"/>
          <w:lang w:val="en-CA"/>
        </w:rPr>
        <w:t>uiLevel</w:t>
      </w:r>
      <w:r>
        <w:rPr>
          <w:szCs w:val="22"/>
          <w:lang w:val="en-CA"/>
        </w:rPr>
        <w:t>):</w:t>
      </w:r>
    </w:p>
    <w:p>
      <w:pPr>
        <w:ind w:firstLine="720"/>
      </w:pPr>
      <w:r>
        <w:tab/>
      </w:r>
      <w:r>
        <w:tab/>
      </w:r>
      <w:r>
        <w:t>if (uiLevel &gt;= ( 3 &lt;&lt; ( statCoeff[ sbType ] / 4 ) ) )</w:t>
      </w:r>
      <w:r>
        <w:tab/>
      </w:r>
      <w:r>
        <w:tab/>
      </w:r>
      <w:r>
        <w:t>statCoeff[ sbType ] ++;</w:t>
      </w:r>
    </w:p>
    <w:p>
      <w:pPr>
        <w:ind w:firstLine="720"/>
      </w:pPr>
      <w:r>
        <w:t>else</w:t>
      </w:r>
      <w:r>
        <w:tab/>
      </w:r>
      <w:r>
        <w:t>if ( ( 2 * uiLevel ) &lt; ( 1 &lt;&lt; ( statCoeff[ sbType ] / 4 ) ) )</w:t>
      </w:r>
      <w:r>
        <w:tab/>
      </w:r>
      <w:r>
        <w:t>statCoeff[ sbType ] </w:t>
      </w:r>
      <w:r>
        <w:rPr>
          <w:rFonts w:eastAsia="宋体"/>
          <w:lang w:eastAsia="zh-CN"/>
        </w:rPr>
        <w:t>--</w:t>
      </w:r>
      <w:r>
        <w:t>;</w:t>
      </w:r>
    </w:p>
    <w:p>
      <w:pPr>
        <w:rPr>
          <w:rFonts w:eastAsia="MS Mincho"/>
          <w:lang w:eastAsia="ja-JP"/>
        </w:rPr>
      </w:pPr>
      <w:r>
        <w:rPr>
          <w:szCs w:val="22"/>
          <w:lang w:val="en-CA"/>
        </w:rPr>
        <w:t xml:space="preserve">This variable is updated at most once per </w:t>
      </w:r>
      <w:r>
        <w:rPr>
          <w:rFonts w:eastAsia="MS Mincho"/>
          <w:lang w:eastAsia="ja-JP"/>
        </w:rPr>
        <w:t xml:space="preserve">4×4 sub-block using the value of the first coded </w:t>
      </w:r>
      <w:r>
        <w:rPr>
          <w:i/>
        </w:rPr>
        <w:t>coeff_abs_level_</w:t>
      </w:r>
      <w:r>
        <w:rPr>
          <w:rFonts w:eastAsia="MS Mincho"/>
          <w:i/>
          <w:lang w:eastAsia="ja-JP"/>
        </w:rPr>
        <w:t xml:space="preserve">remaining </w:t>
      </w:r>
      <w:r>
        <w:rPr>
          <w:rFonts w:eastAsia="MS Mincho"/>
          <w:lang w:eastAsia="ja-JP"/>
        </w:rPr>
        <w:t xml:space="preserve">of the sub-block. The entries of </w:t>
      </w:r>
      <w:r>
        <w:rPr>
          <w:i/>
        </w:rPr>
        <w:t xml:space="preserve">statCoeff </w:t>
      </w:r>
      <w:r>
        <w:t>are reset to 0 at the beginning of the slice (like the CABAC context variables).</w:t>
      </w:r>
    </w:p>
    <w:p>
      <w:pPr>
        <w:rPr>
          <w:rFonts w:eastAsia="MS Mincho"/>
          <w:lang w:eastAsia="ja-JP"/>
        </w:rPr>
      </w:pPr>
      <w:r>
        <w:rPr>
          <w:rFonts w:eastAsia="MS Mincho"/>
          <w:lang w:eastAsia="ja-JP"/>
        </w:rPr>
        <w:t xml:space="preserve">The value of </w:t>
      </w:r>
      <w:r>
        <w:rPr>
          <w:i/>
        </w:rPr>
        <w:t>statCoeff</w:t>
      </w:r>
      <w:r>
        <w:t xml:space="preserve"> is used to initialize the Rice parameter at the beginning of each </w:t>
      </w:r>
      <w:r>
        <w:rPr>
          <w:rFonts w:eastAsia="MS Mincho"/>
          <w:lang w:eastAsia="ja-JP"/>
        </w:rPr>
        <w:t>4×4 sub-block as:</w:t>
      </w:r>
    </w:p>
    <w:p>
      <w:pPr>
        <w:jc w:val="center"/>
      </w:pPr>
      <w:r>
        <w:t>cRiceParam = Min( maxRicePara, statCoeff/4 ).</w:t>
      </w:r>
    </w:p>
    <w:p>
      <w:pPr>
        <w:tabs>
          <w:tab w:val="center" w:pos="9720"/>
        </w:tabs>
      </w:pPr>
      <w:r>
        <w:t>When this mechanism for initialization is enabled, the maximum Rice parameter value is unrestricted (i.e. limited only by the maximum transform dynamic range).</w:t>
      </w:r>
    </w:p>
    <w:p>
      <w:pPr>
        <w:pStyle w:val="4"/>
        <w:rPr>
          <w:lang w:val="en-AU" w:eastAsia="zh-CN"/>
        </w:rPr>
      </w:pPr>
      <w:bookmarkStart w:id="444" w:name="_Toc52446025"/>
      <w:bookmarkStart w:id="445" w:name="_Toc411002850"/>
      <w:r>
        <w:rPr>
          <w:lang w:val="en-AU" w:eastAsia="zh-CN"/>
        </w:rPr>
        <w:t>Maximum coeff_abs_level_remaining codeword length restriction</w:t>
      </w:r>
      <w:bookmarkEnd w:id="444"/>
      <w:bookmarkEnd w:id="445"/>
    </w:p>
    <w:p>
      <w:r>
        <w:t xml:space="preserve">When </w:t>
      </w:r>
      <w:r>
        <w:rPr>
          <w:i/>
        </w:rPr>
        <w:t>extended_precision_processing_flag</w:t>
      </w:r>
      <w:r>
        <w:t xml:space="preserve"> is enabled, the maximum codeword length of the </w:t>
      </w:r>
      <w:r>
        <w:rPr>
          <w:i/>
        </w:rPr>
        <w:t>coeff_abs_level_remaining</w:t>
      </w:r>
      <w:r>
        <w:t xml:space="preserve"> syntax element is limited to 32-bits. The maximum codeword length is achieved with the Rice parameter is equal to zero. The maximum codeword length is dependent on the dynamic range of transform and quantizer stages, referred to as ‘MAX_TR_DYNAMIC_RANGE’ in the HEVC</w:t>
      </w:r>
      <w:r>
        <w:rPr>
          <w:szCs w:val="22"/>
          <w:lang w:eastAsia="ja-JP"/>
        </w:rPr>
        <w:t xml:space="preserve"> Test Model </w:t>
      </w:r>
      <w:r>
        <w:t xml:space="preserve">software. When </w:t>
      </w:r>
      <w:r>
        <w:rPr>
          <w:i/>
        </w:rPr>
        <w:t>extended_precision_processing_flag</w:t>
      </w:r>
      <w:r>
        <w:t xml:space="preserve"> is enabled, MAX_TR_DYNAMIC_RANGE is set equal to the bit-depth plus six bits.</w:t>
      </w:r>
    </w:p>
    <w:p>
      <w:r>
        <w:t xml:space="preserve">Binarization of </w:t>
      </w:r>
      <w:r>
        <w:rPr>
          <w:i/>
        </w:rPr>
        <w:t>coeff_abs_level_remaining</w:t>
      </w:r>
      <w:r>
        <w:t xml:space="preserve"> is modified such that the maximum prefix length is given by:</w:t>
      </w:r>
    </w:p>
    <w:p>
      <w:pPr>
        <w:jc w:val="center"/>
      </w:pPr>
      <w:r>
        <w:rPr>
          <w:i/>
        </w:rPr>
        <w:t>maximumPrefixLength</w:t>
      </w:r>
      <w:r>
        <w:t xml:space="preserve"> = 32 − (3 + </w:t>
      </w:r>
      <w:r>
        <w:rPr>
          <w:i/>
        </w:rPr>
        <w:t>MAX_TR_DYNAMIC_RANGE</w:t>
      </w:r>
      <w:r>
        <w:t xml:space="preserve">) </w:t>
      </w:r>
    </w:p>
    <w:p>
      <w:pPr>
        <w:jc w:val="left"/>
      </w:pPr>
      <w:r>
        <w:t>When this prefix length is reached, the corresponding suffix length is then given by:</w:t>
      </w:r>
    </w:p>
    <w:p>
      <w:pPr>
        <w:jc w:val="center"/>
      </w:pPr>
      <w:r>
        <w:rPr>
          <w:i/>
        </w:rPr>
        <w:t>suffixLength</w:t>
      </w:r>
      <w:r>
        <w:t xml:space="preserve"> = </w:t>
      </w:r>
      <w:r>
        <w:rPr>
          <w:i/>
        </w:rPr>
        <w:t>MAX_TR_DYNAMIC_RANGE</w:t>
      </w:r>
      <w:r>
        <w:t xml:space="preserve"> − </w:t>
      </w:r>
      <w:r>
        <w:rPr>
          <w:i/>
        </w:rPr>
        <w:t>rParam</w:t>
      </w:r>
    </w:p>
    <w:p>
      <w:pPr>
        <w:rPr>
          <w:lang w:val="en-AU" w:eastAsia="zh-CN"/>
        </w:rPr>
      </w:pPr>
      <w:r>
        <w:rPr>
          <w:lang w:val="en-AU" w:eastAsia="zh-CN"/>
        </w:rPr>
        <w:t xml:space="preserve">This results in a maximum codeword length for </w:t>
      </w:r>
      <w:r>
        <w:rPr>
          <w:i/>
        </w:rPr>
        <w:t>coeff_abs_level_remaining</w:t>
      </w:r>
      <w:r>
        <w:rPr>
          <w:lang w:val="en-AU" w:eastAsia="zh-CN"/>
        </w:rPr>
        <w:t xml:space="preserve"> of 32-bits.</w:t>
      </w:r>
    </w:p>
    <w:p>
      <w:pPr>
        <w:pStyle w:val="3"/>
        <w:rPr>
          <w:lang w:val="en-GB"/>
        </w:rPr>
      </w:pPr>
      <w:bookmarkStart w:id="446" w:name="_Toc315551273"/>
      <w:bookmarkEnd w:id="446"/>
      <w:bookmarkStart w:id="447" w:name="_Toc315551275"/>
      <w:bookmarkEnd w:id="447"/>
      <w:bookmarkStart w:id="448" w:name="_Toc305512908"/>
      <w:bookmarkEnd w:id="448"/>
      <w:bookmarkStart w:id="449" w:name="_Toc315551274"/>
      <w:bookmarkEnd w:id="449"/>
      <w:bookmarkStart w:id="450" w:name="_Toc315551277"/>
      <w:bookmarkEnd w:id="450"/>
      <w:bookmarkStart w:id="451" w:name="_Toc315551262"/>
      <w:bookmarkEnd w:id="451"/>
      <w:bookmarkStart w:id="452" w:name="_Toc315551276"/>
      <w:bookmarkEnd w:id="452"/>
      <w:bookmarkStart w:id="453" w:name="_Toc305517923"/>
      <w:bookmarkEnd w:id="453"/>
      <w:bookmarkStart w:id="454" w:name="_Toc380748236"/>
      <w:bookmarkEnd w:id="454"/>
      <w:bookmarkStart w:id="455" w:name="_Toc315551265"/>
      <w:bookmarkEnd w:id="455"/>
      <w:bookmarkStart w:id="456" w:name="_Toc380137567"/>
      <w:bookmarkEnd w:id="456"/>
      <w:bookmarkStart w:id="457" w:name="_Toc315551271"/>
      <w:bookmarkEnd w:id="457"/>
      <w:bookmarkStart w:id="458" w:name="_Toc380742392"/>
      <w:bookmarkEnd w:id="458"/>
      <w:bookmarkStart w:id="459" w:name="_Toc315551272"/>
      <w:bookmarkEnd w:id="459"/>
      <w:bookmarkStart w:id="460" w:name="_Ref373337816"/>
      <w:bookmarkStart w:id="461" w:name="_Toc411002851"/>
      <w:bookmarkStart w:id="462" w:name="_Ref438634885"/>
      <w:bookmarkStart w:id="463" w:name="_Ref438635046"/>
      <w:bookmarkStart w:id="464" w:name="_Toc52446026"/>
      <w:bookmarkStart w:id="465" w:name="_Ref337432911"/>
      <w:r>
        <w:rPr>
          <w:lang w:val="en-GB"/>
        </w:rPr>
        <w:t xml:space="preserve">Cross-component </w:t>
      </w:r>
      <w:bookmarkEnd w:id="460"/>
      <w:r>
        <w:rPr>
          <w:lang w:val="en-GB"/>
        </w:rPr>
        <w:t>prediction</w:t>
      </w:r>
      <w:bookmarkEnd w:id="461"/>
      <w:bookmarkEnd w:id="462"/>
      <w:bookmarkEnd w:id="463"/>
      <w:bookmarkEnd w:id="464"/>
    </w:p>
    <w:p>
      <w:pPr>
        <w:rPr>
          <w:lang w:eastAsia="de-DE"/>
        </w:rPr>
      </w:pPr>
      <w:r>
        <w:rPr>
          <w:rFonts w:hint="eastAsia"/>
          <w:lang w:eastAsia="ko-KR"/>
        </w:rPr>
        <w:t>An</w:t>
      </w:r>
      <w:r>
        <w:rPr>
          <w:lang w:eastAsia="de-DE"/>
        </w:rPr>
        <w:t xml:space="preserve"> adaptive cross</w:t>
      </w:r>
      <w:r>
        <w:rPr>
          <w:lang w:eastAsia="ko-KR"/>
        </w:rPr>
        <w:t>-</w:t>
      </w:r>
      <w:r>
        <w:rPr>
          <w:rFonts w:hint="eastAsia"/>
          <w:lang w:eastAsia="ko-KR"/>
        </w:rPr>
        <w:t>component</w:t>
      </w:r>
      <w:r>
        <w:rPr>
          <w:lang w:eastAsia="de-DE"/>
        </w:rPr>
        <w:t xml:space="preserve"> residual prediction scheme</w:t>
      </w:r>
      <w:r>
        <w:rPr>
          <w:rFonts w:hint="eastAsia"/>
          <w:lang w:eastAsia="ko-KR"/>
        </w:rPr>
        <w:t xml:space="preserve"> </w:t>
      </w:r>
      <w:r>
        <w:rPr>
          <w:lang w:eastAsia="ko-KR"/>
        </w:rPr>
        <w:t xml:space="preserve">(i.e., between colour channels) </w:t>
      </w:r>
      <w:r>
        <w:rPr>
          <w:rFonts w:hint="eastAsia"/>
          <w:lang w:eastAsia="ko-KR"/>
        </w:rPr>
        <w:t xml:space="preserve">is </w:t>
      </w:r>
      <w:r>
        <w:rPr>
          <w:lang w:eastAsia="ko-KR"/>
        </w:rPr>
        <w:t>provided</w:t>
      </w:r>
      <w:r>
        <w:rPr>
          <w:rFonts w:hint="eastAsia"/>
          <w:lang w:eastAsia="ko-KR"/>
        </w:rPr>
        <w:t xml:space="preserve">, where a prediction is performed between </w:t>
      </w:r>
      <w:r>
        <w:rPr>
          <w:lang w:eastAsia="ko-KR"/>
        </w:rPr>
        <w:t xml:space="preserve">the </w:t>
      </w:r>
      <w:r>
        <w:rPr>
          <w:rFonts w:hint="eastAsia"/>
          <w:lang w:eastAsia="ko-KR"/>
        </w:rPr>
        <w:t xml:space="preserve">luma residual signal and </w:t>
      </w:r>
      <w:r>
        <w:rPr>
          <w:lang w:eastAsia="ko-KR"/>
        </w:rPr>
        <w:t xml:space="preserve">the </w:t>
      </w:r>
      <w:r>
        <w:rPr>
          <w:rFonts w:hint="eastAsia"/>
          <w:lang w:eastAsia="ko-KR"/>
        </w:rPr>
        <w:t>chroma residual signal</w:t>
      </w:r>
      <w:r>
        <w:rPr>
          <w:lang w:eastAsia="ko-KR"/>
        </w:rPr>
        <w:t>s</w:t>
      </w:r>
      <w:r>
        <w:rPr>
          <w:lang w:eastAsia="de-DE"/>
        </w:rPr>
        <w:t>. T</w:t>
      </w:r>
      <w:r>
        <w:t xml:space="preserve">he chroma residual </w:t>
      </w:r>
      <w:r>
        <w:rPr>
          <w:rFonts w:hint="eastAsia"/>
          <w:lang w:eastAsia="ko-KR"/>
        </w:rPr>
        <w:t xml:space="preserve">signal </w:t>
      </w:r>
      <w:r>
        <w:rPr>
          <w:lang w:eastAsia="ko-KR"/>
        </w:rPr>
        <w:t>is</w:t>
      </w:r>
      <w:r>
        <w:t xml:space="preserve"> predicted </w:t>
      </w:r>
      <w:r>
        <w:rPr>
          <w:lang w:eastAsia="ko-KR"/>
        </w:rPr>
        <w:t>from</w:t>
      </w:r>
      <w:r>
        <w:rPr>
          <w:rFonts w:hint="eastAsia"/>
          <w:lang w:eastAsia="ko-KR"/>
        </w:rPr>
        <w:t xml:space="preserve"> the luma residual signal </w:t>
      </w:r>
      <w:r>
        <w:rPr>
          <w:lang w:eastAsia="ko-KR"/>
        </w:rPr>
        <w:t xml:space="preserve">at the encoder side </w:t>
      </w:r>
      <w:r>
        <w:t>as:</w:t>
      </w:r>
    </w:p>
    <w:p>
      <w:pPr>
        <w:jc w:val="center"/>
      </w:pPr>
      <w:r>
        <w:tab/>
      </w:r>
      <w:r>
        <w:tab/>
      </w:r>
      <w:r>
        <w:tab/>
      </w:r>
      <w:r>
        <w:tab/>
      </w:r>
      <w:r>
        <w:rPr>
          <w:position w:val="-12"/>
          <w:lang w:val="en-AU" w:eastAsia="en-AU"/>
        </w:rPr>
        <w:drawing>
          <wp:inline distT="0" distB="0" distL="0" distR="0">
            <wp:extent cx="2414270" cy="226695"/>
            <wp:effectExtent l="0" t="0" r="508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2414270" cy="226695"/>
                    </a:xfrm>
                    <a:prstGeom prst="rect">
                      <a:avLst/>
                    </a:prstGeom>
                    <a:noFill/>
                    <a:ln>
                      <a:noFill/>
                    </a:ln>
                  </pic:spPr>
                </pic:pic>
              </a:graphicData>
            </a:graphic>
          </wp:inline>
        </w:drawing>
      </w:r>
      <w:r>
        <w:tab/>
      </w:r>
      <w:r>
        <w:tab/>
      </w:r>
      <w:r>
        <w:tab/>
      </w:r>
      <w:r>
        <w:tab/>
      </w:r>
      <w:r>
        <w:tab/>
      </w:r>
      <w:r>
        <w:t xml:space="preserve"> (</w:t>
      </w:r>
      <w:r>
        <w:rPr>
          <w:lang w:eastAsia="ko-KR"/>
        </w:rPr>
        <w:t>1</w:t>
      </w:r>
      <w:r>
        <w:t>)</w:t>
      </w:r>
    </w:p>
    <w:p>
      <w:pPr>
        <w:rPr>
          <w:szCs w:val="22"/>
          <w:lang w:eastAsia="ko-KR"/>
        </w:rPr>
      </w:pPr>
      <w:r>
        <w:rPr>
          <w:lang w:eastAsia="ko-KR"/>
        </w:rPr>
        <w:t>and it is compensated at the decoder side as:</w:t>
      </w:r>
    </w:p>
    <w:p>
      <w:pPr>
        <w:jc w:val="center"/>
      </w:pPr>
      <w:r>
        <w:tab/>
      </w:r>
      <w:r>
        <w:tab/>
      </w:r>
      <w:r>
        <w:tab/>
      </w:r>
      <w:r>
        <w:tab/>
      </w:r>
      <w:r>
        <w:rPr>
          <w:position w:val="-12"/>
          <w:lang w:val="en-AU" w:eastAsia="en-AU"/>
        </w:rPr>
        <w:drawing>
          <wp:inline distT="0" distB="0" distL="0" distR="0">
            <wp:extent cx="2428875" cy="226695"/>
            <wp:effectExtent l="0" t="0" r="952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428875" cy="226695"/>
                    </a:xfrm>
                    <a:prstGeom prst="rect">
                      <a:avLst/>
                    </a:prstGeom>
                    <a:noFill/>
                    <a:ln>
                      <a:noFill/>
                    </a:ln>
                  </pic:spPr>
                </pic:pic>
              </a:graphicData>
            </a:graphic>
          </wp:inline>
        </w:drawing>
      </w:r>
      <w:r>
        <w:tab/>
      </w:r>
      <w:r>
        <w:t xml:space="preserve"> </w:t>
      </w:r>
      <w:r>
        <w:tab/>
      </w:r>
      <w:r>
        <w:tab/>
      </w:r>
      <w:r>
        <w:tab/>
      </w:r>
      <w:r>
        <w:tab/>
      </w:r>
      <w:r>
        <w:t>(2)</w:t>
      </w:r>
    </w:p>
    <w:p>
      <w:pPr>
        <w:rPr>
          <w:lang w:eastAsia="ko-KR"/>
        </w:rPr>
      </w:pPr>
      <w:r>
        <w:rPr>
          <w:szCs w:val="22"/>
        </w:rPr>
        <w:t xml:space="preserve">where </w:t>
      </w:r>
      <w:r>
        <w:rPr>
          <w:position w:val="-12"/>
          <w:lang w:val="en-AU" w:eastAsia="en-AU"/>
        </w:rPr>
        <w:drawing>
          <wp:inline distT="0" distB="0" distL="0" distR="0">
            <wp:extent cx="153670" cy="2266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53670" cy="226695"/>
                    </a:xfrm>
                    <a:prstGeom prst="rect">
                      <a:avLst/>
                    </a:prstGeom>
                    <a:noFill/>
                    <a:ln>
                      <a:noFill/>
                    </a:ln>
                  </pic:spPr>
                </pic:pic>
              </a:graphicData>
            </a:graphic>
          </wp:inline>
        </w:drawing>
      </w:r>
      <w:r>
        <w:t xml:space="preserve"> denotes the chroma residual sample at a position </w:t>
      </w:r>
      <w:r>
        <w:rPr>
          <w:position w:val="-14"/>
          <w:lang w:val="en-AU" w:eastAsia="en-AU"/>
        </w:rPr>
        <w:drawing>
          <wp:inline distT="0" distB="0" distL="0" distR="0">
            <wp:extent cx="351155" cy="241300"/>
            <wp:effectExtent l="0" t="0" r="0" b="635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51155" cy="241300"/>
                    </a:xfrm>
                    <a:prstGeom prst="rect">
                      <a:avLst/>
                    </a:prstGeom>
                    <a:noFill/>
                    <a:ln>
                      <a:noFill/>
                    </a:ln>
                  </pic:spPr>
                </pic:pic>
              </a:graphicData>
            </a:graphic>
          </wp:inline>
        </w:drawing>
      </w:r>
      <w:r>
        <w:t xml:space="preserve">, </w:t>
      </w:r>
      <w:r>
        <w:rPr>
          <w:position w:val="-10"/>
          <w:lang w:val="en-AU" w:eastAsia="en-AU"/>
        </w:rPr>
        <w:drawing>
          <wp:inline distT="0" distB="0" distL="0" distR="0">
            <wp:extent cx="153670" cy="2197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153670" cy="219710"/>
                    </a:xfrm>
                    <a:prstGeom prst="rect">
                      <a:avLst/>
                    </a:prstGeom>
                    <a:noFill/>
                    <a:ln>
                      <a:noFill/>
                    </a:ln>
                  </pic:spPr>
                </pic:pic>
              </a:graphicData>
            </a:graphic>
          </wp:inline>
        </w:drawing>
      </w:r>
      <w:r>
        <w:t xml:space="preserve"> denotes the reconstructed residual sample </w:t>
      </w:r>
      <w:r>
        <w:rPr>
          <w:rFonts w:hint="eastAsia"/>
          <w:lang w:eastAsia="ko-KR"/>
        </w:rPr>
        <w:t>of</w:t>
      </w:r>
      <w:r>
        <w:t xml:space="preserve"> the luma component</w:t>
      </w:r>
      <w:r>
        <w:rPr>
          <w:rFonts w:hint="eastAsia"/>
          <w:lang w:eastAsia="ko-KR"/>
        </w:rPr>
        <w:t>,</w:t>
      </w:r>
      <w:r>
        <w:rPr>
          <w:lang w:eastAsia="ko-KR"/>
        </w:rPr>
        <w:t xml:space="preserve"> </w:t>
      </w:r>
      <w:r>
        <w:rPr>
          <w:position w:val="-12"/>
          <w:lang w:val="en-AU" w:eastAsia="en-AU"/>
        </w:rPr>
        <w:drawing>
          <wp:inline distT="0" distB="0" distL="0" distR="0">
            <wp:extent cx="255905" cy="2266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55905" cy="226695"/>
                    </a:xfrm>
                    <a:prstGeom prst="rect">
                      <a:avLst/>
                    </a:prstGeom>
                    <a:noFill/>
                    <a:ln>
                      <a:noFill/>
                    </a:ln>
                  </pic:spPr>
                </pic:pic>
              </a:graphicData>
            </a:graphic>
          </wp:inline>
        </w:drawing>
      </w:r>
      <w:r>
        <w:t xml:space="preserve"> denotes </w:t>
      </w:r>
      <w:r>
        <w:rPr>
          <w:rFonts w:hint="eastAsia"/>
          <w:lang w:eastAsia="ko-KR"/>
        </w:rPr>
        <w:t>the predicted signal using inter-colo</w:t>
      </w:r>
      <w:r>
        <w:rPr>
          <w:lang w:eastAsia="ko-KR"/>
        </w:rPr>
        <w:t>u</w:t>
      </w:r>
      <w:r>
        <w:rPr>
          <w:rFonts w:hint="eastAsia"/>
          <w:lang w:eastAsia="ko-KR"/>
        </w:rPr>
        <w:t>r prediction,</w:t>
      </w:r>
      <w:r>
        <w:rPr>
          <w:lang w:eastAsia="ko-KR"/>
        </w:rPr>
        <w:t xml:space="preserve"> </w:t>
      </w:r>
      <w:r>
        <w:rPr>
          <w:position w:val="-12"/>
          <w:lang w:val="en-AU" w:eastAsia="en-AU"/>
        </w:rPr>
        <w:drawing>
          <wp:inline distT="0" distB="0" distL="0" distR="0">
            <wp:extent cx="255905" cy="2266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255905" cy="226695"/>
                    </a:xfrm>
                    <a:prstGeom prst="rect">
                      <a:avLst/>
                    </a:prstGeom>
                    <a:noFill/>
                    <a:ln>
                      <a:noFill/>
                    </a:ln>
                  </pic:spPr>
                </pic:pic>
              </a:graphicData>
            </a:graphic>
          </wp:inline>
        </w:drawing>
      </w:r>
      <w:r>
        <w:rPr>
          <w:rFonts w:hint="eastAsia"/>
          <w:lang w:eastAsia="ko-KR"/>
        </w:rPr>
        <w:t xml:space="preserve">denotes </w:t>
      </w:r>
      <w:r>
        <w:t>the reconstructed</w:t>
      </w:r>
      <w:r>
        <w:rPr>
          <w:rFonts w:hint="eastAsia"/>
          <w:lang w:eastAsia="ko-KR"/>
        </w:rPr>
        <w:t xml:space="preserve"> signal </w:t>
      </w:r>
      <w:r>
        <w:rPr>
          <w:lang w:eastAsia="ko-KR"/>
        </w:rPr>
        <w:t>a</w:t>
      </w:r>
      <w:r>
        <w:rPr>
          <w:rFonts w:hint="eastAsia"/>
          <w:lang w:eastAsia="ko-KR"/>
        </w:rPr>
        <w:t xml:space="preserve">fter coding and decoding </w:t>
      </w:r>
      <w:r>
        <w:rPr>
          <w:position w:val="-12"/>
          <w:lang w:val="en-AU" w:eastAsia="en-AU"/>
        </w:rPr>
        <w:drawing>
          <wp:inline distT="0" distB="0" distL="0" distR="0">
            <wp:extent cx="255905" cy="2266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55905" cy="226695"/>
                    </a:xfrm>
                    <a:prstGeom prst="rect">
                      <a:avLst/>
                    </a:prstGeom>
                    <a:noFill/>
                    <a:ln>
                      <a:noFill/>
                    </a:ln>
                  </pic:spPr>
                </pic:pic>
              </a:graphicData>
            </a:graphic>
          </wp:inline>
        </w:drawing>
      </w:r>
      <w:r>
        <w:rPr>
          <w:rFonts w:hint="eastAsia"/>
          <w:lang w:eastAsia="ko-KR"/>
        </w:rPr>
        <w:t>, and</w:t>
      </w:r>
      <w:r>
        <w:rPr>
          <w:lang w:eastAsia="ko-KR"/>
        </w:rPr>
        <w:t xml:space="preserve"> </w:t>
      </w:r>
      <w:r>
        <w:rPr>
          <w:position w:val="-12"/>
          <w:lang w:val="en-AU" w:eastAsia="en-AU"/>
        </w:rPr>
        <w:drawing>
          <wp:inline distT="0" distB="0" distL="0" distR="0">
            <wp:extent cx="153670" cy="2266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153670" cy="226695"/>
                    </a:xfrm>
                    <a:prstGeom prst="rect">
                      <a:avLst/>
                    </a:prstGeom>
                    <a:noFill/>
                    <a:ln>
                      <a:noFill/>
                    </a:ln>
                  </pic:spPr>
                </pic:pic>
              </a:graphicData>
            </a:graphic>
          </wp:inline>
        </w:drawing>
      </w:r>
      <w:r>
        <w:rPr>
          <w:rFonts w:hint="eastAsia"/>
          <w:lang w:eastAsia="ko-KR"/>
        </w:rPr>
        <w:t xml:space="preserve"> denotes the </w:t>
      </w:r>
      <w:r>
        <w:t>reconstructed chroma residual</w:t>
      </w:r>
      <w:r>
        <w:rPr>
          <w:rFonts w:hint="eastAsia"/>
          <w:lang w:eastAsia="ko-KR"/>
        </w:rPr>
        <w:t>.</w:t>
      </w:r>
    </w:p>
    <w:p>
      <w:pPr>
        <w:rPr>
          <w:lang w:eastAsia="ko-KR"/>
        </w:rPr>
      </w:pPr>
      <w:r>
        <w:br w:type="textWrapping"/>
      </w:r>
      <w:r>
        <w:rPr>
          <w:lang w:eastAsia="ko-KR"/>
        </w:rPr>
        <w:t>The variable α</w:t>
      </w:r>
      <w:r>
        <w:t xml:space="preserve"> is chosen from </w:t>
      </w:r>
      <w:r>
        <w:rPr>
          <w:position w:val="-10"/>
          <w:lang w:val="en-AU" w:eastAsia="en-AU"/>
        </w:rPr>
        <w:drawing>
          <wp:inline distT="0" distB="0" distL="0" distR="0">
            <wp:extent cx="1741170" cy="2197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1741170" cy="219710"/>
                    </a:xfrm>
                    <a:prstGeom prst="rect">
                      <a:avLst/>
                    </a:prstGeom>
                    <a:noFill/>
                    <a:ln>
                      <a:noFill/>
                    </a:ln>
                  </pic:spPr>
                </pic:pic>
              </a:graphicData>
            </a:graphic>
          </wp:inline>
        </w:drawing>
      </w:r>
      <w:r>
        <w:t xml:space="preserve">. This set of values allows </w:t>
      </w:r>
      <w:r>
        <w:rPr>
          <w:rFonts w:hint="eastAsia"/>
          <w:lang w:eastAsia="ko-KR"/>
        </w:rPr>
        <w:t>good</w:t>
      </w:r>
      <w:r>
        <w:t xml:space="preserve"> utilization of the correlation between luma and chroma residual signal</w:t>
      </w:r>
      <w:r>
        <w:rPr>
          <w:lang w:eastAsia="ko-KR"/>
        </w:rPr>
        <w:t>s</w:t>
      </w:r>
      <w:r>
        <w:t>, including when they are negatively correlated.</w:t>
      </w:r>
      <w:r>
        <w:rPr>
          <w:rFonts w:hint="eastAsia"/>
          <w:lang w:eastAsia="ko-KR"/>
        </w:rPr>
        <w:t xml:space="preserve"> The absolute value of </w:t>
      </w:r>
      <w:r>
        <w:rPr>
          <w:lang w:eastAsia="ko-KR"/>
        </w:rPr>
        <w:t>α</w:t>
      </w:r>
      <w:r>
        <w:rPr>
          <w:rFonts w:hint="eastAsia"/>
          <w:lang w:eastAsia="ko-KR"/>
        </w:rPr>
        <w:t xml:space="preserve">, </w:t>
      </w:r>
      <w:r>
        <w:t>abs(</w:t>
      </w:r>
      <w:r>
        <w:rPr>
          <w:lang w:eastAsia="ko-KR"/>
        </w:rPr>
        <w:t>α)</w:t>
      </w:r>
      <w:r>
        <w:t xml:space="preserve"> is mapped to M(</w:t>
      </w:r>
      <w:r>
        <w:rPr>
          <w:lang w:eastAsia="ko-KR"/>
        </w:rPr>
        <w:t>α</w:t>
      </w:r>
      <w:r>
        <w:t xml:space="preserve">) according to </w:t>
      </w:r>
      <w:r>
        <w:fldChar w:fldCharType="begin"/>
      </w:r>
      <w:r>
        <w:instrText xml:space="preserve"> REF _Ref437272406 \h </w:instrText>
      </w:r>
      <w:r>
        <w:fldChar w:fldCharType="separate"/>
      </w:r>
      <w:r>
        <w:t>Table 4</w:t>
      </w:r>
      <w:r>
        <w:noBreakHyphen/>
      </w:r>
      <w:r>
        <w:t>7</w:t>
      </w:r>
      <w:r>
        <w:fldChar w:fldCharType="end"/>
      </w:r>
      <w:r>
        <w:t>before binarization. M(</w:t>
      </w:r>
      <w:r>
        <w:rPr>
          <w:lang w:eastAsia="ko-KR"/>
        </w:rPr>
        <w:t>α</w:t>
      </w:r>
      <w:r>
        <w:t xml:space="preserve">) is binarized using truncated unary code and coded using CABAC, with a separate context for each bin in the TU code. </w:t>
      </w:r>
      <w:r>
        <w:rPr>
          <w:rFonts w:hint="eastAsia"/>
          <w:lang w:eastAsia="ko-KR"/>
        </w:rPr>
        <w:t xml:space="preserve">If </w:t>
      </w:r>
      <w:r>
        <w:rPr>
          <w:lang w:eastAsia="ko-KR"/>
        </w:rPr>
        <w:t>α</w:t>
      </w:r>
      <w:r>
        <w:rPr>
          <w:rFonts w:hint="eastAsia"/>
          <w:lang w:eastAsia="ko-KR"/>
        </w:rPr>
        <w:t xml:space="preserve"> is not zero,</w:t>
      </w:r>
      <w:r>
        <w:t xml:space="preserve"> another bin is used to code the sign of </w:t>
      </w:r>
      <w:r>
        <w:rPr>
          <w:lang w:eastAsia="ko-KR"/>
        </w:rPr>
        <w:t xml:space="preserve">α. </w:t>
      </w:r>
      <w:r>
        <w:t>At the decoder side, after CABAC decoding, M(</w:t>
      </w:r>
      <w:r>
        <w:rPr>
          <w:lang w:eastAsia="ko-KR"/>
        </w:rPr>
        <w:t>α) is inversely mapped back to abs(α).</w:t>
      </w:r>
    </w:p>
    <w:p>
      <w:pPr>
        <w:pStyle w:val="19"/>
        <w:rPr>
          <w:lang w:eastAsia="ko-KR"/>
        </w:rPr>
      </w:pPr>
      <w:bookmarkStart w:id="466" w:name="_Ref437272406"/>
      <w:bookmarkStart w:id="467" w:name="_Toc52445137"/>
      <w:r>
        <w:t xml:space="preserve">Table </w:t>
      </w:r>
      <w:r>
        <w:fldChar w:fldCharType="begin"/>
      </w:r>
      <w:r>
        <w:instrText xml:space="preserve"> STYLEREF 1 \s </w:instrText>
      </w:r>
      <w:r>
        <w:fldChar w:fldCharType="separate"/>
      </w:r>
      <w:r>
        <w:t>4</w:t>
      </w:r>
      <w:r>
        <w:fldChar w:fldCharType="end"/>
      </w:r>
      <w:r>
        <w:noBreakHyphen/>
      </w:r>
      <w:r>
        <w:fldChar w:fldCharType="begin"/>
      </w:r>
      <w:r>
        <w:instrText xml:space="preserve"> SEQ Table \* ARABIC \s 1 </w:instrText>
      </w:r>
      <w:r>
        <w:fldChar w:fldCharType="separate"/>
      </w:r>
      <w:r>
        <w:t>7</w:t>
      </w:r>
      <w:r>
        <w:fldChar w:fldCharType="end"/>
      </w:r>
      <w:bookmarkEnd w:id="466"/>
      <w:r>
        <w:t>. α Mapping Table.</w:t>
      </w:r>
      <w:bookmarkEnd w:id="467"/>
    </w:p>
    <w:p/>
    <w:tbl>
      <w:tblPr>
        <w:tblStyle w:val="72"/>
        <w:tblW w:w="135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
        <w:gridCol w:w="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1" w:type="dxa"/>
            <w:tcBorders>
              <w:top w:val="single" w:color="auto" w:sz="4" w:space="0"/>
              <w:left w:val="single" w:color="auto" w:sz="4" w:space="0"/>
              <w:bottom w:val="single" w:color="auto" w:sz="4" w:space="0"/>
              <w:right w:val="single" w:color="auto" w:sz="4" w:space="0"/>
            </w:tcBorders>
          </w:tcPr>
          <w:p>
            <w:pPr>
              <w:spacing w:before="0"/>
              <w:jc w:val="center"/>
            </w:pPr>
            <w:r>
              <w:rPr>
                <w:lang w:eastAsia="ko-KR"/>
              </w:rPr>
              <w:t>abs(α)</w:t>
            </w:r>
          </w:p>
        </w:tc>
        <w:tc>
          <w:tcPr>
            <w:tcW w:w="632" w:type="dxa"/>
            <w:tcBorders>
              <w:top w:val="single" w:color="auto" w:sz="4" w:space="0"/>
              <w:left w:val="single" w:color="auto" w:sz="4" w:space="0"/>
              <w:bottom w:val="single" w:color="auto" w:sz="4" w:space="0"/>
              <w:right w:val="single" w:color="auto" w:sz="4" w:space="0"/>
            </w:tcBorders>
          </w:tcPr>
          <w:p>
            <w:pPr>
              <w:spacing w:before="0"/>
              <w:jc w:val="center"/>
            </w:pPr>
            <w:r>
              <w:t>M(</w:t>
            </w:r>
            <w:r>
              <w:rPr>
                <w:lang w:eastAsia="ko-KR"/>
              </w:rPr>
              <w:t>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1" w:type="dxa"/>
            <w:tcBorders>
              <w:top w:val="single" w:color="auto" w:sz="4" w:space="0"/>
              <w:left w:val="single" w:color="auto" w:sz="4" w:space="0"/>
              <w:bottom w:val="single" w:color="auto" w:sz="4" w:space="0"/>
              <w:right w:val="single" w:color="auto" w:sz="4" w:space="0"/>
            </w:tcBorders>
          </w:tcPr>
          <w:p>
            <w:pPr>
              <w:spacing w:before="0"/>
              <w:jc w:val="center"/>
              <w:rPr>
                <w:lang w:eastAsia="ko-KR"/>
              </w:rPr>
            </w:pPr>
            <w:r>
              <w:rPr>
                <w:rFonts w:hint="eastAsia"/>
                <w:lang w:eastAsia="ko-KR"/>
              </w:rPr>
              <w:t>0</w:t>
            </w:r>
          </w:p>
        </w:tc>
        <w:tc>
          <w:tcPr>
            <w:tcW w:w="632" w:type="dxa"/>
            <w:tcBorders>
              <w:top w:val="single" w:color="auto" w:sz="4" w:space="0"/>
              <w:left w:val="single" w:color="auto" w:sz="4" w:space="0"/>
              <w:bottom w:val="single" w:color="auto" w:sz="4" w:space="0"/>
              <w:right w:val="single" w:color="auto" w:sz="4" w:space="0"/>
            </w:tcBorders>
          </w:tcPr>
          <w:p>
            <w:pPr>
              <w:spacing w:before="0"/>
              <w:jc w:val="center"/>
              <w:rPr>
                <w:lang w:eastAsia="ko-KR"/>
              </w:rPr>
            </w:pPr>
            <w:r>
              <w:rPr>
                <w:rFonts w:hint="eastAsia"/>
                <w:lang w:eastAsia="ko-K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1" w:type="dxa"/>
            <w:tcBorders>
              <w:top w:val="single" w:color="auto" w:sz="4" w:space="0"/>
              <w:left w:val="single" w:color="auto" w:sz="4" w:space="0"/>
              <w:bottom w:val="single" w:color="auto" w:sz="4" w:space="0"/>
              <w:right w:val="single" w:color="auto" w:sz="4" w:space="0"/>
            </w:tcBorders>
          </w:tcPr>
          <w:p>
            <w:pPr>
              <w:spacing w:before="0"/>
              <w:jc w:val="center"/>
              <w:rPr>
                <w:lang w:eastAsia="ko-KR"/>
              </w:rPr>
            </w:pPr>
            <w:r>
              <w:rPr>
                <w:rFonts w:hint="eastAsia"/>
                <w:lang w:eastAsia="ko-KR"/>
              </w:rPr>
              <w:t>1</w:t>
            </w:r>
          </w:p>
        </w:tc>
        <w:tc>
          <w:tcPr>
            <w:tcW w:w="632" w:type="dxa"/>
            <w:tcBorders>
              <w:top w:val="single" w:color="auto" w:sz="4" w:space="0"/>
              <w:left w:val="single" w:color="auto" w:sz="4" w:space="0"/>
              <w:bottom w:val="single" w:color="auto" w:sz="4" w:space="0"/>
              <w:right w:val="single" w:color="auto" w:sz="4" w:space="0"/>
            </w:tcBorders>
          </w:tcPr>
          <w:p>
            <w:pPr>
              <w:spacing w:before="0"/>
              <w:jc w:val="center"/>
              <w:rPr>
                <w:lang w:eastAsia="ko-KR"/>
              </w:rPr>
            </w:pPr>
            <w:r>
              <w:rPr>
                <w:rFonts w:hint="eastAsia"/>
                <w:lang w:eastAsia="ko-K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1" w:type="dxa"/>
            <w:tcBorders>
              <w:top w:val="single" w:color="auto" w:sz="4" w:space="0"/>
              <w:left w:val="single" w:color="auto" w:sz="4" w:space="0"/>
              <w:bottom w:val="single" w:color="auto" w:sz="4" w:space="0"/>
              <w:right w:val="single" w:color="auto" w:sz="4" w:space="0"/>
            </w:tcBorders>
          </w:tcPr>
          <w:p>
            <w:pPr>
              <w:spacing w:before="0"/>
              <w:jc w:val="center"/>
            </w:pPr>
            <w:r>
              <w:t>2</w:t>
            </w:r>
          </w:p>
        </w:tc>
        <w:tc>
          <w:tcPr>
            <w:tcW w:w="632" w:type="dxa"/>
            <w:tcBorders>
              <w:top w:val="single" w:color="auto" w:sz="4" w:space="0"/>
              <w:left w:val="single" w:color="auto" w:sz="4" w:space="0"/>
              <w:bottom w:val="single" w:color="auto" w:sz="4" w:space="0"/>
              <w:right w:val="single" w:color="auto" w:sz="4" w:space="0"/>
            </w:tcBorders>
          </w:tcPr>
          <w:p>
            <w:pPr>
              <w:spacing w:before="0"/>
              <w:jc w:val="center"/>
              <w:rPr>
                <w:lang w:eastAsia="ko-KR"/>
              </w:rPr>
            </w:pPr>
            <w:r>
              <w:rPr>
                <w:rFonts w:hint="eastAsia"/>
                <w:lang w:eastAsia="ko-K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1" w:type="dxa"/>
            <w:tcBorders>
              <w:top w:val="single" w:color="auto" w:sz="4" w:space="0"/>
              <w:left w:val="single" w:color="auto" w:sz="4" w:space="0"/>
              <w:bottom w:val="single" w:color="auto" w:sz="4" w:space="0"/>
              <w:right w:val="single" w:color="auto" w:sz="4" w:space="0"/>
            </w:tcBorders>
          </w:tcPr>
          <w:p>
            <w:pPr>
              <w:spacing w:before="0"/>
              <w:jc w:val="center"/>
              <w:rPr>
                <w:lang w:eastAsia="ko-KR"/>
              </w:rPr>
            </w:pPr>
            <w:r>
              <w:rPr>
                <w:rFonts w:hint="eastAsia"/>
                <w:lang w:eastAsia="ko-KR"/>
              </w:rPr>
              <w:t>4</w:t>
            </w:r>
          </w:p>
        </w:tc>
        <w:tc>
          <w:tcPr>
            <w:tcW w:w="632" w:type="dxa"/>
            <w:tcBorders>
              <w:top w:val="single" w:color="auto" w:sz="4" w:space="0"/>
              <w:left w:val="single" w:color="auto" w:sz="4" w:space="0"/>
              <w:bottom w:val="single" w:color="auto" w:sz="4" w:space="0"/>
              <w:right w:val="single" w:color="auto" w:sz="4" w:space="0"/>
            </w:tcBorders>
          </w:tcPr>
          <w:p>
            <w:pPr>
              <w:spacing w:before="0"/>
              <w:jc w:val="center"/>
              <w:rPr>
                <w:lang w:eastAsia="ko-KR"/>
              </w:rPr>
            </w:pPr>
            <w:r>
              <w:rPr>
                <w:rFonts w:hint="eastAsia"/>
                <w:lang w:eastAsia="ko-K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1" w:type="dxa"/>
            <w:tcBorders>
              <w:top w:val="single" w:color="auto" w:sz="4" w:space="0"/>
              <w:left w:val="single" w:color="auto" w:sz="4" w:space="0"/>
              <w:bottom w:val="single" w:color="auto" w:sz="4" w:space="0"/>
              <w:right w:val="single" w:color="auto" w:sz="4" w:space="0"/>
            </w:tcBorders>
          </w:tcPr>
          <w:p>
            <w:pPr>
              <w:spacing w:before="0"/>
              <w:jc w:val="center"/>
              <w:rPr>
                <w:lang w:eastAsia="ko-KR"/>
              </w:rPr>
            </w:pPr>
            <w:r>
              <w:rPr>
                <w:rFonts w:hint="eastAsia"/>
                <w:lang w:eastAsia="ko-KR"/>
              </w:rPr>
              <w:t>8</w:t>
            </w:r>
          </w:p>
        </w:tc>
        <w:tc>
          <w:tcPr>
            <w:tcW w:w="632" w:type="dxa"/>
            <w:tcBorders>
              <w:top w:val="single" w:color="auto" w:sz="4" w:space="0"/>
              <w:left w:val="single" w:color="auto" w:sz="4" w:space="0"/>
              <w:bottom w:val="single" w:color="auto" w:sz="4" w:space="0"/>
              <w:right w:val="single" w:color="auto" w:sz="4" w:space="0"/>
            </w:tcBorders>
          </w:tcPr>
          <w:p>
            <w:pPr>
              <w:spacing w:before="0"/>
              <w:jc w:val="center"/>
              <w:rPr>
                <w:lang w:eastAsia="ko-KR"/>
              </w:rPr>
            </w:pPr>
            <w:r>
              <w:rPr>
                <w:rFonts w:hint="eastAsia"/>
                <w:lang w:eastAsia="ko-KR"/>
              </w:rPr>
              <w:t>4</w:t>
            </w:r>
          </w:p>
        </w:tc>
      </w:tr>
    </w:tbl>
    <w:p>
      <w:pPr>
        <w:rPr>
          <w:lang w:eastAsia="ko-KR"/>
        </w:rPr>
      </w:pPr>
    </w:p>
    <w:p>
      <w:pPr>
        <w:rPr>
          <w:lang w:eastAsia="ko-KR"/>
        </w:rPr>
      </w:pPr>
      <w:r>
        <w:rPr>
          <w:lang w:eastAsia="ko-KR"/>
        </w:rPr>
        <w:t>This prediction is performed both for intra- and inter-coded blocks. However, in case of intra-coded blocks, only those with DM chroma mode are allowed to use this prediction.</w:t>
      </w:r>
    </w:p>
    <w:p>
      <w:pPr>
        <w:rPr>
          <w:lang w:eastAsia="ko-KR"/>
        </w:rPr>
      </w:pPr>
      <w:r>
        <w:rPr>
          <w:lang w:val="en-CA"/>
        </w:rPr>
        <w:t xml:space="preserve">For each TU, if the coded block flag of the luma component is zero, </w:t>
      </w:r>
      <w:r>
        <w:rPr>
          <w:lang w:eastAsia="ko-KR"/>
        </w:rPr>
        <w:t>α</w:t>
      </w:r>
      <w:r>
        <w:rPr>
          <w:rFonts w:hint="eastAsia"/>
          <w:lang w:val="en-CA" w:eastAsia="ko-KR"/>
        </w:rPr>
        <w:t xml:space="preserve"> is not signaled and no prediction is performed. Otherwise, </w:t>
      </w:r>
      <w:r>
        <w:rPr>
          <w:lang w:eastAsia="ko-KR"/>
        </w:rPr>
        <w:t>α is signalled separately for each chroma component.</w:t>
      </w:r>
    </w:p>
    <w:p>
      <w:pPr>
        <w:rPr>
          <w:lang w:eastAsia="ko-KR"/>
        </w:rPr>
      </w:pPr>
      <w:r>
        <w:rPr>
          <w:lang w:eastAsia="ko-KR"/>
        </w:rPr>
        <w:t xml:space="preserve">When encoding </w:t>
      </w:r>
      <w:r>
        <w:rPr>
          <w:rFonts w:hint="eastAsia"/>
          <w:lang w:eastAsia="ko-KR"/>
        </w:rPr>
        <w:t xml:space="preserve">RGB </w:t>
      </w:r>
      <w:r>
        <w:rPr>
          <w:lang w:eastAsia="ko-KR"/>
        </w:rPr>
        <w:t>source material</w:t>
      </w:r>
      <w:r>
        <w:rPr>
          <w:rFonts w:hint="eastAsia"/>
          <w:lang w:eastAsia="ko-KR"/>
        </w:rPr>
        <w:t xml:space="preserve">, </w:t>
      </w:r>
      <w:r>
        <w:rPr>
          <w:lang w:eastAsia="ko-KR"/>
        </w:rPr>
        <w:t xml:space="preserve">the </w:t>
      </w:r>
      <w:r>
        <w:rPr>
          <w:rFonts w:hint="eastAsia"/>
          <w:lang w:eastAsia="ko-KR"/>
        </w:rPr>
        <w:t xml:space="preserve">G component </w:t>
      </w:r>
      <w:r>
        <w:rPr>
          <w:lang w:eastAsia="ko-KR"/>
        </w:rPr>
        <w:t>should be encoded as the luma component.</w:t>
      </w:r>
    </w:p>
    <w:p>
      <w:pPr>
        <w:rPr>
          <w:lang w:val="en-AU"/>
        </w:rPr>
      </w:pPr>
      <w:r>
        <w:rPr>
          <w:lang w:val="en-AU"/>
        </w:rPr>
        <w:t xml:space="preserve">The use of cross-component prediction is signalled using </w:t>
      </w:r>
      <w:r>
        <w:rPr>
          <w:i/>
          <w:lang w:val="en-AU"/>
        </w:rPr>
        <w:t>cross_component_prediction_enabled flag</w:t>
      </w:r>
      <w:r>
        <w:rPr>
          <w:lang w:val="en-AU"/>
        </w:rPr>
        <w:t xml:space="preserve"> and is configured using </w:t>
      </w:r>
      <w:r>
        <w:rPr>
          <w:rStyle w:val="397"/>
        </w:rPr>
        <w:t>CrossComponentPrediction</w:t>
      </w:r>
      <w:r>
        <w:rPr>
          <w:lang w:val="en-AU"/>
        </w:rPr>
        <w:t>.</w:t>
      </w:r>
    </w:p>
    <w:p>
      <w:pPr>
        <w:rPr>
          <w:lang w:val="en-AU"/>
        </w:rPr>
      </w:pPr>
      <w:r>
        <w:rPr>
          <w:lang w:val="en-AU"/>
        </w:rPr>
        <w:t xml:space="preserve">When reconstruction based cross-component prediction estimate is enabled, use the decoded residual rather than the pre-transform encoder-side residual for determining the alpha value. This is configured using </w:t>
      </w:r>
      <w:r>
        <w:rPr>
          <w:rStyle w:val="397"/>
        </w:rPr>
        <w:t>ReconBasedCrossCPredictionEstimate</w:t>
      </w:r>
      <w:r>
        <w:rPr>
          <w:lang w:val="en-AU"/>
        </w:rPr>
        <w:t>.</w:t>
      </w:r>
    </w:p>
    <w:p>
      <w:pPr>
        <w:rPr>
          <w:lang w:val="en-CA" w:eastAsia="ja-JP"/>
        </w:rPr>
      </w:pPr>
      <w:r>
        <w:rPr>
          <w:lang w:val="en-CA" w:eastAsia="ja-JP"/>
        </w:rPr>
        <w:t xml:space="preserve">If the luma bit-depth differs from the chroma bit-depth, for cross component prediction the </w:t>
      </w:r>
      <w:r>
        <w:rPr>
          <w:rFonts w:hint="eastAsia"/>
          <w:lang w:val="en-CA" w:eastAsia="ja-JP"/>
        </w:rPr>
        <w:t xml:space="preserve">luma residual </w:t>
      </w:r>
      <w:r>
        <w:rPr>
          <w:lang w:val="en-CA" w:eastAsia="ja-JP"/>
        </w:rPr>
        <w:t xml:space="preserve">is scaled </w:t>
      </w:r>
      <w:r>
        <w:rPr>
          <w:rFonts w:hint="eastAsia"/>
          <w:lang w:val="en-CA" w:eastAsia="ja-JP"/>
        </w:rPr>
        <w:t xml:space="preserve">to align </w:t>
      </w:r>
      <w:r>
        <w:rPr>
          <w:lang w:val="en-CA" w:eastAsia="ja-JP"/>
        </w:rPr>
        <w:t xml:space="preserve">with </w:t>
      </w:r>
      <w:r>
        <w:rPr>
          <w:rFonts w:hint="eastAsia"/>
          <w:lang w:val="en-CA" w:eastAsia="ja-JP"/>
        </w:rPr>
        <w:t>the chroma bit</w:t>
      </w:r>
      <w:r>
        <w:rPr>
          <w:lang w:val="en-CA" w:eastAsia="ja-JP"/>
        </w:rPr>
        <w:t>-</w:t>
      </w:r>
      <w:r>
        <w:rPr>
          <w:rFonts w:hint="eastAsia"/>
          <w:lang w:val="en-CA" w:eastAsia="ja-JP"/>
        </w:rPr>
        <w:t xml:space="preserve">depth by </w:t>
      </w:r>
      <w:r>
        <w:rPr>
          <w:lang w:val="en-CA" w:eastAsia="ja-JP"/>
        </w:rPr>
        <w:t xml:space="preserve">either a </w:t>
      </w:r>
      <w:r>
        <w:rPr>
          <w:rFonts w:hint="eastAsia"/>
          <w:lang w:val="en-CA" w:eastAsia="ja-JP"/>
        </w:rPr>
        <w:t>right</w:t>
      </w:r>
      <w:r>
        <w:rPr>
          <w:lang w:val="en-CA" w:eastAsia="ja-JP"/>
        </w:rPr>
        <w:t>-shift</w:t>
      </w:r>
      <w:r>
        <w:rPr>
          <w:rFonts w:hint="eastAsia"/>
          <w:lang w:val="en-CA" w:eastAsia="ja-JP"/>
        </w:rPr>
        <w:t xml:space="preserve"> or </w:t>
      </w:r>
      <w:r>
        <w:rPr>
          <w:lang w:val="en-CA" w:eastAsia="ja-JP"/>
        </w:rPr>
        <w:t xml:space="preserve">a </w:t>
      </w:r>
      <w:r>
        <w:rPr>
          <w:rFonts w:hint="eastAsia"/>
          <w:lang w:val="en-CA" w:eastAsia="ja-JP"/>
        </w:rPr>
        <w:t>left</w:t>
      </w:r>
      <w:r>
        <w:rPr>
          <w:lang w:val="en-CA" w:eastAsia="ja-JP"/>
        </w:rPr>
        <w:t>-</w:t>
      </w:r>
      <w:r>
        <w:rPr>
          <w:rFonts w:hint="eastAsia"/>
          <w:lang w:val="en-CA" w:eastAsia="ja-JP"/>
        </w:rPr>
        <w:t>shift operation.</w:t>
      </w:r>
    </w:p>
    <w:p>
      <w:pPr>
        <w:pStyle w:val="3"/>
        <w:rPr>
          <w:lang w:val="en-GB"/>
        </w:rPr>
      </w:pPr>
      <w:bookmarkStart w:id="468" w:name="_Toc411002852"/>
      <w:bookmarkStart w:id="469" w:name="_Ref374696693"/>
      <w:bookmarkStart w:id="470" w:name="_Toc52446027"/>
      <w:r>
        <w:rPr>
          <w:lang w:val="en-GB"/>
        </w:rPr>
        <w:t>Loop Filtering</w:t>
      </w:r>
      <w:bookmarkEnd w:id="465"/>
      <w:bookmarkEnd w:id="468"/>
      <w:bookmarkEnd w:id="469"/>
      <w:bookmarkEnd w:id="470"/>
    </w:p>
    <w:p>
      <w:pPr>
        <w:pStyle w:val="4"/>
        <w:rPr>
          <w:lang w:val="en-GB" w:eastAsia="ko-KR"/>
        </w:rPr>
      </w:pPr>
      <w:bookmarkStart w:id="471" w:name="_Toc411002853"/>
      <w:bookmarkStart w:id="472" w:name="_Toc52446028"/>
      <w:bookmarkStart w:id="473" w:name="_Toc376882495"/>
      <w:r>
        <w:rPr>
          <w:lang w:val="en-GB" w:eastAsia="ko-KR"/>
        </w:rPr>
        <w:t>Overview of Loop filtering</w:t>
      </w:r>
      <w:bookmarkEnd w:id="471"/>
      <w:bookmarkEnd w:id="472"/>
      <w:bookmarkEnd w:id="473"/>
    </w:p>
    <w:p>
      <w:pPr>
        <w:rPr>
          <w:lang w:eastAsia="ko-KR"/>
        </w:rPr>
      </w:pPr>
      <w:r>
        <w:rPr>
          <w:lang w:eastAsia="ko-KR"/>
        </w:rPr>
        <w:t>HEVC includes two processing stages in the in-loop filter: a deblocking filter and then a sample adaptive offset (SAO) filter. The deblocking filter aims to reduce the visibility of blocking artefacts and is applied only to samples located at block boundaries. The SAO filter aims to improve the accuracy of the reconstruction of the original signal amplitudes and is applied adaptively to all samples, by conditionally adding an offset value to each sample based on values in look-up tables defined by the encoder.</w:t>
      </w:r>
    </w:p>
    <w:p>
      <w:pPr>
        <w:pStyle w:val="4"/>
      </w:pPr>
      <w:bookmarkStart w:id="474" w:name="_Toc411002854"/>
      <w:bookmarkStart w:id="475" w:name="_Toc52446029"/>
      <w:r>
        <w:rPr>
          <w:lang w:val="en-AU"/>
        </w:rPr>
        <w:t>Deblocking filter</w:t>
      </w:r>
      <w:bookmarkEnd w:id="474"/>
      <w:bookmarkEnd w:id="475"/>
    </w:p>
    <w:p>
      <w:pPr>
        <w:rPr>
          <w:lang w:eastAsia="ko-KR"/>
        </w:rPr>
      </w:pPr>
      <w:r>
        <w:rPr>
          <w:lang w:eastAsia="ko-KR"/>
        </w:rPr>
        <w:t>A deblocking filter process is performed for each CU in the same order as the decoding process. First vertical edges are filtered (horizontal filtering) then horizontal edges are filtered (vertical filtering). Filtering is applied to 8</w:t>
      </w:r>
      <w:r>
        <w:t>×</w:t>
      </w:r>
      <w:r>
        <w:rPr>
          <w:lang w:eastAsia="ko-KR"/>
        </w:rPr>
        <w:t>8 block boundaries which are determined to be filtered, both for luma and chroma components. 4</w:t>
      </w:r>
      <w:r>
        <w:t>×</w:t>
      </w:r>
      <w:r>
        <w:rPr>
          <w:lang w:eastAsia="ko-KR"/>
        </w:rPr>
        <w:t>4 block boundaries are not processed in order to reduce the complexity.</w:t>
      </w:r>
    </w:p>
    <w:p>
      <w:pPr>
        <w:rPr>
          <w:lang w:eastAsia="ko-KR"/>
        </w:rPr>
      </w:pPr>
      <w:r>
        <w:fldChar w:fldCharType="begin"/>
      </w:r>
      <w:r>
        <w:instrText xml:space="preserve"> REF _Ref437272444 \h </w:instrText>
      </w:r>
      <w:r>
        <w:fldChar w:fldCharType="separate"/>
      </w:r>
      <w:r>
        <w:t>Figure 4</w:t>
      </w:r>
      <w:r>
        <w:noBreakHyphen/>
      </w:r>
      <w:r>
        <w:t>27</w:t>
      </w:r>
      <w:r>
        <w:fldChar w:fldCharType="end"/>
      </w:r>
      <w:r>
        <w:rPr>
          <w:lang w:eastAsia="ko-KR"/>
        </w:rPr>
        <w:t xml:space="preserve"> illustrates the overall flow of deblocking filter processes. A boundary can have three filtering status values: no filtering, weak filtering and strong filtering. Each filtering decision is based on boundary strength, Bs, and threshold values, β and t</w:t>
      </w:r>
      <w:r>
        <w:rPr>
          <w:vertAlign w:val="subscript"/>
          <w:lang w:eastAsia="ko-KR"/>
        </w:rPr>
        <w:t>C</w:t>
      </w:r>
      <w:r>
        <w:rPr>
          <w:lang w:eastAsia="ko-KR"/>
        </w:rPr>
        <w:t>.</w:t>
      </w:r>
    </w:p>
    <w:p>
      <w:pPr>
        <w:rPr>
          <w:lang w:eastAsia="ko-KR"/>
        </w:rPr>
      </w:pPr>
    </w:p>
    <w:p>
      <w:pPr>
        <w:tabs>
          <w:tab w:val="left" w:pos="1557"/>
        </w:tabs>
        <w:jc w:val="center"/>
      </w:pPr>
      <w:r>
        <w:rPr>
          <w:lang w:val="en-AU" w:eastAsia="en-AU"/>
        </w:rPr>
        <w:drawing>
          <wp:inline distT="0" distB="0" distL="0" distR="0">
            <wp:extent cx="2340610" cy="2809240"/>
            <wp:effectExtent l="0" t="0" r="2540" b="0"/>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340610" cy="2809240"/>
                    </a:xfrm>
                    <a:prstGeom prst="rect">
                      <a:avLst/>
                    </a:prstGeom>
                    <a:noFill/>
                    <a:ln>
                      <a:noFill/>
                    </a:ln>
                  </pic:spPr>
                </pic:pic>
              </a:graphicData>
            </a:graphic>
          </wp:inline>
        </w:drawing>
      </w:r>
    </w:p>
    <w:p>
      <w:pPr>
        <w:pStyle w:val="19"/>
        <w:rPr>
          <w:lang w:eastAsia="ko-KR"/>
        </w:rPr>
      </w:pPr>
      <w:bookmarkStart w:id="476" w:name="_Ref437272444"/>
      <w:bookmarkStart w:id="477" w:name="_Toc52445948"/>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27</w:t>
      </w:r>
      <w:r>
        <w:fldChar w:fldCharType="end"/>
      </w:r>
      <w:bookmarkEnd w:id="476"/>
      <w:r>
        <w:t>. Overall processing flow of deblocking filter process.</w:t>
      </w:r>
      <w:bookmarkEnd w:id="477"/>
    </w:p>
    <w:p>
      <w:pPr>
        <w:pStyle w:val="5"/>
        <w:keepLines w:val="0"/>
        <w:tabs>
          <w:tab w:val="left" w:pos="360"/>
          <w:tab w:val="left" w:pos="1080"/>
          <w:tab w:val="left" w:pos="1440"/>
          <w:tab w:val="clear" w:pos="794"/>
          <w:tab w:val="clear" w:pos="1191"/>
          <w:tab w:val="clear" w:pos="1588"/>
        </w:tabs>
        <w:spacing w:before="240" w:after="60"/>
        <w:ind w:left="864" w:hanging="864"/>
        <w:rPr>
          <w:lang w:val="en-GB"/>
        </w:rPr>
      </w:pPr>
      <w:bookmarkStart w:id="478" w:name="_Toc376882497"/>
      <w:bookmarkStart w:id="479" w:name="_Toc313801834"/>
      <w:bookmarkStart w:id="480" w:name="_Toc411002855"/>
      <w:r>
        <w:rPr>
          <w:rFonts w:eastAsia="MS Mincho"/>
          <w:lang w:val="en-GB" w:eastAsia="ja-JP"/>
        </w:rPr>
        <w:t>Boundary decision</w:t>
      </w:r>
      <w:bookmarkEnd w:id="478"/>
      <w:bookmarkEnd w:id="479"/>
      <w:bookmarkEnd w:id="480"/>
    </w:p>
    <w:p>
      <w:pPr>
        <w:rPr>
          <w:lang w:eastAsia="ko-KR"/>
        </w:rPr>
      </w:pPr>
      <w:r>
        <w:rPr>
          <w:lang w:eastAsia="ko-KR"/>
        </w:rPr>
        <w:t>Two kinds of boundaries are involved in the deblocking filter process: TU boundaries and PU boundaries. CU boundaries are also considered, since CU boundaries are necessarily also TU and PU boundaries. When PU shape is 2NxN (N &gt; 4) and RQT depth is equal to 1, TU boundaries at 8x8 block grid and PU boundaries between each PU inside the CU are also involved in the filtering.</w:t>
      </w:r>
    </w:p>
    <w:p>
      <w:pPr>
        <w:pStyle w:val="5"/>
        <w:keepLines w:val="0"/>
        <w:tabs>
          <w:tab w:val="left" w:pos="360"/>
          <w:tab w:val="left" w:pos="1080"/>
          <w:tab w:val="left" w:pos="1440"/>
          <w:tab w:val="clear" w:pos="794"/>
          <w:tab w:val="clear" w:pos="1191"/>
          <w:tab w:val="clear" w:pos="1588"/>
        </w:tabs>
        <w:spacing w:before="240" w:after="60"/>
        <w:ind w:left="864" w:hanging="864"/>
        <w:rPr>
          <w:lang w:val="en-GB"/>
        </w:rPr>
      </w:pPr>
      <w:bookmarkStart w:id="481" w:name="_Toc313801835"/>
      <w:bookmarkStart w:id="482" w:name="_Toc411002856"/>
      <w:bookmarkStart w:id="483" w:name="_Toc376882498"/>
      <w:r>
        <w:rPr>
          <w:rFonts w:eastAsia="MS Mincho"/>
          <w:lang w:val="en-GB" w:eastAsia="ja-JP"/>
        </w:rPr>
        <w:t>Boundary strength calculation</w:t>
      </w:r>
      <w:bookmarkEnd w:id="481"/>
      <w:bookmarkEnd w:id="482"/>
      <w:bookmarkEnd w:id="483"/>
    </w:p>
    <w:p>
      <w:pPr>
        <w:rPr>
          <w:lang w:eastAsia="ko-KR"/>
        </w:rPr>
      </w:pPr>
      <w:r>
        <w:rPr>
          <w:lang w:eastAsia="ko-KR"/>
        </w:rPr>
        <w:t xml:space="preserve">The boundary strength (Bs) reflects how strong a filtering process may be needed for the boundary. A value of 2 for Bs indicates strong filtering, 1 indicates weak filtering and 0 indicates no deblocking filtering., </w:t>
      </w:r>
    </w:p>
    <w:p>
      <w:pPr>
        <w:rPr>
          <w:lang w:eastAsia="ko-KR"/>
        </w:rPr>
      </w:pPr>
      <w:r>
        <w:rPr>
          <w:lang w:eastAsia="ko-KR"/>
        </w:rPr>
        <w:t xml:space="preserve">Let P and Q be defined as blocks which are involved in the filtering, where P represents the block located to the left (vertical edge case) or above (horizontal edge case) the boundary and Q represents the block located to the right (vertical edge case) or above (horizontal edge case) the boundary. </w:t>
      </w:r>
      <w:r>
        <w:fldChar w:fldCharType="begin"/>
      </w:r>
      <w:r>
        <w:rPr>
          <w:lang w:eastAsia="ko-KR"/>
        </w:rPr>
        <w:instrText xml:space="preserve"> REF _Ref437272470 \h </w:instrText>
      </w:r>
      <w:r>
        <w:fldChar w:fldCharType="separate"/>
      </w:r>
      <w:r>
        <w:t>Figure 4</w:t>
      </w:r>
      <w:r>
        <w:noBreakHyphen/>
      </w:r>
      <w:r>
        <w:t>28</w:t>
      </w:r>
      <w:r>
        <w:fldChar w:fldCharType="end"/>
      </w:r>
      <w:r>
        <w:rPr>
          <w:lang w:eastAsia="ko-KR"/>
        </w:rPr>
        <w:t xml:space="preserve"> illustrates how the Bs value is calculated based on the intra coding mode, the existence of non-zero transform coefficients, reference picture, number of motion vectors and motion vector difference.</w:t>
      </w:r>
    </w:p>
    <w:p>
      <w:pPr>
        <w:keepNext/>
        <w:jc w:val="center"/>
        <w:rPr>
          <w:lang w:eastAsia="en-GB"/>
        </w:rPr>
      </w:pPr>
      <w:r>
        <w:rPr>
          <w:lang w:val="en-AU" w:eastAsia="en-AU"/>
        </w:rPr>
        <w:drawing>
          <wp:inline distT="0" distB="0" distL="0" distR="0">
            <wp:extent cx="4177030" cy="3416300"/>
            <wp:effectExtent l="0" t="0" r="0" b="0"/>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177030" cy="3416300"/>
                    </a:xfrm>
                    <a:prstGeom prst="rect">
                      <a:avLst/>
                    </a:prstGeom>
                    <a:noFill/>
                    <a:ln>
                      <a:noFill/>
                    </a:ln>
                  </pic:spPr>
                </pic:pic>
              </a:graphicData>
            </a:graphic>
          </wp:inline>
        </w:drawing>
      </w:r>
    </w:p>
    <w:p>
      <w:pPr>
        <w:pStyle w:val="19"/>
        <w:rPr>
          <w:lang w:eastAsia="en-GB"/>
        </w:rPr>
      </w:pPr>
      <w:bookmarkStart w:id="484" w:name="_Ref437272470"/>
      <w:bookmarkStart w:id="485" w:name="_Toc52445949"/>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28</w:t>
      </w:r>
      <w:r>
        <w:fldChar w:fldCharType="end"/>
      </w:r>
      <w:bookmarkEnd w:id="484"/>
      <w:r>
        <w:t>. Flow diagram for Bs calculation.</w:t>
      </w:r>
      <w:bookmarkEnd w:id="485"/>
    </w:p>
    <w:p>
      <w:pPr>
        <w:keepNext/>
        <w:jc w:val="center"/>
        <w:rPr>
          <w:lang w:eastAsia="ko-KR"/>
        </w:rPr>
      </w:pPr>
    </w:p>
    <w:p>
      <w:pPr>
        <w:rPr>
          <w:lang w:eastAsia="ko-KR"/>
        </w:rPr>
      </w:pPr>
      <w:r>
        <w:rPr>
          <w:lang w:eastAsia="ko-KR"/>
        </w:rPr>
        <w:t>Bs is calculated on a 4</w:t>
      </w:r>
      <w:r>
        <w:t>×</w:t>
      </w:r>
      <w:r>
        <w:rPr>
          <w:lang w:eastAsia="ko-KR"/>
        </w:rPr>
        <w:t>4 block basis, but it is re-mapped to an 8</w:t>
      </w:r>
      <w:r>
        <w:t>×</w:t>
      </w:r>
      <w:r>
        <w:rPr>
          <w:lang w:eastAsia="ko-KR"/>
        </w:rPr>
        <w:t>8 grid. The maximum of the two values of Bs which correspond to 8 pixels consisting of a line in the 4</w:t>
      </w:r>
      <w:r>
        <w:t>×</w:t>
      </w:r>
      <w:r>
        <w:rPr>
          <w:lang w:eastAsia="ko-KR"/>
        </w:rPr>
        <w:t>4 grid is selected as the Bs for boundaries in the 8</w:t>
      </w:r>
      <w:r>
        <w:t>×</w:t>
      </w:r>
      <w:r>
        <w:rPr>
          <w:lang w:eastAsia="ko-KR"/>
        </w:rPr>
        <w:t>8 grid.</w:t>
      </w:r>
    </w:p>
    <w:p>
      <w:pPr>
        <w:rPr>
          <w:lang w:eastAsia="ko-KR"/>
        </w:rPr>
      </w:pPr>
      <w:r>
        <w:rPr>
          <w:lang w:eastAsia="ko-KR"/>
        </w:rPr>
        <w:t>At the CTU boundary, information on every second block (on a 4</w:t>
      </w:r>
      <w:r>
        <w:t>×</w:t>
      </w:r>
      <w:r>
        <w:rPr>
          <w:lang w:eastAsia="ko-KR"/>
        </w:rPr>
        <w:t xml:space="preserve">4 grid) to the left or above is re-used as depicted in </w:t>
      </w:r>
      <w:r>
        <w:rPr>
          <w:lang w:eastAsia="ko-KR"/>
        </w:rPr>
        <w:fldChar w:fldCharType="begin"/>
      </w:r>
      <w:r>
        <w:rPr>
          <w:lang w:eastAsia="ko-KR"/>
        </w:rPr>
        <w:instrText xml:space="preserve"> REF _Ref437272493 \h </w:instrText>
      </w:r>
      <w:r>
        <w:rPr>
          <w:lang w:eastAsia="ko-KR"/>
        </w:rPr>
        <w:fldChar w:fldCharType="separate"/>
      </w:r>
      <w:r>
        <w:t>Figure 4</w:t>
      </w:r>
      <w:r>
        <w:noBreakHyphen/>
      </w:r>
      <w:r>
        <w:t>29</w:t>
      </w:r>
      <w:r>
        <w:rPr>
          <w:lang w:eastAsia="ko-KR"/>
        </w:rPr>
        <w:fldChar w:fldCharType="end"/>
      </w:r>
      <w:r>
        <w:rPr>
          <w:lang w:eastAsia="ko-KR"/>
        </w:rPr>
        <w:t>, in order to reduce line buffer memory requirement.</w:t>
      </w:r>
    </w:p>
    <w:p>
      <w:pPr>
        <w:jc w:val="center"/>
        <w:rPr>
          <w:lang w:eastAsia="ko-KR"/>
        </w:rPr>
      </w:pPr>
      <w:r>
        <w:rPr>
          <w:lang w:val="en-AU" w:eastAsia="en-AU"/>
        </w:rPr>
        <w:drawing>
          <wp:inline distT="0" distB="0" distL="0" distR="0">
            <wp:extent cx="3774440" cy="870585"/>
            <wp:effectExtent l="0" t="0" r="0" b="5715"/>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3774440" cy="870585"/>
                    </a:xfrm>
                    <a:prstGeom prst="rect">
                      <a:avLst/>
                    </a:prstGeom>
                    <a:noFill/>
                    <a:ln>
                      <a:noFill/>
                    </a:ln>
                  </pic:spPr>
                </pic:pic>
              </a:graphicData>
            </a:graphic>
          </wp:inline>
        </w:drawing>
      </w:r>
    </w:p>
    <w:p>
      <w:pPr>
        <w:pStyle w:val="19"/>
        <w:rPr>
          <w:lang w:eastAsia="ko-KR"/>
        </w:rPr>
      </w:pPr>
      <w:bookmarkStart w:id="486" w:name="_Ref437272493"/>
      <w:bookmarkStart w:id="487" w:name="_Toc52445950"/>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29</w:t>
      </w:r>
      <w:r>
        <w:fldChar w:fldCharType="end"/>
      </w:r>
      <w:bookmarkEnd w:id="486"/>
      <w:r>
        <w:t>. Referred information for Bs calculation at CTU boundary.</w:t>
      </w:r>
      <w:bookmarkEnd w:id="487"/>
    </w:p>
    <w:p>
      <w:pPr>
        <w:pStyle w:val="5"/>
        <w:keepLines w:val="0"/>
        <w:tabs>
          <w:tab w:val="left" w:pos="360"/>
          <w:tab w:val="left" w:pos="1080"/>
          <w:tab w:val="left" w:pos="1440"/>
          <w:tab w:val="clear" w:pos="794"/>
          <w:tab w:val="clear" w:pos="1191"/>
          <w:tab w:val="clear" w:pos="1588"/>
        </w:tabs>
        <w:spacing w:before="240" w:after="60"/>
        <w:ind w:left="864" w:hanging="864"/>
        <w:rPr>
          <w:lang w:val="en-GB"/>
        </w:rPr>
      </w:pPr>
      <w:bookmarkStart w:id="488" w:name="_Toc411002857"/>
      <w:bookmarkStart w:id="489" w:name="_Toc376882499"/>
      <w:r>
        <w:rPr>
          <w:lang w:val="en-GB"/>
        </w:rPr>
        <w:t>Threshold variables</w:t>
      </w:r>
      <w:bookmarkEnd w:id="488"/>
      <w:bookmarkEnd w:id="489"/>
    </w:p>
    <w:p>
      <w:pPr>
        <w:rPr>
          <w:lang w:eastAsia="ko-KR"/>
        </w:rPr>
      </w:pPr>
      <w:r>
        <w:rPr>
          <w:lang w:eastAsia="ko-KR"/>
        </w:rPr>
        <w:t xml:space="preserve">Threshold values </w:t>
      </w:r>
      <w:r>
        <w:t>β</w:t>
      </w:r>
      <w:r>
        <w:rPr>
          <w:lang w:eastAsia="ko-KR"/>
        </w:rPr>
        <w:t>′</w:t>
      </w:r>
      <w:r>
        <w:rPr>
          <w:rFonts w:eastAsia="MS Mincho"/>
          <w:lang w:eastAsia="ja-JP"/>
        </w:rPr>
        <w:t xml:space="preserve"> and </w:t>
      </w:r>
      <w:r>
        <w:t>t</w:t>
      </w:r>
      <w:r>
        <w:rPr>
          <w:vertAlign w:val="subscript"/>
        </w:rPr>
        <w:t>C</w:t>
      </w:r>
      <w:r>
        <w:rPr>
          <w:lang w:eastAsia="ko-KR"/>
        </w:rPr>
        <w:t xml:space="preserve">′ are involved in the filter on/off decision, strong and weak filter selection and weak filtering process. These are derived from the value of the luma quantization parameter Q as shown in </w:t>
      </w:r>
      <w:r>
        <w:rPr>
          <w:lang w:eastAsia="ko-KR"/>
        </w:rPr>
        <w:fldChar w:fldCharType="begin"/>
      </w:r>
      <w:r>
        <w:rPr>
          <w:lang w:eastAsia="ko-KR"/>
        </w:rPr>
        <w:instrText xml:space="preserve"> REF _Ref437272544 \h </w:instrText>
      </w:r>
      <w:r>
        <w:rPr>
          <w:lang w:eastAsia="ko-KR"/>
        </w:rPr>
        <w:fldChar w:fldCharType="separate"/>
      </w:r>
      <w:r>
        <w:t>Table 4</w:t>
      </w:r>
      <w:r>
        <w:noBreakHyphen/>
      </w:r>
      <w:r>
        <w:t>8</w:t>
      </w:r>
      <w:r>
        <w:rPr>
          <w:lang w:eastAsia="ko-KR"/>
        </w:rPr>
        <w:fldChar w:fldCharType="end"/>
      </w:r>
      <w:r>
        <w:rPr>
          <w:lang w:eastAsia="ko-KR"/>
        </w:rPr>
        <w:t>.</w:t>
      </w:r>
    </w:p>
    <w:p>
      <w:pPr>
        <w:pStyle w:val="19"/>
        <w:jc w:val="both"/>
        <w:rPr>
          <w:lang w:val="en-GB"/>
        </w:rPr>
      </w:pPr>
      <w:bookmarkStart w:id="490" w:name="_Ref313799487"/>
      <w:bookmarkStart w:id="491" w:name="_Ref313799483"/>
      <w:bookmarkStart w:id="492" w:name="_Toc376882577"/>
      <w:bookmarkStart w:id="493" w:name="_Toc411015441"/>
    </w:p>
    <w:p>
      <w:pPr>
        <w:pStyle w:val="19"/>
        <w:rPr>
          <w:lang w:val="en-GB"/>
        </w:rPr>
      </w:pPr>
      <w:bookmarkStart w:id="494" w:name="_Ref437272544"/>
      <w:bookmarkStart w:id="495" w:name="_Toc52445138"/>
      <w:r>
        <w:t xml:space="preserve">Table </w:t>
      </w:r>
      <w:r>
        <w:fldChar w:fldCharType="begin"/>
      </w:r>
      <w:r>
        <w:instrText xml:space="preserve"> STYLEREF 1 \s </w:instrText>
      </w:r>
      <w:r>
        <w:fldChar w:fldCharType="separate"/>
      </w:r>
      <w:r>
        <w:t>4</w:t>
      </w:r>
      <w:r>
        <w:fldChar w:fldCharType="end"/>
      </w:r>
      <w:r>
        <w:noBreakHyphen/>
      </w:r>
      <w:r>
        <w:fldChar w:fldCharType="begin"/>
      </w:r>
      <w:r>
        <w:instrText xml:space="preserve"> SEQ Table \* ARABIC \s 1 </w:instrText>
      </w:r>
      <w:r>
        <w:fldChar w:fldCharType="separate"/>
      </w:r>
      <w:r>
        <w:t>8</w:t>
      </w:r>
      <w:r>
        <w:fldChar w:fldCharType="end"/>
      </w:r>
      <w:bookmarkEnd w:id="494"/>
      <w:r>
        <w:t>. Derivation of threshold variables from input Q.</w:t>
      </w:r>
      <w:bookmarkEnd w:id="490"/>
      <w:bookmarkEnd w:id="491"/>
      <w:bookmarkEnd w:id="492"/>
      <w:bookmarkEnd w:id="493"/>
      <w:bookmarkEnd w:id="495"/>
    </w:p>
    <w:tbl>
      <w:tblPr>
        <w:tblStyle w:val="72"/>
        <w:tblW w:w="96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1"/>
        <w:gridCol w:w="486"/>
        <w:gridCol w:w="487"/>
        <w:gridCol w:w="488"/>
        <w:gridCol w:w="488"/>
        <w:gridCol w:w="488"/>
        <w:gridCol w:w="488"/>
        <w:gridCol w:w="488"/>
        <w:gridCol w:w="488"/>
        <w:gridCol w:w="488"/>
        <w:gridCol w:w="488"/>
        <w:gridCol w:w="488"/>
        <w:gridCol w:w="488"/>
        <w:gridCol w:w="488"/>
        <w:gridCol w:w="488"/>
        <w:gridCol w:w="489"/>
        <w:gridCol w:w="489"/>
        <w:gridCol w:w="489"/>
        <w:gridCol w:w="489"/>
        <w:gridCol w:w="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1" w:type="dxa"/>
            <w:tcBorders>
              <w:top w:val="single" w:color="auto" w:sz="12" w:space="0"/>
              <w:left w:val="single" w:color="auto" w:sz="12" w:space="0"/>
            </w:tcBorders>
            <w:vAlign w:val="center"/>
          </w:tcPr>
          <w:p>
            <w:pPr>
              <w:keepNext/>
              <w:spacing w:before="40" w:after="40"/>
              <w:jc w:val="center"/>
              <w:rPr>
                <w:b/>
                <w:sz w:val="18"/>
                <w:szCs w:val="18"/>
                <w:lang w:eastAsia="ko-KR"/>
              </w:rPr>
            </w:pPr>
            <w:r>
              <w:rPr>
                <w:b/>
                <w:lang w:eastAsia="ko-KR"/>
              </w:rPr>
              <w:t>Q</w:t>
            </w:r>
          </w:p>
        </w:tc>
        <w:tc>
          <w:tcPr>
            <w:tcW w:w="486" w:type="dxa"/>
            <w:tcBorders>
              <w:top w:val="single" w:color="auto" w:sz="12" w:space="0"/>
            </w:tcBorders>
            <w:vAlign w:val="center"/>
          </w:tcPr>
          <w:p>
            <w:pPr>
              <w:keepNext/>
              <w:spacing w:before="40" w:after="40"/>
              <w:jc w:val="center"/>
              <w:rPr>
                <w:sz w:val="18"/>
                <w:szCs w:val="18"/>
              </w:rPr>
            </w:pPr>
            <w:r>
              <w:t>0</w:t>
            </w:r>
          </w:p>
        </w:tc>
        <w:tc>
          <w:tcPr>
            <w:tcW w:w="487" w:type="dxa"/>
            <w:tcBorders>
              <w:top w:val="single" w:color="auto" w:sz="12" w:space="0"/>
            </w:tcBorders>
            <w:vAlign w:val="center"/>
          </w:tcPr>
          <w:p>
            <w:pPr>
              <w:keepNext/>
              <w:spacing w:before="40" w:after="40"/>
              <w:jc w:val="center"/>
              <w:rPr>
                <w:sz w:val="18"/>
                <w:szCs w:val="18"/>
              </w:rPr>
            </w:pPr>
            <w:r>
              <w:t>1</w:t>
            </w:r>
          </w:p>
        </w:tc>
        <w:tc>
          <w:tcPr>
            <w:tcW w:w="488" w:type="dxa"/>
            <w:tcBorders>
              <w:top w:val="single" w:color="auto" w:sz="12" w:space="0"/>
            </w:tcBorders>
            <w:vAlign w:val="center"/>
          </w:tcPr>
          <w:p>
            <w:pPr>
              <w:keepNext/>
              <w:spacing w:before="40" w:after="40"/>
              <w:jc w:val="center"/>
              <w:rPr>
                <w:sz w:val="18"/>
                <w:szCs w:val="18"/>
              </w:rPr>
            </w:pPr>
            <w:r>
              <w:t>2</w:t>
            </w:r>
          </w:p>
        </w:tc>
        <w:tc>
          <w:tcPr>
            <w:tcW w:w="488" w:type="dxa"/>
            <w:tcBorders>
              <w:top w:val="single" w:color="auto" w:sz="12" w:space="0"/>
            </w:tcBorders>
            <w:vAlign w:val="center"/>
          </w:tcPr>
          <w:p>
            <w:pPr>
              <w:keepNext/>
              <w:spacing w:before="40" w:after="40"/>
              <w:jc w:val="center"/>
              <w:rPr>
                <w:sz w:val="18"/>
                <w:szCs w:val="18"/>
              </w:rPr>
            </w:pPr>
            <w:r>
              <w:t>3</w:t>
            </w:r>
          </w:p>
        </w:tc>
        <w:tc>
          <w:tcPr>
            <w:tcW w:w="488" w:type="dxa"/>
            <w:tcBorders>
              <w:top w:val="single" w:color="auto" w:sz="12" w:space="0"/>
            </w:tcBorders>
            <w:vAlign w:val="center"/>
          </w:tcPr>
          <w:p>
            <w:pPr>
              <w:keepNext/>
              <w:spacing w:before="40" w:after="40"/>
              <w:jc w:val="center"/>
              <w:rPr>
                <w:sz w:val="18"/>
                <w:szCs w:val="18"/>
              </w:rPr>
            </w:pPr>
            <w:r>
              <w:t>4</w:t>
            </w:r>
          </w:p>
        </w:tc>
        <w:tc>
          <w:tcPr>
            <w:tcW w:w="488" w:type="dxa"/>
            <w:tcBorders>
              <w:top w:val="single" w:color="auto" w:sz="12" w:space="0"/>
            </w:tcBorders>
            <w:vAlign w:val="center"/>
          </w:tcPr>
          <w:p>
            <w:pPr>
              <w:keepNext/>
              <w:spacing w:before="40" w:after="40"/>
              <w:jc w:val="center"/>
              <w:rPr>
                <w:sz w:val="18"/>
                <w:szCs w:val="18"/>
              </w:rPr>
            </w:pPr>
            <w:r>
              <w:t>5</w:t>
            </w:r>
          </w:p>
        </w:tc>
        <w:tc>
          <w:tcPr>
            <w:tcW w:w="488" w:type="dxa"/>
            <w:tcBorders>
              <w:top w:val="single" w:color="auto" w:sz="12" w:space="0"/>
            </w:tcBorders>
            <w:vAlign w:val="center"/>
          </w:tcPr>
          <w:p>
            <w:pPr>
              <w:keepNext/>
              <w:spacing w:before="40" w:after="40"/>
              <w:jc w:val="center"/>
              <w:rPr>
                <w:sz w:val="18"/>
                <w:szCs w:val="18"/>
              </w:rPr>
            </w:pPr>
            <w:r>
              <w:t>6</w:t>
            </w:r>
          </w:p>
        </w:tc>
        <w:tc>
          <w:tcPr>
            <w:tcW w:w="488" w:type="dxa"/>
            <w:tcBorders>
              <w:top w:val="single" w:color="auto" w:sz="12" w:space="0"/>
            </w:tcBorders>
            <w:vAlign w:val="center"/>
          </w:tcPr>
          <w:p>
            <w:pPr>
              <w:keepNext/>
              <w:spacing w:before="40" w:after="40"/>
              <w:jc w:val="center"/>
              <w:rPr>
                <w:sz w:val="18"/>
                <w:szCs w:val="18"/>
              </w:rPr>
            </w:pPr>
            <w:r>
              <w:t>7</w:t>
            </w:r>
          </w:p>
        </w:tc>
        <w:tc>
          <w:tcPr>
            <w:tcW w:w="488" w:type="dxa"/>
            <w:tcBorders>
              <w:top w:val="single" w:color="auto" w:sz="12" w:space="0"/>
            </w:tcBorders>
            <w:vAlign w:val="center"/>
          </w:tcPr>
          <w:p>
            <w:pPr>
              <w:keepNext/>
              <w:spacing w:before="40" w:after="40"/>
              <w:jc w:val="center"/>
              <w:rPr>
                <w:sz w:val="18"/>
                <w:szCs w:val="18"/>
              </w:rPr>
            </w:pPr>
            <w:r>
              <w:t>8</w:t>
            </w:r>
          </w:p>
        </w:tc>
        <w:tc>
          <w:tcPr>
            <w:tcW w:w="488" w:type="dxa"/>
            <w:tcBorders>
              <w:top w:val="single" w:color="auto" w:sz="12" w:space="0"/>
            </w:tcBorders>
            <w:vAlign w:val="center"/>
          </w:tcPr>
          <w:p>
            <w:pPr>
              <w:keepNext/>
              <w:spacing w:before="40" w:after="40"/>
              <w:jc w:val="center"/>
              <w:rPr>
                <w:sz w:val="18"/>
                <w:szCs w:val="18"/>
              </w:rPr>
            </w:pPr>
            <w:r>
              <w:t>9</w:t>
            </w:r>
          </w:p>
        </w:tc>
        <w:tc>
          <w:tcPr>
            <w:tcW w:w="488" w:type="dxa"/>
            <w:tcBorders>
              <w:top w:val="single" w:color="auto" w:sz="12" w:space="0"/>
            </w:tcBorders>
            <w:vAlign w:val="center"/>
          </w:tcPr>
          <w:p>
            <w:pPr>
              <w:keepNext/>
              <w:spacing w:before="40" w:after="40"/>
              <w:jc w:val="center"/>
              <w:rPr>
                <w:sz w:val="18"/>
                <w:szCs w:val="18"/>
              </w:rPr>
            </w:pPr>
            <w:r>
              <w:t>10</w:t>
            </w:r>
          </w:p>
        </w:tc>
        <w:tc>
          <w:tcPr>
            <w:tcW w:w="488" w:type="dxa"/>
            <w:tcBorders>
              <w:top w:val="single" w:color="auto" w:sz="12" w:space="0"/>
            </w:tcBorders>
            <w:vAlign w:val="center"/>
          </w:tcPr>
          <w:p>
            <w:pPr>
              <w:keepNext/>
              <w:spacing w:before="40" w:after="40"/>
              <w:jc w:val="center"/>
              <w:rPr>
                <w:sz w:val="18"/>
                <w:szCs w:val="18"/>
              </w:rPr>
            </w:pPr>
            <w:r>
              <w:t>11</w:t>
            </w:r>
          </w:p>
        </w:tc>
        <w:tc>
          <w:tcPr>
            <w:tcW w:w="488" w:type="dxa"/>
            <w:tcBorders>
              <w:top w:val="single" w:color="auto" w:sz="12" w:space="0"/>
            </w:tcBorders>
            <w:vAlign w:val="center"/>
          </w:tcPr>
          <w:p>
            <w:pPr>
              <w:keepNext/>
              <w:spacing w:before="40" w:after="40"/>
              <w:jc w:val="center"/>
              <w:rPr>
                <w:sz w:val="18"/>
                <w:szCs w:val="18"/>
              </w:rPr>
            </w:pPr>
            <w:r>
              <w:t>12</w:t>
            </w:r>
          </w:p>
        </w:tc>
        <w:tc>
          <w:tcPr>
            <w:tcW w:w="488" w:type="dxa"/>
            <w:tcBorders>
              <w:top w:val="single" w:color="auto" w:sz="12" w:space="0"/>
            </w:tcBorders>
            <w:vAlign w:val="center"/>
          </w:tcPr>
          <w:p>
            <w:pPr>
              <w:keepNext/>
              <w:spacing w:before="40" w:after="40"/>
              <w:jc w:val="center"/>
              <w:rPr>
                <w:sz w:val="18"/>
                <w:szCs w:val="18"/>
              </w:rPr>
            </w:pPr>
            <w:r>
              <w:t>13</w:t>
            </w:r>
          </w:p>
        </w:tc>
        <w:tc>
          <w:tcPr>
            <w:tcW w:w="489" w:type="dxa"/>
            <w:tcBorders>
              <w:top w:val="single" w:color="auto" w:sz="12" w:space="0"/>
            </w:tcBorders>
            <w:vAlign w:val="center"/>
          </w:tcPr>
          <w:p>
            <w:pPr>
              <w:keepNext/>
              <w:spacing w:before="40" w:after="40"/>
              <w:jc w:val="center"/>
              <w:rPr>
                <w:sz w:val="18"/>
                <w:szCs w:val="18"/>
              </w:rPr>
            </w:pPr>
            <w:r>
              <w:t>14</w:t>
            </w:r>
          </w:p>
        </w:tc>
        <w:tc>
          <w:tcPr>
            <w:tcW w:w="489" w:type="dxa"/>
            <w:tcBorders>
              <w:top w:val="single" w:color="auto" w:sz="12" w:space="0"/>
            </w:tcBorders>
            <w:vAlign w:val="center"/>
          </w:tcPr>
          <w:p>
            <w:pPr>
              <w:keepNext/>
              <w:spacing w:before="40" w:after="40"/>
              <w:jc w:val="center"/>
              <w:rPr>
                <w:sz w:val="18"/>
                <w:szCs w:val="18"/>
              </w:rPr>
            </w:pPr>
            <w:r>
              <w:t>15</w:t>
            </w:r>
          </w:p>
        </w:tc>
        <w:tc>
          <w:tcPr>
            <w:tcW w:w="489" w:type="dxa"/>
            <w:tcBorders>
              <w:top w:val="single" w:color="auto" w:sz="12" w:space="0"/>
            </w:tcBorders>
            <w:vAlign w:val="center"/>
          </w:tcPr>
          <w:p>
            <w:pPr>
              <w:keepNext/>
              <w:spacing w:before="40" w:after="40"/>
              <w:jc w:val="center"/>
              <w:rPr>
                <w:sz w:val="18"/>
                <w:szCs w:val="18"/>
              </w:rPr>
            </w:pPr>
            <w:r>
              <w:t>16</w:t>
            </w:r>
          </w:p>
        </w:tc>
        <w:tc>
          <w:tcPr>
            <w:tcW w:w="489" w:type="dxa"/>
            <w:tcBorders>
              <w:top w:val="single" w:color="auto" w:sz="12" w:space="0"/>
            </w:tcBorders>
            <w:vAlign w:val="center"/>
          </w:tcPr>
          <w:p>
            <w:pPr>
              <w:keepNext/>
              <w:spacing w:before="40" w:after="40"/>
              <w:jc w:val="center"/>
              <w:rPr>
                <w:sz w:val="18"/>
                <w:szCs w:val="18"/>
              </w:rPr>
            </w:pPr>
            <w:r>
              <w:t>17</w:t>
            </w:r>
          </w:p>
        </w:tc>
        <w:tc>
          <w:tcPr>
            <w:tcW w:w="489" w:type="dxa"/>
            <w:tcBorders>
              <w:top w:val="single" w:color="auto" w:sz="12" w:space="0"/>
              <w:right w:val="single" w:color="auto" w:sz="12" w:space="0"/>
            </w:tcBorders>
            <w:vAlign w:val="center"/>
          </w:tcPr>
          <w:p>
            <w:pPr>
              <w:keepNext/>
              <w:spacing w:before="40" w:after="40"/>
              <w:jc w:val="center"/>
              <w:rPr>
                <w:sz w:val="18"/>
                <w:szCs w:val="18"/>
              </w:rPr>
            </w:pPr>
            <w: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1" w:type="dxa"/>
            <w:tcBorders>
              <w:left w:val="single" w:color="auto" w:sz="12" w:space="0"/>
            </w:tcBorders>
            <w:vAlign w:val="center"/>
          </w:tcPr>
          <w:p>
            <w:pPr>
              <w:keepNext/>
              <w:spacing w:before="40" w:after="40"/>
              <w:jc w:val="center"/>
              <w:rPr>
                <w:b/>
                <w:sz w:val="18"/>
                <w:szCs w:val="18"/>
              </w:rPr>
            </w:pPr>
            <w:r>
              <w:rPr>
                <w:b/>
              </w:rPr>
              <w:t>β</w:t>
            </w:r>
            <w:r>
              <w:rPr>
                <w:lang w:eastAsia="ko-KR"/>
              </w:rPr>
              <w:t>′</w:t>
            </w:r>
          </w:p>
        </w:tc>
        <w:tc>
          <w:tcPr>
            <w:tcW w:w="486" w:type="dxa"/>
            <w:vAlign w:val="center"/>
          </w:tcPr>
          <w:p>
            <w:pPr>
              <w:keepNext/>
              <w:spacing w:before="40" w:after="40"/>
              <w:jc w:val="center"/>
              <w:rPr>
                <w:sz w:val="18"/>
                <w:szCs w:val="18"/>
                <w:lang w:eastAsia="ko-KR"/>
              </w:rPr>
            </w:pPr>
            <w:r>
              <w:rPr>
                <w:lang w:eastAsia="ko-KR"/>
              </w:rPr>
              <w:t>0</w:t>
            </w:r>
          </w:p>
        </w:tc>
        <w:tc>
          <w:tcPr>
            <w:tcW w:w="487" w:type="dxa"/>
            <w:vAlign w:val="center"/>
          </w:tcPr>
          <w:p>
            <w:pPr>
              <w:keepNext/>
              <w:spacing w:before="40" w:after="40"/>
              <w:jc w:val="center"/>
              <w:rPr>
                <w:sz w:val="18"/>
                <w:szCs w:val="18"/>
                <w:lang w:eastAsia="ko-KR"/>
              </w:rPr>
            </w:pPr>
            <w:r>
              <w:rPr>
                <w:lang w:eastAsia="ko-KR"/>
              </w:rPr>
              <w:t>0</w:t>
            </w:r>
          </w:p>
        </w:tc>
        <w:tc>
          <w:tcPr>
            <w:tcW w:w="488" w:type="dxa"/>
            <w:vAlign w:val="center"/>
          </w:tcPr>
          <w:p>
            <w:pPr>
              <w:keepNext/>
              <w:spacing w:before="40" w:after="40"/>
              <w:jc w:val="center"/>
              <w:rPr>
                <w:sz w:val="18"/>
                <w:szCs w:val="18"/>
                <w:lang w:eastAsia="ko-KR"/>
              </w:rPr>
            </w:pPr>
            <w:r>
              <w:rPr>
                <w:lang w:eastAsia="ko-KR"/>
              </w:rPr>
              <w:t>0</w:t>
            </w:r>
          </w:p>
        </w:tc>
        <w:tc>
          <w:tcPr>
            <w:tcW w:w="488" w:type="dxa"/>
            <w:vAlign w:val="center"/>
          </w:tcPr>
          <w:p>
            <w:pPr>
              <w:keepNext/>
              <w:spacing w:before="40" w:after="40"/>
              <w:jc w:val="center"/>
              <w:rPr>
                <w:sz w:val="18"/>
                <w:szCs w:val="18"/>
                <w:lang w:eastAsia="ko-KR"/>
              </w:rPr>
            </w:pPr>
            <w:r>
              <w:rPr>
                <w:lang w:eastAsia="ko-KR"/>
              </w:rPr>
              <w:t>0</w:t>
            </w:r>
          </w:p>
        </w:tc>
        <w:tc>
          <w:tcPr>
            <w:tcW w:w="488" w:type="dxa"/>
            <w:vAlign w:val="center"/>
          </w:tcPr>
          <w:p>
            <w:pPr>
              <w:keepNext/>
              <w:spacing w:before="40" w:after="40"/>
              <w:jc w:val="center"/>
              <w:rPr>
                <w:sz w:val="18"/>
                <w:szCs w:val="18"/>
                <w:lang w:eastAsia="ko-KR"/>
              </w:rPr>
            </w:pPr>
            <w:r>
              <w:rPr>
                <w:lang w:eastAsia="ko-KR"/>
              </w:rPr>
              <w:t>0</w:t>
            </w:r>
          </w:p>
        </w:tc>
        <w:tc>
          <w:tcPr>
            <w:tcW w:w="488" w:type="dxa"/>
            <w:vAlign w:val="center"/>
          </w:tcPr>
          <w:p>
            <w:pPr>
              <w:keepNext/>
              <w:spacing w:before="40" w:after="40"/>
              <w:jc w:val="center"/>
              <w:rPr>
                <w:sz w:val="18"/>
                <w:szCs w:val="18"/>
                <w:lang w:eastAsia="ko-KR"/>
              </w:rPr>
            </w:pPr>
            <w:r>
              <w:rPr>
                <w:lang w:eastAsia="ko-KR"/>
              </w:rPr>
              <w:t>0</w:t>
            </w:r>
          </w:p>
        </w:tc>
        <w:tc>
          <w:tcPr>
            <w:tcW w:w="488" w:type="dxa"/>
            <w:vAlign w:val="center"/>
          </w:tcPr>
          <w:p>
            <w:pPr>
              <w:keepNext/>
              <w:spacing w:before="40" w:after="40"/>
              <w:jc w:val="center"/>
              <w:rPr>
                <w:sz w:val="18"/>
                <w:szCs w:val="18"/>
                <w:lang w:eastAsia="ko-KR"/>
              </w:rPr>
            </w:pPr>
            <w:r>
              <w:rPr>
                <w:lang w:eastAsia="ko-KR"/>
              </w:rPr>
              <w:t>0</w:t>
            </w:r>
          </w:p>
        </w:tc>
        <w:tc>
          <w:tcPr>
            <w:tcW w:w="488" w:type="dxa"/>
            <w:vAlign w:val="center"/>
          </w:tcPr>
          <w:p>
            <w:pPr>
              <w:keepNext/>
              <w:spacing w:before="40" w:after="40"/>
              <w:jc w:val="center"/>
              <w:rPr>
                <w:sz w:val="18"/>
                <w:szCs w:val="18"/>
                <w:lang w:eastAsia="ko-KR"/>
              </w:rPr>
            </w:pPr>
            <w:r>
              <w:rPr>
                <w:lang w:eastAsia="ko-KR"/>
              </w:rPr>
              <w:t>0</w:t>
            </w:r>
          </w:p>
        </w:tc>
        <w:tc>
          <w:tcPr>
            <w:tcW w:w="488" w:type="dxa"/>
            <w:vAlign w:val="center"/>
          </w:tcPr>
          <w:p>
            <w:pPr>
              <w:keepNext/>
              <w:spacing w:before="40" w:after="40"/>
              <w:jc w:val="center"/>
              <w:rPr>
                <w:sz w:val="18"/>
                <w:szCs w:val="18"/>
                <w:lang w:eastAsia="ko-KR"/>
              </w:rPr>
            </w:pPr>
            <w:r>
              <w:rPr>
                <w:lang w:eastAsia="ko-KR"/>
              </w:rPr>
              <w:t>0</w:t>
            </w:r>
          </w:p>
        </w:tc>
        <w:tc>
          <w:tcPr>
            <w:tcW w:w="488" w:type="dxa"/>
            <w:vAlign w:val="center"/>
          </w:tcPr>
          <w:p>
            <w:pPr>
              <w:keepNext/>
              <w:spacing w:before="40" w:after="40"/>
              <w:jc w:val="center"/>
              <w:rPr>
                <w:sz w:val="18"/>
                <w:szCs w:val="18"/>
                <w:lang w:eastAsia="ko-KR"/>
              </w:rPr>
            </w:pPr>
            <w:r>
              <w:rPr>
                <w:lang w:eastAsia="ko-KR"/>
              </w:rPr>
              <w:t>0</w:t>
            </w:r>
          </w:p>
        </w:tc>
        <w:tc>
          <w:tcPr>
            <w:tcW w:w="488" w:type="dxa"/>
            <w:vAlign w:val="center"/>
          </w:tcPr>
          <w:p>
            <w:pPr>
              <w:keepNext/>
              <w:spacing w:before="40" w:after="40"/>
              <w:jc w:val="center"/>
              <w:rPr>
                <w:sz w:val="18"/>
                <w:szCs w:val="18"/>
                <w:lang w:eastAsia="ko-KR"/>
              </w:rPr>
            </w:pPr>
            <w:r>
              <w:rPr>
                <w:lang w:eastAsia="ko-KR"/>
              </w:rPr>
              <w:t>0</w:t>
            </w:r>
          </w:p>
        </w:tc>
        <w:tc>
          <w:tcPr>
            <w:tcW w:w="488" w:type="dxa"/>
            <w:vAlign w:val="center"/>
          </w:tcPr>
          <w:p>
            <w:pPr>
              <w:keepNext/>
              <w:spacing w:before="40" w:after="40"/>
              <w:jc w:val="center"/>
              <w:rPr>
                <w:sz w:val="18"/>
                <w:szCs w:val="18"/>
                <w:lang w:eastAsia="ko-KR"/>
              </w:rPr>
            </w:pPr>
            <w:r>
              <w:rPr>
                <w:lang w:eastAsia="ko-KR"/>
              </w:rPr>
              <w:t>0</w:t>
            </w:r>
          </w:p>
        </w:tc>
        <w:tc>
          <w:tcPr>
            <w:tcW w:w="488" w:type="dxa"/>
            <w:vAlign w:val="center"/>
          </w:tcPr>
          <w:p>
            <w:pPr>
              <w:keepNext/>
              <w:spacing w:before="40" w:after="40"/>
              <w:jc w:val="center"/>
              <w:rPr>
                <w:sz w:val="18"/>
                <w:szCs w:val="18"/>
                <w:lang w:eastAsia="ko-KR"/>
              </w:rPr>
            </w:pPr>
            <w:r>
              <w:rPr>
                <w:lang w:eastAsia="ko-KR"/>
              </w:rPr>
              <w:t>0</w:t>
            </w:r>
          </w:p>
        </w:tc>
        <w:tc>
          <w:tcPr>
            <w:tcW w:w="488" w:type="dxa"/>
            <w:vAlign w:val="center"/>
          </w:tcPr>
          <w:p>
            <w:pPr>
              <w:keepNext/>
              <w:spacing w:before="40" w:after="40"/>
              <w:jc w:val="center"/>
              <w:rPr>
                <w:sz w:val="18"/>
                <w:szCs w:val="18"/>
                <w:lang w:eastAsia="ko-KR"/>
              </w:rPr>
            </w:pPr>
            <w:r>
              <w:rPr>
                <w:lang w:eastAsia="ko-KR"/>
              </w:rPr>
              <w:t>0</w:t>
            </w:r>
          </w:p>
        </w:tc>
        <w:tc>
          <w:tcPr>
            <w:tcW w:w="489" w:type="dxa"/>
            <w:vAlign w:val="center"/>
          </w:tcPr>
          <w:p>
            <w:pPr>
              <w:keepNext/>
              <w:spacing w:before="40" w:after="40"/>
              <w:jc w:val="center"/>
              <w:rPr>
                <w:sz w:val="18"/>
                <w:szCs w:val="18"/>
                <w:lang w:eastAsia="ko-KR"/>
              </w:rPr>
            </w:pPr>
            <w:r>
              <w:rPr>
                <w:lang w:eastAsia="ko-KR"/>
              </w:rPr>
              <w:t>0</w:t>
            </w:r>
          </w:p>
        </w:tc>
        <w:tc>
          <w:tcPr>
            <w:tcW w:w="489" w:type="dxa"/>
            <w:vAlign w:val="center"/>
          </w:tcPr>
          <w:p>
            <w:pPr>
              <w:keepNext/>
              <w:spacing w:before="40" w:after="40"/>
              <w:jc w:val="center"/>
              <w:rPr>
                <w:sz w:val="18"/>
                <w:szCs w:val="18"/>
                <w:lang w:eastAsia="ko-KR"/>
              </w:rPr>
            </w:pPr>
            <w:r>
              <w:rPr>
                <w:lang w:eastAsia="ko-KR"/>
              </w:rPr>
              <w:t>0</w:t>
            </w:r>
          </w:p>
        </w:tc>
        <w:tc>
          <w:tcPr>
            <w:tcW w:w="489" w:type="dxa"/>
            <w:vAlign w:val="center"/>
          </w:tcPr>
          <w:p>
            <w:pPr>
              <w:keepNext/>
              <w:spacing w:before="40" w:after="40"/>
              <w:jc w:val="center"/>
              <w:rPr>
                <w:sz w:val="18"/>
                <w:szCs w:val="18"/>
                <w:lang w:eastAsia="ko-KR"/>
              </w:rPr>
            </w:pPr>
            <w:r>
              <w:rPr>
                <w:lang w:eastAsia="ko-KR"/>
              </w:rPr>
              <w:t>6</w:t>
            </w:r>
          </w:p>
        </w:tc>
        <w:tc>
          <w:tcPr>
            <w:tcW w:w="489" w:type="dxa"/>
            <w:vAlign w:val="center"/>
          </w:tcPr>
          <w:p>
            <w:pPr>
              <w:keepNext/>
              <w:spacing w:before="40" w:after="40"/>
              <w:jc w:val="center"/>
              <w:rPr>
                <w:sz w:val="18"/>
                <w:szCs w:val="18"/>
                <w:lang w:eastAsia="ko-KR"/>
              </w:rPr>
            </w:pPr>
            <w:r>
              <w:rPr>
                <w:lang w:eastAsia="ko-KR"/>
              </w:rPr>
              <w:t>7</w:t>
            </w:r>
          </w:p>
        </w:tc>
        <w:tc>
          <w:tcPr>
            <w:tcW w:w="489" w:type="dxa"/>
            <w:tcBorders>
              <w:right w:val="single" w:color="auto" w:sz="12" w:space="0"/>
            </w:tcBorders>
            <w:vAlign w:val="center"/>
          </w:tcPr>
          <w:p>
            <w:pPr>
              <w:keepNext/>
              <w:spacing w:before="40" w:after="40"/>
              <w:jc w:val="center"/>
              <w:rPr>
                <w:sz w:val="18"/>
                <w:szCs w:val="18"/>
                <w:lang w:eastAsia="ko-KR"/>
              </w:rPr>
            </w:pPr>
            <w:r>
              <w:rPr>
                <w:lang w:eastAsia="ko-K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1" w:type="dxa"/>
            <w:tcBorders>
              <w:left w:val="single" w:color="auto" w:sz="12" w:space="0"/>
              <w:bottom w:val="single" w:color="auto" w:sz="12" w:space="0"/>
            </w:tcBorders>
            <w:vAlign w:val="center"/>
          </w:tcPr>
          <w:p>
            <w:pPr>
              <w:keepNext/>
              <w:spacing w:before="40" w:after="40"/>
              <w:jc w:val="center"/>
              <w:rPr>
                <w:b/>
                <w:sz w:val="18"/>
                <w:szCs w:val="18"/>
              </w:rPr>
            </w:pPr>
            <w:r>
              <w:rPr>
                <w:b/>
              </w:rPr>
              <w:t>t</w:t>
            </w:r>
            <w:r>
              <w:rPr>
                <w:b/>
                <w:vertAlign w:val="subscript"/>
              </w:rPr>
              <w:t>C</w:t>
            </w:r>
            <w:r>
              <w:rPr>
                <w:lang w:eastAsia="ko-KR"/>
              </w:rPr>
              <w:t>′</w:t>
            </w:r>
          </w:p>
        </w:tc>
        <w:tc>
          <w:tcPr>
            <w:tcW w:w="486" w:type="dxa"/>
            <w:tcBorders>
              <w:bottom w:val="single" w:color="auto" w:sz="12" w:space="0"/>
            </w:tcBorders>
            <w:vAlign w:val="center"/>
          </w:tcPr>
          <w:p>
            <w:pPr>
              <w:keepNext/>
              <w:spacing w:before="40" w:after="40"/>
              <w:jc w:val="center"/>
              <w:rPr>
                <w:sz w:val="18"/>
                <w:szCs w:val="18"/>
                <w:lang w:eastAsia="ko-KR"/>
              </w:rPr>
            </w:pPr>
            <w:r>
              <w:rPr>
                <w:lang w:eastAsia="ko-KR"/>
              </w:rPr>
              <w:t>0</w:t>
            </w:r>
          </w:p>
        </w:tc>
        <w:tc>
          <w:tcPr>
            <w:tcW w:w="487" w:type="dxa"/>
            <w:tcBorders>
              <w:bottom w:val="single" w:color="auto" w:sz="12" w:space="0"/>
            </w:tcBorders>
            <w:vAlign w:val="center"/>
          </w:tcPr>
          <w:p>
            <w:pPr>
              <w:keepNext/>
              <w:spacing w:before="40" w:after="40"/>
              <w:jc w:val="center"/>
              <w:rPr>
                <w:sz w:val="18"/>
                <w:szCs w:val="18"/>
                <w:lang w:eastAsia="ko-KR"/>
              </w:rPr>
            </w:pPr>
            <w:r>
              <w:rPr>
                <w:lang w:eastAsia="ko-KR"/>
              </w:rPr>
              <w:t>0</w:t>
            </w:r>
          </w:p>
        </w:tc>
        <w:tc>
          <w:tcPr>
            <w:tcW w:w="488" w:type="dxa"/>
            <w:tcBorders>
              <w:bottom w:val="single" w:color="auto" w:sz="12" w:space="0"/>
            </w:tcBorders>
            <w:vAlign w:val="center"/>
          </w:tcPr>
          <w:p>
            <w:pPr>
              <w:keepNext/>
              <w:spacing w:before="40" w:after="40"/>
              <w:jc w:val="center"/>
              <w:rPr>
                <w:sz w:val="18"/>
                <w:szCs w:val="18"/>
                <w:lang w:eastAsia="ko-KR"/>
              </w:rPr>
            </w:pPr>
            <w:r>
              <w:rPr>
                <w:lang w:eastAsia="ko-KR"/>
              </w:rPr>
              <w:t>0</w:t>
            </w:r>
          </w:p>
        </w:tc>
        <w:tc>
          <w:tcPr>
            <w:tcW w:w="488" w:type="dxa"/>
            <w:tcBorders>
              <w:bottom w:val="single" w:color="auto" w:sz="12" w:space="0"/>
            </w:tcBorders>
            <w:vAlign w:val="center"/>
          </w:tcPr>
          <w:p>
            <w:pPr>
              <w:keepNext/>
              <w:spacing w:before="40" w:after="40"/>
              <w:jc w:val="center"/>
              <w:rPr>
                <w:sz w:val="18"/>
                <w:szCs w:val="18"/>
                <w:lang w:eastAsia="ko-KR"/>
              </w:rPr>
            </w:pPr>
            <w:r>
              <w:rPr>
                <w:lang w:eastAsia="ko-KR"/>
              </w:rPr>
              <w:t>0</w:t>
            </w:r>
          </w:p>
        </w:tc>
        <w:tc>
          <w:tcPr>
            <w:tcW w:w="488" w:type="dxa"/>
            <w:tcBorders>
              <w:bottom w:val="single" w:color="auto" w:sz="12" w:space="0"/>
            </w:tcBorders>
            <w:vAlign w:val="center"/>
          </w:tcPr>
          <w:p>
            <w:pPr>
              <w:keepNext/>
              <w:spacing w:before="40" w:after="40"/>
              <w:jc w:val="center"/>
              <w:rPr>
                <w:sz w:val="18"/>
                <w:szCs w:val="18"/>
                <w:lang w:eastAsia="ko-KR"/>
              </w:rPr>
            </w:pPr>
            <w:r>
              <w:rPr>
                <w:lang w:eastAsia="ko-KR"/>
              </w:rPr>
              <w:t>0</w:t>
            </w:r>
          </w:p>
        </w:tc>
        <w:tc>
          <w:tcPr>
            <w:tcW w:w="488" w:type="dxa"/>
            <w:tcBorders>
              <w:bottom w:val="single" w:color="auto" w:sz="12" w:space="0"/>
            </w:tcBorders>
            <w:vAlign w:val="center"/>
          </w:tcPr>
          <w:p>
            <w:pPr>
              <w:keepNext/>
              <w:spacing w:before="40" w:after="40"/>
              <w:jc w:val="center"/>
              <w:rPr>
                <w:sz w:val="18"/>
                <w:szCs w:val="18"/>
                <w:lang w:eastAsia="ko-KR"/>
              </w:rPr>
            </w:pPr>
            <w:r>
              <w:rPr>
                <w:lang w:eastAsia="ko-KR"/>
              </w:rPr>
              <w:t>0</w:t>
            </w:r>
          </w:p>
        </w:tc>
        <w:tc>
          <w:tcPr>
            <w:tcW w:w="488" w:type="dxa"/>
            <w:tcBorders>
              <w:bottom w:val="single" w:color="auto" w:sz="12" w:space="0"/>
            </w:tcBorders>
            <w:vAlign w:val="center"/>
          </w:tcPr>
          <w:p>
            <w:pPr>
              <w:keepNext/>
              <w:spacing w:before="40" w:after="40"/>
              <w:jc w:val="center"/>
              <w:rPr>
                <w:sz w:val="18"/>
                <w:szCs w:val="18"/>
                <w:lang w:eastAsia="ko-KR"/>
              </w:rPr>
            </w:pPr>
            <w:r>
              <w:rPr>
                <w:lang w:eastAsia="ko-KR"/>
              </w:rPr>
              <w:t>0</w:t>
            </w:r>
          </w:p>
        </w:tc>
        <w:tc>
          <w:tcPr>
            <w:tcW w:w="488" w:type="dxa"/>
            <w:tcBorders>
              <w:bottom w:val="single" w:color="auto" w:sz="12" w:space="0"/>
            </w:tcBorders>
            <w:vAlign w:val="center"/>
          </w:tcPr>
          <w:p>
            <w:pPr>
              <w:keepNext/>
              <w:spacing w:before="40" w:after="40"/>
              <w:jc w:val="center"/>
              <w:rPr>
                <w:sz w:val="18"/>
                <w:szCs w:val="18"/>
                <w:lang w:eastAsia="ko-KR"/>
              </w:rPr>
            </w:pPr>
            <w:r>
              <w:rPr>
                <w:lang w:eastAsia="ko-KR"/>
              </w:rPr>
              <w:t>0</w:t>
            </w:r>
          </w:p>
        </w:tc>
        <w:tc>
          <w:tcPr>
            <w:tcW w:w="488" w:type="dxa"/>
            <w:tcBorders>
              <w:bottom w:val="single" w:color="auto" w:sz="12" w:space="0"/>
            </w:tcBorders>
            <w:vAlign w:val="center"/>
          </w:tcPr>
          <w:p>
            <w:pPr>
              <w:keepNext/>
              <w:spacing w:before="40" w:after="40"/>
              <w:jc w:val="center"/>
              <w:rPr>
                <w:sz w:val="18"/>
                <w:szCs w:val="18"/>
                <w:lang w:eastAsia="ko-KR"/>
              </w:rPr>
            </w:pPr>
            <w:r>
              <w:rPr>
                <w:lang w:eastAsia="ko-KR"/>
              </w:rPr>
              <w:t>0</w:t>
            </w:r>
          </w:p>
        </w:tc>
        <w:tc>
          <w:tcPr>
            <w:tcW w:w="488" w:type="dxa"/>
            <w:tcBorders>
              <w:bottom w:val="single" w:color="auto" w:sz="12" w:space="0"/>
            </w:tcBorders>
            <w:vAlign w:val="center"/>
          </w:tcPr>
          <w:p>
            <w:pPr>
              <w:keepNext/>
              <w:spacing w:before="40" w:after="40"/>
              <w:jc w:val="center"/>
              <w:rPr>
                <w:sz w:val="18"/>
                <w:szCs w:val="18"/>
                <w:lang w:eastAsia="ko-KR"/>
              </w:rPr>
            </w:pPr>
            <w:r>
              <w:rPr>
                <w:lang w:eastAsia="ko-KR"/>
              </w:rPr>
              <w:t>0</w:t>
            </w:r>
          </w:p>
        </w:tc>
        <w:tc>
          <w:tcPr>
            <w:tcW w:w="488" w:type="dxa"/>
            <w:tcBorders>
              <w:bottom w:val="single" w:color="auto" w:sz="12" w:space="0"/>
            </w:tcBorders>
            <w:vAlign w:val="center"/>
          </w:tcPr>
          <w:p>
            <w:pPr>
              <w:keepNext/>
              <w:spacing w:before="40" w:after="40"/>
              <w:jc w:val="center"/>
              <w:rPr>
                <w:sz w:val="18"/>
                <w:szCs w:val="18"/>
                <w:lang w:eastAsia="ko-KR"/>
              </w:rPr>
            </w:pPr>
            <w:r>
              <w:rPr>
                <w:lang w:eastAsia="ko-KR"/>
              </w:rPr>
              <w:t>0</w:t>
            </w:r>
          </w:p>
        </w:tc>
        <w:tc>
          <w:tcPr>
            <w:tcW w:w="488" w:type="dxa"/>
            <w:tcBorders>
              <w:bottom w:val="single" w:color="auto" w:sz="12" w:space="0"/>
            </w:tcBorders>
            <w:vAlign w:val="center"/>
          </w:tcPr>
          <w:p>
            <w:pPr>
              <w:keepNext/>
              <w:spacing w:before="40" w:after="40"/>
              <w:jc w:val="center"/>
              <w:rPr>
                <w:sz w:val="18"/>
                <w:szCs w:val="18"/>
                <w:lang w:eastAsia="ko-KR"/>
              </w:rPr>
            </w:pPr>
            <w:r>
              <w:rPr>
                <w:lang w:eastAsia="ko-KR"/>
              </w:rPr>
              <w:t>0</w:t>
            </w:r>
          </w:p>
        </w:tc>
        <w:tc>
          <w:tcPr>
            <w:tcW w:w="488" w:type="dxa"/>
            <w:tcBorders>
              <w:bottom w:val="single" w:color="auto" w:sz="12" w:space="0"/>
            </w:tcBorders>
            <w:vAlign w:val="center"/>
          </w:tcPr>
          <w:p>
            <w:pPr>
              <w:keepNext/>
              <w:spacing w:before="40" w:after="40"/>
              <w:jc w:val="center"/>
              <w:rPr>
                <w:sz w:val="18"/>
                <w:szCs w:val="18"/>
                <w:lang w:eastAsia="ko-KR"/>
              </w:rPr>
            </w:pPr>
            <w:r>
              <w:rPr>
                <w:lang w:eastAsia="ko-KR"/>
              </w:rPr>
              <w:t>0</w:t>
            </w:r>
          </w:p>
        </w:tc>
        <w:tc>
          <w:tcPr>
            <w:tcW w:w="488" w:type="dxa"/>
            <w:tcBorders>
              <w:bottom w:val="single" w:color="auto" w:sz="12" w:space="0"/>
            </w:tcBorders>
            <w:vAlign w:val="center"/>
          </w:tcPr>
          <w:p>
            <w:pPr>
              <w:keepNext/>
              <w:spacing w:before="40" w:after="40"/>
              <w:jc w:val="center"/>
              <w:rPr>
                <w:sz w:val="18"/>
                <w:szCs w:val="18"/>
                <w:lang w:eastAsia="ko-KR"/>
              </w:rPr>
            </w:pPr>
            <w:r>
              <w:rPr>
                <w:lang w:eastAsia="ko-KR"/>
              </w:rPr>
              <w:t>0</w:t>
            </w:r>
          </w:p>
        </w:tc>
        <w:tc>
          <w:tcPr>
            <w:tcW w:w="489" w:type="dxa"/>
            <w:tcBorders>
              <w:bottom w:val="single" w:color="auto" w:sz="12" w:space="0"/>
            </w:tcBorders>
            <w:vAlign w:val="center"/>
          </w:tcPr>
          <w:p>
            <w:pPr>
              <w:keepNext/>
              <w:spacing w:before="40" w:after="40"/>
              <w:jc w:val="center"/>
              <w:rPr>
                <w:sz w:val="18"/>
                <w:szCs w:val="18"/>
                <w:lang w:eastAsia="ko-KR"/>
              </w:rPr>
            </w:pPr>
            <w:r>
              <w:rPr>
                <w:lang w:eastAsia="ko-KR"/>
              </w:rPr>
              <w:t>0</w:t>
            </w:r>
          </w:p>
        </w:tc>
        <w:tc>
          <w:tcPr>
            <w:tcW w:w="489" w:type="dxa"/>
            <w:tcBorders>
              <w:bottom w:val="single" w:color="auto" w:sz="12" w:space="0"/>
            </w:tcBorders>
            <w:vAlign w:val="center"/>
          </w:tcPr>
          <w:p>
            <w:pPr>
              <w:keepNext/>
              <w:spacing w:before="40" w:after="40"/>
              <w:jc w:val="center"/>
              <w:rPr>
                <w:sz w:val="18"/>
                <w:szCs w:val="18"/>
                <w:lang w:eastAsia="ko-KR"/>
              </w:rPr>
            </w:pPr>
            <w:r>
              <w:rPr>
                <w:lang w:eastAsia="ko-KR"/>
              </w:rPr>
              <w:t>0</w:t>
            </w:r>
          </w:p>
        </w:tc>
        <w:tc>
          <w:tcPr>
            <w:tcW w:w="489" w:type="dxa"/>
            <w:tcBorders>
              <w:bottom w:val="single" w:color="auto" w:sz="12" w:space="0"/>
            </w:tcBorders>
            <w:vAlign w:val="center"/>
          </w:tcPr>
          <w:p>
            <w:pPr>
              <w:keepNext/>
              <w:spacing w:before="40" w:after="40"/>
              <w:jc w:val="center"/>
              <w:rPr>
                <w:sz w:val="18"/>
                <w:szCs w:val="18"/>
                <w:lang w:eastAsia="ko-KR"/>
              </w:rPr>
            </w:pPr>
            <w:r>
              <w:rPr>
                <w:lang w:eastAsia="ko-KR"/>
              </w:rPr>
              <w:t>0</w:t>
            </w:r>
          </w:p>
        </w:tc>
        <w:tc>
          <w:tcPr>
            <w:tcW w:w="489" w:type="dxa"/>
            <w:tcBorders>
              <w:bottom w:val="single" w:color="auto" w:sz="12" w:space="0"/>
            </w:tcBorders>
            <w:vAlign w:val="center"/>
          </w:tcPr>
          <w:p>
            <w:pPr>
              <w:keepNext/>
              <w:spacing w:before="40" w:after="40"/>
              <w:jc w:val="center"/>
              <w:rPr>
                <w:sz w:val="18"/>
                <w:szCs w:val="18"/>
                <w:lang w:eastAsia="ko-KR"/>
              </w:rPr>
            </w:pPr>
            <w:r>
              <w:rPr>
                <w:lang w:eastAsia="ko-KR"/>
              </w:rPr>
              <w:t>0</w:t>
            </w:r>
          </w:p>
        </w:tc>
        <w:tc>
          <w:tcPr>
            <w:tcW w:w="489" w:type="dxa"/>
            <w:tcBorders>
              <w:bottom w:val="single" w:color="auto" w:sz="12" w:space="0"/>
              <w:right w:val="single" w:color="auto" w:sz="12" w:space="0"/>
            </w:tcBorders>
            <w:vAlign w:val="center"/>
          </w:tcPr>
          <w:p>
            <w:pPr>
              <w:keepNext/>
              <w:spacing w:before="40" w:after="40"/>
              <w:jc w:val="center"/>
              <w:rPr>
                <w:sz w:val="18"/>
                <w:szCs w:val="18"/>
                <w:lang w:eastAsia="ko-KR"/>
              </w:rPr>
            </w:pPr>
            <w:r>
              <w:rPr>
                <w:lang w:eastAsia="ko-K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1" w:type="dxa"/>
            <w:tcBorders>
              <w:top w:val="single" w:color="auto" w:sz="12" w:space="0"/>
              <w:left w:val="single" w:color="auto" w:sz="12" w:space="0"/>
            </w:tcBorders>
          </w:tcPr>
          <w:p>
            <w:pPr>
              <w:keepNext/>
              <w:spacing w:before="40" w:after="40"/>
              <w:jc w:val="center"/>
              <w:rPr>
                <w:b/>
                <w:sz w:val="18"/>
                <w:szCs w:val="18"/>
                <w:lang w:eastAsia="ko-KR"/>
              </w:rPr>
            </w:pPr>
            <w:r>
              <w:rPr>
                <w:b/>
                <w:lang w:eastAsia="ko-KR"/>
              </w:rPr>
              <w:t>Q</w:t>
            </w:r>
          </w:p>
        </w:tc>
        <w:tc>
          <w:tcPr>
            <w:tcW w:w="486" w:type="dxa"/>
            <w:tcBorders>
              <w:top w:val="single" w:color="auto" w:sz="12" w:space="0"/>
            </w:tcBorders>
          </w:tcPr>
          <w:p>
            <w:pPr>
              <w:keepNext/>
              <w:spacing w:before="40" w:after="40"/>
              <w:jc w:val="center"/>
              <w:rPr>
                <w:sz w:val="18"/>
                <w:szCs w:val="18"/>
                <w:lang w:eastAsia="ko-KR"/>
              </w:rPr>
            </w:pPr>
            <w:r>
              <w:rPr>
                <w:lang w:eastAsia="ko-KR"/>
              </w:rPr>
              <w:t>19</w:t>
            </w:r>
          </w:p>
        </w:tc>
        <w:tc>
          <w:tcPr>
            <w:tcW w:w="487" w:type="dxa"/>
            <w:tcBorders>
              <w:top w:val="single" w:color="auto" w:sz="12" w:space="0"/>
            </w:tcBorders>
          </w:tcPr>
          <w:p>
            <w:pPr>
              <w:keepNext/>
              <w:spacing w:before="40" w:after="40"/>
              <w:jc w:val="center"/>
              <w:rPr>
                <w:sz w:val="18"/>
                <w:szCs w:val="18"/>
                <w:lang w:eastAsia="ko-KR"/>
              </w:rPr>
            </w:pPr>
            <w:r>
              <w:rPr>
                <w:lang w:eastAsia="ko-KR"/>
              </w:rPr>
              <w:t>20</w:t>
            </w:r>
          </w:p>
        </w:tc>
        <w:tc>
          <w:tcPr>
            <w:tcW w:w="488" w:type="dxa"/>
            <w:tcBorders>
              <w:top w:val="single" w:color="auto" w:sz="12" w:space="0"/>
            </w:tcBorders>
          </w:tcPr>
          <w:p>
            <w:pPr>
              <w:keepNext/>
              <w:spacing w:before="40" w:after="40"/>
              <w:jc w:val="center"/>
              <w:rPr>
                <w:sz w:val="18"/>
                <w:szCs w:val="18"/>
                <w:lang w:eastAsia="ko-KR"/>
              </w:rPr>
            </w:pPr>
            <w:r>
              <w:rPr>
                <w:lang w:eastAsia="ko-KR"/>
              </w:rPr>
              <w:t>21</w:t>
            </w:r>
          </w:p>
        </w:tc>
        <w:tc>
          <w:tcPr>
            <w:tcW w:w="488" w:type="dxa"/>
            <w:tcBorders>
              <w:top w:val="single" w:color="auto" w:sz="12" w:space="0"/>
            </w:tcBorders>
          </w:tcPr>
          <w:p>
            <w:pPr>
              <w:keepNext/>
              <w:spacing w:before="40" w:after="40"/>
              <w:jc w:val="center"/>
              <w:rPr>
                <w:sz w:val="18"/>
                <w:szCs w:val="18"/>
              </w:rPr>
            </w:pPr>
            <w:r>
              <w:rPr>
                <w:lang w:eastAsia="ko-KR"/>
              </w:rPr>
              <w:t>22</w:t>
            </w:r>
          </w:p>
        </w:tc>
        <w:tc>
          <w:tcPr>
            <w:tcW w:w="488" w:type="dxa"/>
            <w:tcBorders>
              <w:top w:val="single" w:color="auto" w:sz="12" w:space="0"/>
            </w:tcBorders>
          </w:tcPr>
          <w:p>
            <w:pPr>
              <w:keepNext/>
              <w:spacing w:before="40" w:after="40"/>
              <w:jc w:val="center"/>
              <w:rPr>
                <w:sz w:val="18"/>
                <w:szCs w:val="18"/>
              </w:rPr>
            </w:pPr>
            <w:r>
              <w:rPr>
                <w:lang w:eastAsia="ko-KR"/>
              </w:rPr>
              <w:t>23</w:t>
            </w:r>
          </w:p>
        </w:tc>
        <w:tc>
          <w:tcPr>
            <w:tcW w:w="488" w:type="dxa"/>
            <w:tcBorders>
              <w:top w:val="single" w:color="auto" w:sz="12" w:space="0"/>
            </w:tcBorders>
          </w:tcPr>
          <w:p>
            <w:pPr>
              <w:keepNext/>
              <w:spacing w:before="40" w:after="40"/>
              <w:jc w:val="center"/>
              <w:rPr>
                <w:sz w:val="18"/>
                <w:szCs w:val="18"/>
              </w:rPr>
            </w:pPr>
            <w:r>
              <w:rPr>
                <w:lang w:eastAsia="ko-KR"/>
              </w:rPr>
              <w:t>24</w:t>
            </w:r>
          </w:p>
        </w:tc>
        <w:tc>
          <w:tcPr>
            <w:tcW w:w="488" w:type="dxa"/>
            <w:tcBorders>
              <w:top w:val="single" w:color="auto" w:sz="12" w:space="0"/>
            </w:tcBorders>
          </w:tcPr>
          <w:p>
            <w:pPr>
              <w:keepNext/>
              <w:spacing w:before="40" w:after="40"/>
              <w:jc w:val="center"/>
              <w:rPr>
                <w:sz w:val="18"/>
                <w:szCs w:val="18"/>
              </w:rPr>
            </w:pPr>
            <w:r>
              <w:rPr>
                <w:lang w:eastAsia="ko-KR"/>
              </w:rPr>
              <w:t>25</w:t>
            </w:r>
          </w:p>
        </w:tc>
        <w:tc>
          <w:tcPr>
            <w:tcW w:w="488" w:type="dxa"/>
            <w:tcBorders>
              <w:top w:val="single" w:color="auto" w:sz="12" w:space="0"/>
            </w:tcBorders>
          </w:tcPr>
          <w:p>
            <w:pPr>
              <w:keepNext/>
              <w:spacing w:before="40" w:after="40"/>
              <w:jc w:val="center"/>
              <w:rPr>
                <w:sz w:val="18"/>
                <w:szCs w:val="18"/>
              </w:rPr>
            </w:pPr>
            <w:r>
              <w:rPr>
                <w:lang w:eastAsia="ko-KR"/>
              </w:rPr>
              <w:t>26</w:t>
            </w:r>
          </w:p>
        </w:tc>
        <w:tc>
          <w:tcPr>
            <w:tcW w:w="488" w:type="dxa"/>
            <w:tcBorders>
              <w:top w:val="single" w:color="auto" w:sz="12" w:space="0"/>
            </w:tcBorders>
          </w:tcPr>
          <w:p>
            <w:pPr>
              <w:keepNext/>
              <w:spacing w:before="40" w:after="40"/>
              <w:jc w:val="center"/>
              <w:rPr>
                <w:sz w:val="18"/>
                <w:szCs w:val="18"/>
              </w:rPr>
            </w:pPr>
            <w:r>
              <w:rPr>
                <w:lang w:eastAsia="ko-KR"/>
              </w:rPr>
              <w:t>27</w:t>
            </w:r>
          </w:p>
        </w:tc>
        <w:tc>
          <w:tcPr>
            <w:tcW w:w="488" w:type="dxa"/>
            <w:tcBorders>
              <w:top w:val="single" w:color="auto" w:sz="12" w:space="0"/>
            </w:tcBorders>
          </w:tcPr>
          <w:p>
            <w:pPr>
              <w:keepNext/>
              <w:spacing w:before="40" w:after="40"/>
              <w:jc w:val="center"/>
              <w:rPr>
                <w:sz w:val="18"/>
                <w:szCs w:val="18"/>
              </w:rPr>
            </w:pPr>
            <w:r>
              <w:rPr>
                <w:lang w:eastAsia="ko-KR"/>
              </w:rPr>
              <w:t>28</w:t>
            </w:r>
          </w:p>
        </w:tc>
        <w:tc>
          <w:tcPr>
            <w:tcW w:w="488" w:type="dxa"/>
            <w:tcBorders>
              <w:top w:val="single" w:color="auto" w:sz="12" w:space="0"/>
            </w:tcBorders>
          </w:tcPr>
          <w:p>
            <w:pPr>
              <w:keepNext/>
              <w:spacing w:before="40" w:after="40"/>
              <w:jc w:val="center"/>
              <w:rPr>
                <w:sz w:val="18"/>
                <w:szCs w:val="18"/>
              </w:rPr>
            </w:pPr>
            <w:r>
              <w:rPr>
                <w:lang w:eastAsia="ko-KR"/>
              </w:rPr>
              <w:t>29</w:t>
            </w:r>
          </w:p>
        </w:tc>
        <w:tc>
          <w:tcPr>
            <w:tcW w:w="488" w:type="dxa"/>
            <w:tcBorders>
              <w:top w:val="single" w:color="auto" w:sz="12" w:space="0"/>
            </w:tcBorders>
          </w:tcPr>
          <w:p>
            <w:pPr>
              <w:keepNext/>
              <w:spacing w:before="40" w:after="40"/>
              <w:jc w:val="center"/>
              <w:rPr>
                <w:sz w:val="18"/>
                <w:szCs w:val="18"/>
                <w:lang w:eastAsia="ko-KR"/>
              </w:rPr>
            </w:pPr>
            <w:r>
              <w:rPr>
                <w:lang w:eastAsia="ko-KR"/>
              </w:rPr>
              <w:t>30</w:t>
            </w:r>
          </w:p>
        </w:tc>
        <w:tc>
          <w:tcPr>
            <w:tcW w:w="488" w:type="dxa"/>
            <w:tcBorders>
              <w:top w:val="single" w:color="auto" w:sz="12" w:space="0"/>
            </w:tcBorders>
          </w:tcPr>
          <w:p>
            <w:pPr>
              <w:keepNext/>
              <w:spacing w:before="40" w:after="40"/>
              <w:jc w:val="center"/>
              <w:rPr>
                <w:sz w:val="18"/>
                <w:szCs w:val="18"/>
                <w:lang w:eastAsia="ko-KR"/>
              </w:rPr>
            </w:pPr>
            <w:r>
              <w:rPr>
                <w:lang w:eastAsia="ko-KR"/>
              </w:rPr>
              <w:t>31</w:t>
            </w:r>
          </w:p>
        </w:tc>
        <w:tc>
          <w:tcPr>
            <w:tcW w:w="488" w:type="dxa"/>
            <w:tcBorders>
              <w:top w:val="single" w:color="auto" w:sz="12" w:space="0"/>
            </w:tcBorders>
          </w:tcPr>
          <w:p>
            <w:pPr>
              <w:keepNext/>
              <w:spacing w:before="40" w:after="40"/>
              <w:jc w:val="center"/>
              <w:rPr>
                <w:sz w:val="18"/>
                <w:szCs w:val="18"/>
                <w:lang w:eastAsia="ko-KR"/>
              </w:rPr>
            </w:pPr>
            <w:r>
              <w:rPr>
                <w:lang w:eastAsia="ko-KR"/>
              </w:rPr>
              <w:t>32</w:t>
            </w:r>
          </w:p>
        </w:tc>
        <w:tc>
          <w:tcPr>
            <w:tcW w:w="489" w:type="dxa"/>
            <w:tcBorders>
              <w:top w:val="single" w:color="auto" w:sz="12" w:space="0"/>
            </w:tcBorders>
          </w:tcPr>
          <w:p>
            <w:pPr>
              <w:keepNext/>
              <w:spacing w:before="40" w:after="40"/>
              <w:jc w:val="center"/>
              <w:rPr>
                <w:sz w:val="18"/>
                <w:szCs w:val="18"/>
                <w:lang w:eastAsia="ko-KR"/>
              </w:rPr>
            </w:pPr>
            <w:r>
              <w:rPr>
                <w:lang w:eastAsia="ko-KR"/>
              </w:rPr>
              <w:t>33</w:t>
            </w:r>
          </w:p>
        </w:tc>
        <w:tc>
          <w:tcPr>
            <w:tcW w:w="489" w:type="dxa"/>
            <w:tcBorders>
              <w:top w:val="single" w:color="auto" w:sz="12" w:space="0"/>
            </w:tcBorders>
          </w:tcPr>
          <w:p>
            <w:pPr>
              <w:keepNext/>
              <w:spacing w:before="40" w:after="40"/>
              <w:jc w:val="center"/>
              <w:rPr>
                <w:sz w:val="18"/>
                <w:szCs w:val="18"/>
              </w:rPr>
            </w:pPr>
            <w:r>
              <w:rPr>
                <w:lang w:eastAsia="ko-KR"/>
              </w:rPr>
              <w:t>34</w:t>
            </w:r>
          </w:p>
        </w:tc>
        <w:tc>
          <w:tcPr>
            <w:tcW w:w="489" w:type="dxa"/>
            <w:tcBorders>
              <w:top w:val="single" w:color="auto" w:sz="12" w:space="0"/>
            </w:tcBorders>
          </w:tcPr>
          <w:p>
            <w:pPr>
              <w:keepNext/>
              <w:spacing w:before="40" w:after="40"/>
              <w:jc w:val="center"/>
              <w:rPr>
                <w:sz w:val="18"/>
                <w:szCs w:val="18"/>
                <w:lang w:eastAsia="ko-KR"/>
              </w:rPr>
            </w:pPr>
            <w:r>
              <w:rPr>
                <w:lang w:eastAsia="ko-KR"/>
              </w:rPr>
              <w:t>35</w:t>
            </w:r>
          </w:p>
        </w:tc>
        <w:tc>
          <w:tcPr>
            <w:tcW w:w="489" w:type="dxa"/>
            <w:tcBorders>
              <w:top w:val="single" w:color="auto" w:sz="12" w:space="0"/>
            </w:tcBorders>
          </w:tcPr>
          <w:p>
            <w:pPr>
              <w:keepNext/>
              <w:spacing w:before="40" w:after="40"/>
              <w:jc w:val="center"/>
              <w:rPr>
                <w:sz w:val="18"/>
                <w:szCs w:val="18"/>
                <w:lang w:eastAsia="ko-KR"/>
              </w:rPr>
            </w:pPr>
            <w:r>
              <w:rPr>
                <w:lang w:eastAsia="ko-KR"/>
              </w:rPr>
              <w:t>36</w:t>
            </w:r>
          </w:p>
        </w:tc>
        <w:tc>
          <w:tcPr>
            <w:tcW w:w="489" w:type="dxa"/>
            <w:tcBorders>
              <w:top w:val="single" w:color="auto" w:sz="12" w:space="0"/>
              <w:right w:val="single" w:color="auto" w:sz="12" w:space="0"/>
            </w:tcBorders>
          </w:tcPr>
          <w:p>
            <w:pPr>
              <w:keepNext/>
              <w:spacing w:before="40" w:after="40"/>
              <w:jc w:val="center"/>
              <w:rPr>
                <w:sz w:val="18"/>
                <w:szCs w:val="18"/>
                <w:lang w:eastAsia="ko-KR"/>
              </w:rPr>
            </w:pPr>
            <w:r>
              <w:rPr>
                <w:lang w:eastAsia="ko-KR"/>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1" w:type="dxa"/>
            <w:tcBorders>
              <w:left w:val="single" w:color="auto" w:sz="12" w:space="0"/>
            </w:tcBorders>
          </w:tcPr>
          <w:p>
            <w:pPr>
              <w:keepNext/>
              <w:spacing w:before="40" w:after="40"/>
              <w:jc w:val="center"/>
              <w:rPr>
                <w:b/>
                <w:sz w:val="18"/>
                <w:szCs w:val="18"/>
              </w:rPr>
            </w:pPr>
            <w:r>
              <w:rPr>
                <w:b/>
              </w:rPr>
              <w:t>β</w:t>
            </w:r>
            <w:r>
              <w:rPr>
                <w:lang w:eastAsia="ko-KR"/>
              </w:rPr>
              <w:t>′</w:t>
            </w:r>
          </w:p>
        </w:tc>
        <w:tc>
          <w:tcPr>
            <w:tcW w:w="486" w:type="dxa"/>
          </w:tcPr>
          <w:p>
            <w:pPr>
              <w:keepNext/>
              <w:spacing w:before="40" w:after="40"/>
              <w:jc w:val="center"/>
              <w:rPr>
                <w:sz w:val="18"/>
                <w:szCs w:val="18"/>
                <w:lang w:eastAsia="ko-KR"/>
              </w:rPr>
            </w:pPr>
            <w:r>
              <w:rPr>
                <w:lang w:eastAsia="ko-KR"/>
              </w:rPr>
              <w:t>9</w:t>
            </w:r>
          </w:p>
        </w:tc>
        <w:tc>
          <w:tcPr>
            <w:tcW w:w="487" w:type="dxa"/>
          </w:tcPr>
          <w:p>
            <w:pPr>
              <w:keepNext/>
              <w:spacing w:before="40" w:after="40"/>
              <w:jc w:val="center"/>
              <w:rPr>
                <w:sz w:val="18"/>
                <w:szCs w:val="18"/>
                <w:lang w:eastAsia="ko-KR"/>
              </w:rPr>
            </w:pPr>
            <w:r>
              <w:rPr>
                <w:lang w:eastAsia="ko-KR"/>
              </w:rPr>
              <w:t>10</w:t>
            </w:r>
          </w:p>
        </w:tc>
        <w:tc>
          <w:tcPr>
            <w:tcW w:w="488" w:type="dxa"/>
          </w:tcPr>
          <w:p>
            <w:pPr>
              <w:keepNext/>
              <w:spacing w:before="40" w:after="40"/>
              <w:jc w:val="center"/>
              <w:rPr>
                <w:sz w:val="18"/>
                <w:szCs w:val="18"/>
                <w:lang w:eastAsia="ko-KR"/>
              </w:rPr>
            </w:pPr>
            <w:r>
              <w:rPr>
                <w:lang w:eastAsia="ko-KR"/>
              </w:rPr>
              <w:t>11</w:t>
            </w:r>
          </w:p>
        </w:tc>
        <w:tc>
          <w:tcPr>
            <w:tcW w:w="488" w:type="dxa"/>
          </w:tcPr>
          <w:p>
            <w:pPr>
              <w:keepNext/>
              <w:spacing w:before="40" w:after="40"/>
              <w:jc w:val="center"/>
              <w:rPr>
                <w:sz w:val="18"/>
                <w:szCs w:val="18"/>
                <w:lang w:eastAsia="ko-KR"/>
              </w:rPr>
            </w:pPr>
            <w:r>
              <w:rPr>
                <w:lang w:eastAsia="ko-KR"/>
              </w:rPr>
              <w:t>12</w:t>
            </w:r>
          </w:p>
        </w:tc>
        <w:tc>
          <w:tcPr>
            <w:tcW w:w="488" w:type="dxa"/>
          </w:tcPr>
          <w:p>
            <w:pPr>
              <w:keepNext/>
              <w:spacing w:before="40" w:after="40"/>
              <w:jc w:val="center"/>
              <w:rPr>
                <w:sz w:val="18"/>
                <w:szCs w:val="18"/>
                <w:lang w:eastAsia="ko-KR"/>
              </w:rPr>
            </w:pPr>
            <w:r>
              <w:rPr>
                <w:lang w:eastAsia="ko-KR"/>
              </w:rPr>
              <w:t>13</w:t>
            </w:r>
          </w:p>
        </w:tc>
        <w:tc>
          <w:tcPr>
            <w:tcW w:w="488" w:type="dxa"/>
          </w:tcPr>
          <w:p>
            <w:pPr>
              <w:keepNext/>
              <w:spacing w:before="40" w:after="40"/>
              <w:jc w:val="center"/>
              <w:rPr>
                <w:sz w:val="18"/>
                <w:szCs w:val="18"/>
                <w:lang w:eastAsia="ko-KR"/>
              </w:rPr>
            </w:pPr>
            <w:r>
              <w:rPr>
                <w:lang w:eastAsia="ko-KR"/>
              </w:rPr>
              <w:t>14</w:t>
            </w:r>
          </w:p>
        </w:tc>
        <w:tc>
          <w:tcPr>
            <w:tcW w:w="488" w:type="dxa"/>
          </w:tcPr>
          <w:p>
            <w:pPr>
              <w:keepNext/>
              <w:spacing w:before="40" w:after="40"/>
              <w:jc w:val="center"/>
              <w:rPr>
                <w:sz w:val="18"/>
                <w:szCs w:val="18"/>
                <w:lang w:eastAsia="ko-KR"/>
              </w:rPr>
            </w:pPr>
            <w:r>
              <w:rPr>
                <w:lang w:eastAsia="ko-KR"/>
              </w:rPr>
              <w:t>15</w:t>
            </w:r>
          </w:p>
        </w:tc>
        <w:tc>
          <w:tcPr>
            <w:tcW w:w="488" w:type="dxa"/>
          </w:tcPr>
          <w:p>
            <w:pPr>
              <w:keepNext/>
              <w:spacing w:before="40" w:after="40"/>
              <w:jc w:val="center"/>
              <w:rPr>
                <w:sz w:val="18"/>
                <w:szCs w:val="18"/>
                <w:lang w:eastAsia="ko-KR"/>
              </w:rPr>
            </w:pPr>
            <w:r>
              <w:rPr>
                <w:lang w:eastAsia="ko-KR"/>
              </w:rPr>
              <w:t>16</w:t>
            </w:r>
          </w:p>
        </w:tc>
        <w:tc>
          <w:tcPr>
            <w:tcW w:w="488" w:type="dxa"/>
          </w:tcPr>
          <w:p>
            <w:pPr>
              <w:keepNext/>
              <w:spacing w:before="40" w:after="40"/>
              <w:jc w:val="center"/>
              <w:rPr>
                <w:sz w:val="18"/>
                <w:szCs w:val="18"/>
                <w:lang w:eastAsia="ko-KR"/>
              </w:rPr>
            </w:pPr>
            <w:r>
              <w:rPr>
                <w:lang w:eastAsia="ko-KR"/>
              </w:rPr>
              <w:t>17</w:t>
            </w:r>
          </w:p>
        </w:tc>
        <w:tc>
          <w:tcPr>
            <w:tcW w:w="488" w:type="dxa"/>
          </w:tcPr>
          <w:p>
            <w:pPr>
              <w:keepNext/>
              <w:spacing w:before="40" w:after="40"/>
              <w:jc w:val="center"/>
              <w:rPr>
                <w:sz w:val="18"/>
                <w:szCs w:val="18"/>
                <w:lang w:eastAsia="ko-KR"/>
              </w:rPr>
            </w:pPr>
            <w:r>
              <w:rPr>
                <w:lang w:eastAsia="ko-KR"/>
              </w:rPr>
              <w:t>18</w:t>
            </w:r>
          </w:p>
        </w:tc>
        <w:tc>
          <w:tcPr>
            <w:tcW w:w="488" w:type="dxa"/>
          </w:tcPr>
          <w:p>
            <w:pPr>
              <w:keepNext/>
              <w:spacing w:before="40" w:after="40"/>
              <w:jc w:val="center"/>
              <w:rPr>
                <w:sz w:val="18"/>
                <w:szCs w:val="18"/>
                <w:lang w:eastAsia="ko-KR"/>
              </w:rPr>
            </w:pPr>
            <w:r>
              <w:rPr>
                <w:lang w:eastAsia="ko-KR"/>
              </w:rPr>
              <w:t>20</w:t>
            </w:r>
          </w:p>
        </w:tc>
        <w:tc>
          <w:tcPr>
            <w:tcW w:w="488" w:type="dxa"/>
          </w:tcPr>
          <w:p>
            <w:pPr>
              <w:keepNext/>
              <w:spacing w:before="40" w:after="40"/>
              <w:jc w:val="center"/>
              <w:rPr>
                <w:sz w:val="18"/>
                <w:szCs w:val="18"/>
                <w:lang w:eastAsia="ko-KR"/>
              </w:rPr>
            </w:pPr>
            <w:r>
              <w:rPr>
                <w:lang w:eastAsia="ko-KR"/>
              </w:rPr>
              <w:t>22</w:t>
            </w:r>
          </w:p>
        </w:tc>
        <w:tc>
          <w:tcPr>
            <w:tcW w:w="488" w:type="dxa"/>
          </w:tcPr>
          <w:p>
            <w:pPr>
              <w:keepNext/>
              <w:spacing w:before="40" w:after="40"/>
              <w:jc w:val="center"/>
              <w:rPr>
                <w:sz w:val="18"/>
                <w:szCs w:val="18"/>
                <w:lang w:eastAsia="ko-KR"/>
              </w:rPr>
            </w:pPr>
            <w:r>
              <w:rPr>
                <w:lang w:eastAsia="ko-KR"/>
              </w:rPr>
              <w:t>24</w:t>
            </w:r>
          </w:p>
        </w:tc>
        <w:tc>
          <w:tcPr>
            <w:tcW w:w="488" w:type="dxa"/>
          </w:tcPr>
          <w:p>
            <w:pPr>
              <w:keepNext/>
              <w:spacing w:before="40" w:after="40"/>
              <w:jc w:val="center"/>
              <w:rPr>
                <w:sz w:val="18"/>
                <w:szCs w:val="18"/>
                <w:lang w:eastAsia="ko-KR"/>
              </w:rPr>
            </w:pPr>
            <w:r>
              <w:rPr>
                <w:lang w:eastAsia="ko-KR"/>
              </w:rPr>
              <w:t>26</w:t>
            </w:r>
          </w:p>
        </w:tc>
        <w:tc>
          <w:tcPr>
            <w:tcW w:w="489" w:type="dxa"/>
          </w:tcPr>
          <w:p>
            <w:pPr>
              <w:keepNext/>
              <w:spacing w:before="40" w:after="40"/>
              <w:jc w:val="center"/>
              <w:rPr>
                <w:sz w:val="18"/>
                <w:szCs w:val="18"/>
                <w:lang w:eastAsia="ko-KR"/>
              </w:rPr>
            </w:pPr>
            <w:r>
              <w:rPr>
                <w:lang w:eastAsia="ko-KR"/>
              </w:rPr>
              <w:t>28</w:t>
            </w:r>
          </w:p>
        </w:tc>
        <w:tc>
          <w:tcPr>
            <w:tcW w:w="489" w:type="dxa"/>
          </w:tcPr>
          <w:p>
            <w:pPr>
              <w:keepNext/>
              <w:spacing w:before="40" w:after="40"/>
              <w:jc w:val="center"/>
              <w:rPr>
                <w:sz w:val="18"/>
                <w:szCs w:val="18"/>
                <w:lang w:eastAsia="ko-KR"/>
              </w:rPr>
            </w:pPr>
            <w:r>
              <w:rPr>
                <w:lang w:eastAsia="ko-KR"/>
              </w:rPr>
              <w:t>30</w:t>
            </w:r>
          </w:p>
        </w:tc>
        <w:tc>
          <w:tcPr>
            <w:tcW w:w="489" w:type="dxa"/>
          </w:tcPr>
          <w:p>
            <w:pPr>
              <w:keepNext/>
              <w:spacing w:before="40" w:after="40"/>
              <w:jc w:val="center"/>
              <w:rPr>
                <w:sz w:val="18"/>
                <w:szCs w:val="18"/>
                <w:lang w:eastAsia="ko-KR"/>
              </w:rPr>
            </w:pPr>
            <w:r>
              <w:rPr>
                <w:lang w:eastAsia="ko-KR"/>
              </w:rPr>
              <w:t>32</w:t>
            </w:r>
          </w:p>
        </w:tc>
        <w:tc>
          <w:tcPr>
            <w:tcW w:w="489" w:type="dxa"/>
          </w:tcPr>
          <w:p>
            <w:pPr>
              <w:keepNext/>
              <w:spacing w:before="40" w:after="40"/>
              <w:jc w:val="center"/>
              <w:rPr>
                <w:sz w:val="18"/>
                <w:szCs w:val="18"/>
                <w:lang w:eastAsia="ko-KR"/>
              </w:rPr>
            </w:pPr>
            <w:r>
              <w:rPr>
                <w:lang w:eastAsia="ko-KR"/>
              </w:rPr>
              <w:t>34</w:t>
            </w:r>
          </w:p>
        </w:tc>
        <w:tc>
          <w:tcPr>
            <w:tcW w:w="489" w:type="dxa"/>
            <w:tcBorders>
              <w:right w:val="single" w:color="auto" w:sz="12" w:space="0"/>
            </w:tcBorders>
          </w:tcPr>
          <w:p>
            <w:pPr>
              <w:keepNext/>
              <w:spacing w:before="40" w:after="40"/>
              <w:jc w:val="center"/>
              <w:rPr>
                <w:sz w:val="18"/>
                <w:szCs w:val="18"/>
                <w:lang w:eastAsia="ko-KR"/>
              </w:rPr>
            </w:pPr>
            <w:r>
              <w:rPr>
                <w:lang w:eastAsia="ko-KR"/>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1" w:type="dxa"/>
            <w:tcBorders>
              <w:left w:val="single" w:color="auto" w:sz="12" w:space="0"/>
              <w:bottom w:val="single" w:color="auto" w:sz="12" w:space="0"/>
            </w:tcBorders>
          </w:tcPr>
          <w:p>
            <w:pPr>
              <w:keepNext/>
              <w:spacing w:before="40" w:after="40"/>
              <w:jc w:val="center"/>
              <w:rPr>
                <w:b/>
                <w:sz w:val="18"/>
                <w:szCs w:val="18"/>
              </w:rPr>
            </w:pPr>
            <w:r>
              <w:rPr>
                <w:b/>
              </w:rPr>
              <w:t>t</w:t>
            </w:r>
            <w:r>
              <w:rPr>
                <w:b/>
                <w:vertAlign w:val="subscript"/>
              </w:rPr>
              <w:t>C</w:t>
            </w:r>
            <w:r>
              <w:rPr>
                <w:lang w:eastAsia="ko-KR"/>
              </w:rPr>
              <w:t>′</w:t>
            </w:r>
          </w:p>
        </w:tc>
        <w:tc>
          <w:tcPr>
            <w:tcW w:w="486" w:type="dxa"/>
            <w:tcBorders>
              <w:bottom w:val="single" w:color="auto" w:sz="12" w:space="0"/>
            </w:tcBorders>
          </w:tcPr>
          <w:p>
            <w:pPr>
              <w:keepNext/>
              <w:spacing w:before="40" w:after="40"/>
              <w:jc w:val="center"/>
              <w:rPr>
                <w:sz w:val="18"/>
                <w:szCs w:val="18"/>
                <w:lang w:eastAsia="ko-KR"/>
              </w:rPr>
            </w:pPr>
            <w:r>
              <w:rPr>
                <w:lang w:eastAsia="ko-KR"/>
              </w:rPr>
              <w:t>1</w:t>
            </w:r>
          </w:p>
        </w:tc>
        <w:tc>
          <w:tcPr>
            <w:tcW w:w="487" w:type="dxa"/>
            <w:tcBorders>
              <w:bottom w:val="single" w:color="auto" w:sz="12" w:space="0"/>
            </w:tcBorders>
          </w:tcPr>
          <w:p>
            <w:pPr>
              <w:keepNext/>
              <w:spacing w:before="40" w:after="40"/>
              <w:jc w:val="center"/>
              <w:rPr>
                <w:sz w:val="18"/>
                <w:szCs w:val="18"/>
                <w:lang w:eastAsia="ko-KR"/>
              </w:rPr>
            </w:pPr>
            <w:r>
              <w:rPr>
                <w:lang w:eastAsia="ko-KR"/>
              </w:rPr>
              <w:t>1</w:t>
            </w:r>
          </w:p>
        </w:tc>
        <w:tc>
          <w:tcPr>
            <w:tcW w:w="488" w:type="dxa"/>
            <w:tcBorders>
              <w:bottom w:val="single" w:color="auto" w:sz="12" w:space="0"/>
            </w:tcBorders>
          </w:tcPr>
          <w:p>
            <w:pPr>
              <w:keepNext/>
              <w:spacing w:before="40" w:after="40"/>
              <w:jc w:val="center"/>
              <w:rPr>
                <w:sz w:val="18"/>
                <w:szCs w:val="18"/>
                <w:lang w:eastAsia="ko-KR"/>
              </w:rPr>
            </w:pPr>
            <w:r>
              <w:rPr>
                <w:lang w:eastAsia="ko-KR"/>
              </w:rPr>
              <w:t>1</w:t>
            </w:r>
          </w:p>
        </w:tc>
        <w:tc>
          <w:tcPr>
            <w:tcW w:w="488" w:type="dxa"/>
            <w:tcBorders>
              <w:bottom w:val="single" w:color="auto" w:sz="12" w:space="0"/>
            </w:tcBorders>
          </w:tcPr>
          <w:p>
            <w:pPr>
              <w:keepNext/>
              <w:spacing w:before="40" w:after="40"/>
              <w:jc w:val="center"/>
              <w:rPr>
                <w:sz w:val="18"/>
                <w:szCs w:val="18"/>
                <w:lang w:eastAsia="ko-KR"/>
              </w:rPr>
            </w:pPr>
            <w:r>
              <w:rPr>
                <w:lang w:eastAsia="ko-KR"/>
              </w:rPr>
              <w:t>1</w:t>
            </w:r>
          </w:p>
        </w:tc>
        <w:tc>
          <w:tcPr>
            <w:tcW w:w="488" w:type="dxa"/>
            <w:tcBorders>
              <w:bottom w:val="single" w:color="auto" w:sz="12" w:space="0"/>
            </w:tcBorders>
          </w:tcPr>
          <w:p>
            <w:pPr>
              <w:keepNext/>
              <w:spacing w:before="40" w:after="40"/>
              <w:jc w:val="center"/>
              <w:rPr>
                <w:sz w:val="18"/>
                <w:szCs w:val="18"/>
                <w:lang w:eastAsia="ko-KR"/>
              </w:rPr>
            </w:pPr>
            <w:r>
              <w:rPr>
                <w:lang w:eastAsia="ko-KR"/>
              </w:rPr>
              <w:t>1</w:t>
            </w:r>
          </w:p>
        </w:tc>
        <w:tc>
          <w:tcPr>
            <w:tcW w:w="488" w:type="dxa"/>
            <w:tcBorders>
              <w:bottom w:val="single" w:color="auto" w:sz="12" w:space="0"/>
            </w:tcBorders>
          </w:tcPr>
          <w:p>
            <w:pPr>
              <w:keepNext/>
              <w:spacing w:before="40" w:after="40"/>
              <w:jc w:val="center"/>
              <w:rPr>
                <w:sz w:val="18"/>
                <w:szCs w:val="18"/>
                <w:lang w:eastAsia="ko-KR"/>
              </w:rPr>
            </w:pPr>
            <w:r>
              <w:rPr>
                <w:lang w:eastAsia="ko-KR"/>
              </w:rPr>
              <w:t>1</w:t>
            </w:r>
          </w:p>
        </w:tc>
        <w:tc>
          <w:tcPr>
            <w:tcW w:w="488" w:type="dxa"/>
            <w:tcBorders>
              <w:bottom w:val="single" w:color="auto" w:sz="12" w:space="0"/>
            </w:tcBorders>
          </w:tcPr>
          <w:p>
            <w:pPr>
              <w:keepNext/>
              <w:spacing w:before="40" w:after="40"/>
              <w:jc w:val="center"/>
              <w:rPr>
                <w:sz w:val="18"/>
                <w:szCs w:val="18"/>
                <w:lang w:eastAsia="ko-KR"/>
              </w:rPr>
            </w:pPr>
            <w:r>
              <w:rPr>
                <w:lang w:eastAsia="ko-KR"/>
              </w:rPr>
              <w:t>1</w:t>
            </w:r>
          </w:p>
        </w:tc>
        <w:tc>
          <w:tcPr>
            <w:tcW w:w="488" w:type="dxa"/>
            <w:tcBorders>
              <w:bottom w:val="single" w:color="auto" w:sz="12" w:space="0"/>
            </w:tcBorders>
          </w:tcPr>
          <w:p>
            <w:pPr>
              <w:keepNext/>
              <w:spacing w:before="40" w:after="40"/>
              <w:jc w:val="center"/>
              <w:rPr>
                <w:sz w:val="18"/>
                <w:szCs w:val="18"/>
                <w:lang w:eastAsia="ko-KR"/>
              </w:rPr>
            </w:pPr>
            <w:r>
              <w:rPr>
                <w:lang w:eastAsia="ko-KR"/>
              </w:rPr>
              <w:t>1</w:t>
            </w:r>
          </w:p>
        </w:tc>
        <w:tc>
          <w:tcPr>
            <w:tcW w:w="488" w:type="dxa"/>
            <w:tcBorders>
              <w:bottom w:val="single" w:color="auto" w:sz="12" w:space="0"/>
            </w:tcBorders>
          </w:tcPr>
          <w:p>
            <w:pPr>
              <w:keepNext/>
              <w:spacing w:before="40" w:after="40"/>
              <w:jc w:val="center"/>
              <w:rPr>
                <w:sz w:val="18"/>
                <w:szCs w:val="18"/>
                <w:lang w:eastAsia="ko-KR"/>
              </w:rPr>
            </w:pPr>
            <w:r>
              <w:rPr>
                <w:lang w:eastAsia="ko-KR"/>
              </w:rPr>
              <w:t>2</w:t>
            </w:r>
          </w:p>
        </w:tc>
        <w:tc>
          <w:tcPr>
            <w:tcW w:w="488" w:type="dxa"/>
            <w:tcBorders>
              <w:bottom w:val="single" w:color="auto" w:sz="12" w:space="0"/>
            </w:tcBorders>
          </w:tcPr>
          <w:p>
            <w:pPr>
              <w:keepNext/>
              <w:spacing w:before="40" w:after="40"/>
              <w:jc w:val="center"/>
              <w:rPr>
                <w:sz w:val="18"/>
                <w:szCs w:val="18"/>
                <w:lang w:eastAsia="ko-KR"/>
              </w:rPr>
            </w:pPr>
            <w:r>
              <w:rPr>
                <w:lang w:eastAsia="ko-KR"/>
              </w:rPr>
              <w:t>2</w:t>
            </w:r>
          </w:p>
        </w:tc>
        <w:tc>
          <w:tcPr>
            <w:tcW w:w="488" w:type="dxa"/>
            <w:tcBorders>
              <w:bottom w:val="single" w:color="auto" w:sz="12" w:space="0"/>
            </w:tcBorders>
          </w:tcPr>
          <w:p>
            <w:pPr>
              <w:keepNext/>
              <w:spacing w:before="40" w:after="40"/>
              <w:jc w:val="center"/>
              <w:rPr>
                <w:sz w:val="18"/>
                <w:szCs w:val="18"/>
                <w:lang w:eastAsia="ko-KR"/>
              </w:rPr>
            </w:pPr>
            <w:r>
              <w:rPr>
                <w:lang w:eastAsia="ko-KR"/>
              </w:rPr>
              <w:t>2</w:t>
            </w:r>
          </w:p>
        </w:tc>
        <w:tc>
          <w:tcPr>
            <w:tcW w:w="488" w:type="dxa"/>
            <w:tcBorders>
              <w:bottom w:val="single" w:color="auto" w:sz="12" w:space="0"/>
            </w:tcBorders>
          </w:tcPr>
          <w:p>
            <w:pPr>
              <w:keepNext/>
              <w:spacing w:before="40" w:after="40"/>
              <w:jc w:val="center"/>
              <w:rPr>
                <w:sz w:val="18"/>
                <w:szCs w:val="18"/>
                <w:lang w:eastAsia="ko-KR"/>
              </w:rPr>
            </w:pPr>
            <w:r>
              <w:rPr>
                <w:lang w:eastAsia="ko-KR"/>
              </w:rPr>
              <w:t>2</w:t>
            </w:r>
          </w:p>
        </w:tc>
        <w:tc>
          <w:tcPr>
            <w:tcW w:w="488" w:type="dxa"/>
            <w:tcBorders>
              <w:bottom w:val="single" w:color="auto" w:sz="12" w:space="0"/>
            </w:tcBorders>
          </w:tcPr>
          <w:p>
            <w:pPr>
              <w:keepNext/>
              <w:spacing w:before="40" w:after="40"/>
              <w:jc w:val="center"/>
              <w:rPr>
                <w:sz w:val="18"/>
                <w:szCs w:val="18"/>
                <w:lang w:eastAsia="ko-KR"/>
              </w:rPr>
            </w:pPr>
            <w:r>
              <w:rPr>
                <w:lang w:eastAsia="ko-KR"/>
              </w:rPr>
              <w:t>3</w:t>
            </w:r>
          </w:p>
        </w:tc>
        <w:tc>
          <w:tcPr>
            <w:tcW w:w="488" w:type="dxa"/>
            <w:tcBorders>
              <w:bottom w:val="single" w:color="auto" w:sz="12" w:space="0"/>
            </w:tcBorders>
          </w:tcPr>
          <w:p>
            <w:pPr>
              <w:keepNext/>
              <w:spacing w:before="40" w:after="40"/>
              <w:jc w:val="center"/>
              <w:rPr>
                <w:sz w:val="18"/>
                <w:szCs w:val="18"/>
                <w:lang w:eastAsia="ko-KR"/>
              </w:rPr>
            </w:pPr>
            <w:r>
              <w:rPr>
                <w:lang w:eastAsia="ko-KR"/>
              </w:rPr>
              <w:t>3</w:t>
            </w:r>
          </w:p>
        </w:tc>
        <w:tc>
          <w:tcPr>
            <w:tcW w:w="489" w:type="dxa"/>
            <w:tcBorders>
              <w:bottom w:val="single" w:color="auto" w:sz="12" w:space="0"/>
            </w:tcBorders>
          </w:tcPr>
          <w:p>
            <w:pPr>
              <w:keepNext/>
              <w:spacing w:before="40" w:after="40"/>
              <w:jc w:val="center"/>
              <w:rPr>
                <w:sz w:val="18"/>
                <w:szCs w:val="18"/>
                <w:lang w:eastAsia="ko-KR"/>
              </w:rPr>
            </w:pPr>
            <w:r>
              <w:rPr>
                <w:lang w:eastAsia="ko-KR"/>
              </w:rPr>
              <w:t>3</w:t>
            </w:r>
          </w:p>
        </w:tc>
        <w:tc>
          <w:tcPr>
            <w:tcW w:w="489" w:type="dxa"/>
            <w:tcBorders>
              <w:bottom w:val="single" w:color="auto" w:sz="12" w:space="0"/>
            </w:tcBorders>
          </w:tcPr>
          <w:p>
            <w:pPr>
              <w:keepNext/>
              <w:spacing w:before="40" w:after="40"/>
              <w:jc w:val="center"/>
              <w:rPr>
                <w:sz w:val="18"/>
                <w:szCs w:val="18"/>
                <w:lang w:eastAsia="ko-KR"/>
              </w:rPr>
            </w:pPr>
            <w:r>
              <w:rPr>
                <w:lang w:eastAsia="ko-KR"/>
              </w:rPr>
              <w:t>3</w:t>
            </w:r>
          </w:p>
        </w:tc>
        <w:tc>
          <w:tcPr>
            <w:tcW w:w="489" w:type="dxa"/>
            <w:tcBorders>
              <w:bottom w:val="single" w:color="auto" w:sz="12" w:space="0"/>
            </w:tcBorders>
          </w:tcPr>
          <w:p>
            <w:pPr>
              <w:keepNext/>
              <w:spacing w:before="40" w:after="40"/>
              <w:jc w:val="center"/>
              <w:rPr>
                <w:sz w:val="18"/>
                <w:szCs w:val="18"/>
                <w:lang w:eastAsia="ko-KR"/>
              </w:rPr>
            </w:pPr>
            <w:r>
              <w:rPr>
                <w:lang w:eastAsia="ko-KR"/>
              </w:rPr>
              <w:t>4</w:t>
            </w:r>
          </w:p>
        </w:tc>
        <w:tc>
          <w:tcPr>
            <w:tcW w:w="489" w:type="dxa"/>
            <w:tcBorders>
              <w:bottom w:val="single" w:color="auto" w:sz="12" w:space="0"/>
            </w:tcBorders>
          </w:tcPr>
          <w:p>
            <w:pPr>
              <w:keepNext/>
              <w:spacing w:before="40" w:after="40"/>
              <w:jc w:val="center"/>
              <w:rPr>
                <w:sz w:val="18"/>
                <w:szCs w:val="18"/>
                <w:lang w:eastAsia="ko-KR"/>
              </w:rPr>
            </w:pPr>
            <w:r>
              <w:rPr>
                <w:lang w:eastAsia="ko-KR"/>
              </w:rPr>
              <w:t>4</w:t>
            </w:r>
          </w:p>
        </w:tc>
        <w:tc>
          <w:tcPr>
            <w:tcW w:w="489" w:type="dxa"/>
            <w:tcBorders>
              <w:bottom w:val="single" w:color="auto" w:sz="12" w:space="0"/>
              <w:right w:val="single" w:color="auto" w:sz="12" w:space="0"/>
            </w:tcBorders>
          </w:tcPr>
          <w:p>
            <w:pPr>
              <w:keepNext/>
              <w:spacing w:before="40" w:after="40"/>
              <w:jc w:val="center"/>
              <w:rPr>
                <w:sz w:val="18"/>
                <w:szCs w:val="18"/>
                <w:lang w:eastAsia="ko-KR"/>
              </w:rPr>
            </w:pPr>
            <w:r>
              <w:rPr>
                <w:lang w:eastAsia="ko-K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1" w:type="dxa"/>
            <w:tcBorders>
              <w:top w:val="single" w:color="auto" w:sz="12" w:space="0"/>
              <w:left w:val="single" w:color="auto" w:sz="12" w:space="0"/>
            </w:tcBorders>
          </w:tcPr>
          <w:p>
            <w:pPr>
              <w:keepNext/>
              <w:spacing w:before="40" w:after="40"/>
              <w:jc w:val="center"/>
              <w:rPr>
                <w:b/>
                <w:sz w:val="18"/>
                <w:szCs w:val="18"/>
                <w:lang w:eastAsia="ko-KR"/>
              </w:rPr>
            </w:pPr>
            <w:r>
              <w:rPr>
                <w:b/>
                <w:lang w:eastAsia="ko-KR"/>
              </w:rPr>
              <w:t>Q</w:t>
            </w:r>
          </w:p>
        </w:tc>
        <w:tc>
          <w:tcPr>
            <w:tcW w:w="486" w:type="dxa"/>
            <w:tcBorders>
              <w:top w:val="single" w:color="auto" w:sz="12" w:space="0"/>
            </w:tcBorders>
          </w:tcPr>
          <w:p>
            <w:pPr>
              <w:keepNext/>
              <w:spacing w:before="40" w:after="40"/>
              <w:jc w:val="center"/>
              <w:rPr>
                <w:sz w:val="18"/>
                <w:szCs w:val="18"/>
                <w:lang w:eastAsia="ko-KR"/>
              </w:rPr>
            </w:pPr>
            <w:r>
              <w:rPr>
                <w:lang w:eastAsia="ko-KR"/>
              </w:rPr>
              <w:t>38</w:t>
            </w:r>
          </w:p>
        </w:tc>
        <w:tc>
          <w:tcPr>
            <w:tcW w:w="487" w:type="dxa"/>
            <w:tcBorders>
              <w:top w:val="single" w:color="auto" w:sz="12" w:space="0"/>
            </w:tcBorders>
          </w:tcPr>
          <w:p>
            <w:pPr>
              <w:keepNext/>
              <w:spacing w:before="40" w:after="40"/>
              <w:jc w:val="center"/>
              <w:rPr>
                <w:sz w:val="18"/>
                <w:szCs w:val="18"/>
                <w:lang w:eastAsia="ko-KR"/>
              </w:rPr>
            </w:pPr>
            <w:r>
              <w:rPr>
                <w:lang w:eastAsia="ko-KR"/>
              </w:rPr>
              <w:t>39</w:t>
            </w:r>
          </w:p>
        </w:tc>
        <w:tc>
          <w:tcPr>
            <w:tcW w:w="488" w:type="dxa"/>
            <w:tcBorders>
              <w:top w:val="single" w:color="auto" w:sz="12" w:space="0"/>
            </w:tcBorders>
          </w:tcPr>
          <w:p>
            <w:pPr>
              <w:keepNext/>
              <w:spacing w:before="40" w:after="40"/>
              <w:jc w:val="center"/>
              <w:rPr>
                <w:sz w:val="18"/>
                <w:szCs w:val="18"/>
                <w:lang w:eastAsia="ko-KR"/>
              </w:rPr>
            </w:pPr>
            <w:r>
              <w:rPr>
                <w:lang w:eastAsia="ko-KR"/>
              </w:rPr>
              <w:t>40</w:t>
            </w:r>
          </w:p>
        </w:tc>
        <w:tc>
          <w:tcPr>
            <w:tcW w:w="488" w:type="dxa"/>
            <w:tcBorders>
              <w:top w:val="single" w:color="auto" w:sz="12" w:space="0"/>
            </w:tcBorders>
          </w:tcPr>
          <w:p>
            <w:pPr>
              <w:keepNext/>
              <w:spacing w:before="40" w:after="40"/>
              <w:jc w:val="center"/>
              <w:rPr>
                <w:sz w:val="18"/>
                <w:szCs w:val="18"/>
                <w:lang w:eastAsia="ko-KR"/>
              </w:rPr>
            </w:pPr>
            <w:r>
              <w:rPr>
                <w:lang w:eastAsia="ko-KR"/>
              </w:rPr>
              <w:t>41</w:t>
            </w:r>
          </w:p>
        </w:tc>
        <w:tc>
          <w:tcPr>
            <w:tcW w:w="488" w:type="dxa"/>
            <w:tcBorders>
              <w:top w:val="single" w:color="auto" w:sz="12" w:space="0"/>
            </w:tcBorders>
          </w:tcPr>
          <w:p>
            <w:pPr>
              <w:keepNext/>
              <w:spacing w:before="40" w:after="40"/>
              <w:jc w:val="center"/>
              <w:rPr>
                <w:sz w:val="18"/>
                <w:szCs w:val="18"/>
                <w:lang w:eastAsia="ko-KR"/>
              </w:rPr>
            </w:pPr>
            <w:r>
              <w:rPr>
                <w:lang w:eastAsia="ko-KR"/>
              </w:rPr>
              <w:t>42</w:t>
            </w:r>
          </w:p>
        </w:tc>
        <w:tc>
          <w:tcPr>
            <w:tcW w:w="488" w:type="dxa"/>
            <w:tcBorders>
              <w:top w:val="single" w:color="auto" w:sz="12" w:space="0"/>
            </w:tcBorders>
          </w:tcPr>
          <w:p>
            <w:pPr>
              <w:keepNext/>
              <w:spacing w:before="40" w:after="40"/>
              <w:jc w:val="center"/>
              <w:rPr>
                <w:sz w:val="18"/>
                <w:szCs w:val="18"/>
                <w:lang w:eastAsia="ko-KR"/>
              </w:rPr>
            </w:pPr>
            <w:r>
              <w:rPr>
                <w:lang w:eastAsia="ko-KR"/>
              </w:rPr>
              <w:t>43</w:t>
            </w:r>
          </w:p>
        </w:tc>
        <w:tc>
          <w:tcPr>
            <w:tcW w:w="488" w:type="dxa"/>
            <w:tcBorders>
              <w:top w:val="single" w:color="auto" w:sz="12" w:space="0"/>
            </w:tcBorders>
          </w:tcPr>
          <w:p>
            <w:pPr>
              <w:keepNext/>
              <w:spacing w:before="40" w:after="40"/>
              <w:jc w:val="center"/>
              <w:rPr>
                <w:sz w:val="18"/>
                <w:szCs w:val="18"/>
                <w:lang w:eastAsia="ko-KR"/>
              </w:rPr>
            </w:pPr>
            <w:r>
              <w:rPr>
                <w:lang w:eastAsia="ko-KR"/>
              </w:rPr>
              <w:t>44</w:t>
            </w:r>
          </w:p>
        </w:tc>
        <w:tc>
          <w:tcPr>
            <w:tcW w:w="488" w:type="dxa"/>
            <w:tcBorders>
              <w:top w:val="single" w:color="auto" w:sz="12" w:space="0"/>
            </w:tcBorders>
          </w:tcPr>
          <w:p>
            <w:pPr>
              <w:keepNext/>
              <w:spacing w:before="40" w:after="40"/>
              <w:jc w:val="center"/>
              <w:rPr>
                <w:sz w:val="18"/>
                <w:szCs w:val="18"/>
                <w:lang w:eastAsia="ko-KR"/>
              </w:rPr>
            </w:pPr>
            <w:r>
              <w:rPr>
                <w:lang w:eastAsia="ko-KR"/>
              </w:rPr>
              <w:t>45</w:t>
            </w:r>
          </w:p>
        </w:tc>
        <w:tc>
          <w:tcPr>
            <w:tcW w:w="488" w:type="dxa"/>
            <w:tcBorders>
              <w:top w:val="single" w:color="auto" w:sz="12" w:space="0"/>
            </w:tcBorders>
          </w:tcPr>
          <w:p>
            <w:pPr>
              <w:keepNext/>
              <w:spacing w:before="40" w:after="40"/>
              <w:jc w:val="center"/>
              <w:rPr>
                <w:sz w:val="18"/>
                <w:szCs w:val="18"/>
                <w:lang w:eastAsia="ko-KR"/>
              </w:rPr>
            </w:pPr>
            <w:r>
              <w:rPr>
                <w:lang w:eastAsia="ko-KR"/>
              </w:rPr>
              <w:t>46</w:t>
            </w:r>
          </w:p>
        </w:tc>
        <w:tc>
          <w:tcPr>
            <w:tcW w:w="488" w:type="dxa"/>
            <w:tcBorders>
              <w:top w:val="single" w:color="auto" w:sz="12" w:space="0"/>
            </w:tcBorders>
          </w:tcPr>
          <w:p>
            <w:pPr>
              <w:keepNext/>
              <w:spacing w:before="40" w:after="40"/>
              <w:jc w:val="center"/>
              <w:rPr>
                <w:sz w:val="18"/>
                <w:szCs w:val="18"/>
                <w:lang w:eastAsia="ko-KR"/>
              </w:rPr>
            </w:pPr>
            <w:r>
              <w:rPr>
                <w:lang w:eastAsia="ko-KR"/>
              </w:rPr>
              <w:t>47</w:t>
            </w:r>
          </w:p>
        </w:tc>
        <w:tc>
          <w:tcPr>
            <w:tcW w:w="488" w:type="dxa"/>
            <w:tcBorders>
              <w:top w:val="single" w:color="auto" w:sz="12" w:space="0"/>
            </w:tcBorders>
          </w:tcPr>
          <w:p>
            <w:pPr>
              <w:keepNext/>
              <w:spacing w:before="40" w:after="40"/>
              <w:jc w:val="center"/>
              <w:rPr>
                <w:sz w:val="18"/>
                <w:szCs w:val="18"/>
                <w:lang w:eastAsia="ko-KR"/>
              </w:rPr>
            </w:pPr>
            <w:r>
              <w:rPr>
                <w:lang w:eastAsia="ko-KR"/>
              </w:rPr>
              <w:t>48</w:t>
            </w:r>
          </w:p>
        </w:tc>
        <w:tc>
          <w:tcPr>
            <w:tcW w:w="488" w:type="dxa"/>
            <w:tcBorders>
              <w:top w:val="single" w:color="auto" w:sz="12" w:space="0"/>
            </w:tcBorders>
          </w:tcPr>
          <w:p>
            <w:pPr>
              <w:keepNext/>
              <w:spacing w:before="40" w:after="40"/>
              <w:jc w:val="center"/>
              <w:rPr>
                <w:sz w:val="18"/>
                <w:szCs w:val="18"/>
                <w:lang w:eastAsia="ko-KR"/>
              </w:rPr>
            </w:pPr>
            <w:r>
              <w:rPr>
                <w:lang w:eastAsia="ko-KR"/>
              </w:rPr>
              <w:t>49</w:t>
            </w:r>
          </w:p>
        </w:tc>
        <w:tc>
          <w:tcPr>
            <w:tcW w:w="488" w:type="dxa"/>
            <w:tcBorders>
              <w:top w:val="single" w:color="auto" w:sz="12" w:space="0"/>
            </w:tcBorders>
          </w:tcPr>
          <w:p>
            <w:pPr>
              <w:keepNext/>
              <w:spacing w:before="40" w:after="40"/>
              <w:jc w:val="center"/>
              <w:rPr>
                <w:sz w:val="18"/>
                <w:szCs w:val="18"/>
                <w:lang w:eastAsia="ko-KR"/>
              </w:rPr>
            </w:pPr>
            <w:r>
              <w:rPr>
                <w:lang w:eastAsia="ko-KR"/>
              </w:rPr>
              <w:t>50</w:t>
            </w:r>
          </w:p>
        </w:tc>
        <w:tc>
          <w:tcPr>
            <w:tcW w:w="488" w:type="dxa"/>
            <w:tcBorders>
              <w:top w:val="single" w:color="auto" w:sz="12" w:space="0"/>
            </w:tcBorders>
          </w:tcPr>
          <w:p>
            <w:pPr>
              <w:keepNext/>
              <w:spacing w:before="40" w:after="40"/>
              <w:jc w:val="center"/>
              <w:rPr>
                <w:sz w:val="18"/>
                <w:szCs w:val="18"/>
                <w:lang w:eastAsia="ko-KR"/>
              </w:rPr>
            </w:pPr>
            <w:r>
              <w:rPr>
                <w:lang w:eastAsia="ko-KR"/>
              </w:rPr>
              <w:t>51</w:t>
            </w:r>
          </w:p>
        </w:tc>
        <w:tc>
          <w:tcPr>
            <w:tcW w:w="489" w:type="dxa"/>
            <w:tcBorders>
              <w:top w:val="single" w:color="auto" w:sz="12" w:space="0"/>
            </w:tcBorders>
          </w:tcPr>
          <w:p>
            <w:pPr>
              <w:keepNext/>
              <w:spacing w:before="40" w:after="40"/>
              <w:jc w:val="center"/>
              <w:rPr>
                <w:sz w:val="18"/>
                <w:szCs w:val="18"/>
                <w:lang w:eastAsia="ko-KR"/>
              </w:rPr>
            </w:pPr>
            <w:r>
              <w:rPr>
                <w:lang w:eastAsia="ko-KR"/>
              </w:rPr>
              <w:t>52</w:t>
            </w:r>
          </w:p>
        </w:tc>
        <w:tc>
          <w:tcPr>
            <w:tcW w:w="489" w:type="dxa"/>
            <w:tcBorders>
              <w:top w:val="single" w:color="auto" w:sz="12" w:space="0"/>
            </w:tcBorders>
          </w:tcPr>
          <w:p>
            <w:pPr>
              <w:keepNext/>
              <w:spacing w:before="40" w:after="40"/>
              <w:jc w:val="center"/>
              <w:rPr>
                <w:sz w:val="18"/>
                <w:szCs w:val="18"/>
                <w:lang w:eastAsia="ko-KR"/>
              </w:rPr>
            </w:pPr>
            <w:r>
              <w:rPr>
                <w:lang w:eastAsia="ko-KR"/>
              </w:rPr>
              <w:t>53</w:t>
            </w:r>
          </w:p>
        </w:tc>
        <w:tc>
          <w:tcPr>
            <w:tcW w:w="489" w:type="dxa"/>
            <w:tcBorders>
              <w:top w:val="single" w:color="auto" w:sz="12" w:space="0"/>
            </w:tcBorders>
          </w:tcPr>
          <w:p>
            <w:pPr>
              <w:keepNext/>
              <w:spacing w:before="40" w:after="40"/>
              <w:jc w:val="center"/>
              <w:rPr>
                <w:sz w:val="18"/>
                <w:szCs w:val="18"/>
                <w:lang w:eastAsia="ko-KR"/>
              </w:rPr>
            </w:pPr>
          </w:p>
        </w:tc>
        <w:tc>
          <w:tcPr>
            <w:tcW w:w="489" w:type="dxa"/>
            <w:tcBorders>
              <w:top w:val="single" w:color="auto" w:sz="12" w:space="0"/>
            </w:tcBorders>
          </w:tcPr>
          <w:p>
            <w:pPr>
              <w:keepNext/>
              <w:spacing w:before="40" w:after="40"/>
              <w:jc w:val="center"/>
              <w:rPr>
                <w:sz w:val="18"/>
                <w:szCs w:val="18"/>
                <w:lang w:eastAsia="ko-KR"/>
              </w:rPr>
            </w:pPr>
          </w:p>
        </w:tc>
        <w:tc>
          <w:tcPr>
            <w:tcW w:w="489" w:type="dxa"/>
            <w:tcBorders>
              <w:top w:val="single" w:color="auto" w:sz="12" w:space="0"/>
              <w:right w:val="single" w:color="auto" w:sz="12" w:space="0"/>
            </w:tcBorders>
          </w:tcPr>
          <w:p>
            <w:pPr>
              <w:keepNext/>
              <w:spacing w:before="40" w:after="40"/>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1" w:type="dxa"/>
            <w:tcBorders>
              <w:left w:val="single" w:color="auto" w:sz="12" w:space="0"/>
            </w:tcBorders>
          </w:tcPr>
          <w:p>
            <w:pPr>
              <w:keepNext/>
              <w:spacing w:before="40" w:after="40"/>
              <w:jc w:val="center"/>
              <w:rPr>
                <w:b/>
                <w:sz w:val="18"/>
                <w:szCs w:val="18"/>
              </w:rPr>
            </w:pPr>
            <w:r>
              <w:rPr>
                <w:b/>
              </w:rPr>
              <w:t>β</w:t>
            </w:r>
            <w:r>
              <w:rPr>
                <w:lang w:eastAsia="ko-KR"/>
              </w:rPr>
              <w:t>′</w:t>
            </w:r>
          </w:p>
        </w:tc>
        <w:tc>
          <w:tcPr>
            <w:tcW w:w="486" w:type="dxa"/>
          </w:tcPr>
          <w:p>
            <w:pPr>
              <w:keepNext/>
              <w:spacing w:before="40" w:after="40"/>
              <w:jc w:val="center"/>
              <w:rPr>
                <w:sz w:val="18"/>
                <w:szCs w:val="18"/>
                <w:lang w:eastAsia="ko-KR"/>
              </w:rPr>
            </w:pPr>
            <w:r>
              <w:rPr>
                <w:lang w:eastAsia="ko-KR"/>
              </w:rPr>
              <w:t>38</w:t>
            </w:r>
          </w:p>
        </w:tc>
        <w:tc>
          <w:tcPr>
            <w:tcW w:w="487" w:type="dxa"/>
          </w:tcPr>
          <w:p>
            <w:pPr>
              <w:keepNext/>
              <w:spacing w:before="40" w:after="40"/>
              <w:jc w:val="center"/>
              <w:rPr>
                <w:sz w:val="18"/>
                <w:szCs w:val="18"/>
                <w:lang w:eastAsia="ko-KR"/>
              </w:rPr>
            </w:pPr>
            <w:r>
              <w:rPr>
                <w:lang w:eastAsia="ko-KR"/>
              </w:rPr>
              <w:t>40</w:t>
            </w:r>
          </w:p>
        </w:tc>
        <w:tc>
          <w:tcPr>
            <w:tcW w:w="488" w:type="dxa"/>
          </w:tcPr>
          <w:p>
            <w:pPr>
              <w:keepNext/>
              <w:spacing w:before="40" w:after="40"/>
              <w:jc w:val="center"/>
              <w:rPr>
                <w:sz w:val="18"/>
                <w:szCs w:val="18"/>
                <w:lang w:eastAsia="ko-KR"/>
              </w:rPr>
            </w:pPr>
            <w:r>
              <w:rPr>
                <w:lang w:eastAsia="ko-KR"/>
              </w:rPr>
              <w:t>42</w:t>
            </w:r>
          </w:p>
        </w:tc>
        <w:tc>
          <w:tcPr>
            <w:tcW w:w="488" w:type="dxa"/>
          </w:tcPr>
          <w:p>
            <w:pPr>
              <w:keepNext/>
              <w:spacing w:before="40" w:after="40"/>
              <w:jc w:val="center"/>
              <w:rPr>
                <w:sz w:val="18"/>
                <w:szCs w:val="18"/>
                <w:lang w:eastAsia="ko-KR"/>
              </w:rPr>
            </w:pPr>
            <w:r>
              <w:rPr>
                <w:lang w:eastAsia="ko-KR"/>
              </w:rPr>
              <w:t>44</w:t>
            </w:r>
          </w:p>
        </w:tc>
        <w:tc>
          <w:tcPr>
            <w:tcW w:w="488" w:type="dxa"/>
          </w:tcPr>
          <w:p>
            <w:pPr>
              <w:keepNext/>
              <w:spacing w:before="40" w:after="40"/>
              <w:jc w:val="center"/>
              <w:rPr>
                <w:sz w:val="18"/>
                <w:szCs w:val="18"/>
                <w:lang w:eastAsia="ko-KR"/>
              </w:rPr>
            </w:pPr>
            <w:r>
              <w:rPr>
                <w:lang w:eastAsia="ko-KR"/>
              </w:rPr>
              <w:t>46</w:t>
            </w:r>
          </w:p>
        </w:tc>
        <w:tc>
          <w:tcPr>
            <w:tcW w:w="488" w:type="dxa"/>
          </w:tcPr>
          <w:p>
            <w:pPr>
              <w:keepNext/>
              <w:spacing w:before="40" w:after="40"/>
              <w:jc w:val="center"/>
              <w:rPr>
                <w:sz w:val="18"/>
                <w:szCs w:val="18"/>
                <w:lang w:eastAsia="ko-KR"/>
              </w:rPr>
            </w:pPr>
            <w:r>
              <w:rPr>
                <w:lang w:eastAsia="ko-KR"/>
              </w:rPr>
              <w:t>48</w:t>
            </w:r>
          </w:p>
        </w:tc>
        <w:tc>
          <w:tcPr>
            <w:tcW w:w="488" w:type="dxa"/>
          </w:tcPr>
          <w:p>
            <w:pPr>
              <w:keepNext/>
              <w:spacing w:before="40" w:after="40"/>
              <w:jc w:val="center"/>
              <w:rPr>
                <w:sz w:val="18"/>
                <w:szCs w:val="18"/>
                <w:lang w:eastAsia="ko-KR"/>
              </w:rPr>
            </w:pPr>
            <w:r>
              <w:rPr>
                <w:lang w:eastAsia="ko-KR"/>
              </w:rPr>
              <w:t>50</w:t>
            </w:r>
          </w:p>
        </w:tc>
        <w:tc>
          <w:tcPr>
            <w:tcW w:w="488" w:type="dxa"/>
          </w:tcPr>
          <w:p>
            <w:pPr>
              <w:keepNext/>
              <w:spacing w:before="40" w:after="40"/>
              <w:jc w:val="center"/>
              <w:rPr>
                <w:sz w:val="18"/>
                <w:szCs w:val="18"/>
                <w:lang w:eastAsia="ko-KR"/>
              </w:rPr>
            </w:pPr>
            <w:r>
              <w:rPr>
                <w:lang w:eastAsia="ko-KR"/>
              </w:rPr>
              <w:t>52</w:t>
            </w:r>
          </w:p>
        </w:tc>
        <w:tc>
          <w:tcPr>
            <w:tcW w:w="488" w:type="dxa"/>
          </w:tcPr>
          <w:p>
            <w:pPr>
              <w:keepNext/>
              <w:spacing w:before="40" w:after="40"/>
              <w:jc w:val="center"/>
              <w:rPr>
                <w:sz w:val="18"/>
                <w:szCs w:val="18"/>
                <w:lang w:eastAsia="ko-KR"/>
              </w:rPr>
            </w:pPr>
            <w:r>
              <w:rPr>
                <w:lang w:eastAsia="ko-KR"/>
              </w:rPr>
              <w:t>54</w:t>
            </w:r>
          </w:p>
        </w:tc>
        <w:tc>
          <w:tcPr>
            <w:tcW w:w="488" w:type="dxa"/>
          </w:tcPr>
          <w:p>
            <w:pPr>
              <w:keepNext/>
              <w:spacing w:before="40" w:after="40"/>
              <w:jc w:val="center"/>
              <w:rPr>
                <w:sz w:val="18"/>
                <w:szCs w:val="18"/>
                <w:lang w:eastAsia="ko-KR"/>
              </w:rPr>
            </w:pPr>
            <w:r>
              <w:rPr>
                <w:lang w:eastAsia="ko-KR"/>
              </w:rPr>
              <w:t>56</w:t>
            </w:r>
          </w:p>
        </w:tc>
        <w:tc>
          <w:tcPr>
            <w:tcW w:w="488" w:type="dxa"/>
          </w:tcPr>
          <w:p>
            <w:pPr>
              <w:keepNext/>
              <w:spacing w:before="40" w:after="40"/>
              <w:jc w:val="center"/>
              <w:rPr>
                <w:sz w:val="18"/>
                <w:szCs w:val="18"/>
                <w:lang w:eastAsia="ko-KR"/>
              </w:rPr>
            </w:pPr>
            <w:r>
              <w:rPr>
                <w:lang w:eastAsia="ko-KR"/>
              </w:rPr>
              <w:t>58</w:t>
            </w:r>
          </w:p>
        </w:tc>
        <w:tc>
          <w:tcPr>
            <w:tcW w:w="488" w:type="dxa"/>
          </w:tcPr>
          <w:p>
            <w:pPr>
              <w:keepNext/>
              <w:spacing w:before="40" w:after="40"/>
              <w:jc w:val="center"/>
              <w:rPr>
                <w:sz w:val="18"/>
                <w:szCs w:val="18"/>
                <w:lang w:eastAsia="ko-KR"/>
              </w:rPr>
            </w:pPr>
            <w:r>
              <w:rPr>
                <w:lang w:eastAsia="ko-KR"/>
              </w:rPr>
              <w:t>60</w:t>
            </w:r>
          </w:p>
        </w:tc>
        <w:tc>
          <w:tcPr>
            <w:tcW w:w="488" w:type="dxa"/>
          </w:tcPr>
          <w:p>
            <w:pPr>
              <w:keepNext/>
              <w:spacing w:before="40" w:after="40"/>
              <w:jc w:val="center"/>
              <w:rPr>
                <w:sz w:val="18"/>
                <w:szCs w:val="18"/>
                <w:lang w:eastAsia="ko-KR"/>
              </w:rPr>
            </w:pPr>
            <w:r>
              <w:rPr>
                <w:lang w:eastAsia="ko-KR"/>
              </w:rPr>
              <w:t>62</w:t>
            </w:r>
          </w:p>
        </w:tc>
        <w:tc>
          <w:tcPr>
            <w:tcW w:w="488" w:type="dxa"/>
          </w:tcPr>
          <w:p>
            <w:pPr>
              <w:keepNext/>
              <w:spacing w:before="40" w:after="40"/>
              <w:jc w:val="center"/>
              <w:rPr>
                <w:sz w:val="18"/>
                <w:szCs w:val="18"/>
                <w:lang w:eastAsia="ko-KR"/>
              </w:rPr>
            </w:pPr>
            <w:r>
              <w:rPr>
                <w:lang w:eastAsia="ko-KR"/>
              </w:rPr>
              <w:t>64</w:t>
            </w:r>
          </w:p>
        </w:tc>
        <w:tc>
          <w:tcPr>
            <w:tcW w:w="489" w:type="dxa"/>
          </w:tcPr>
          <w:p>
            <w:pPr>
              <w:keepNext/>
              <w:spacing w:before="40" w:after="40"/>
              <w:jc w:val="center"/>
              <w:rPr>
                <w:sz w:val="18"/>
                <w:szCs w:val="18"/>
                <w:lang w:eastAsia="ko-KR"/>
              </w:rPr>
            </w:pPr>
            <w:r>
              <w:rPr>
                <w:lang w:eastAsia="ko-KR"/>
              </w:rPr>
              <w:t>-</w:t>
            </w:r>
          </w:p>
        </w:tc>
        <w:tc>
          <w:tcPr>
            <w:tcW w:w="489" w:type="dxa"/>
          </w:tcPr>
          <w:p>
            <w:pPr>
              <w:keepNext/>
              <w:spacing w:before="40" w:after="40"/>
              <w:jc w:val="center"/>
              <w:rPr>
                <w:sz w:val="18"/>
                <w:szCs w:val="18"/>
                <w:lang w:eastAsia="ko-KR"/>
              </w:rPr>
            </w:pPr>
            <w:r>
              <w:rPr>
                <w:lang w:eastAsia="ko-KR"/>
              </w:rPr>
              <w:t>-</w:t>
            </w:r>
          </w:p>
        </w:tc>
        <w:tc>
          <w:tcPr>
            <w:tcW w:w="489" w:type="dxa"/>
          </w:tcPr>
          <w:p>
            <w:pPr>
              <w:keepNext/>
              <w:spacing w:before="40" w:after="40"/>
              <w:jc w:val="center"/>
              <w:rPr>
                <w:sz w:val="18"/>
                <w:szCs w:val="18"/>
                <w:lang w:eastAsia="ko-KR"/>
              </w:rPr>
            </w:pPr>
          </w:p>
        </w:tc>
        <w:tc>
          <w:tcPr>
            <w:tcW w:w="489" w:type="dxa"/>
          </w:tcPr>
          <w:p>
            <w:pPr>
              <w:keepNext/>
              <w:spacing w:before="40" w:after="40"/>
              <w:jc w:val="center"/>
              <w:rPr>
                <w:sz w:val="18"/>
                <w:szCs w:val="18"/>
                <w:lang w:eastAsia="ko-KR"/>
              </w:rPr>
            </w:pPr>
          </w:p>
        </w:tc>
        <w:tc>
          <w:tcPr>
            <w:tcW w:w="489" w:type="dxa"/>
            <w:tcBorders>
              <w:right w:val="single" w:color="auto" w:sz="12" w:space="0"/>
            </w:tcBorders>
          </w:tcPr>
          <w:p>
            <w:pPr>
              <w:keepNext/>
              <w:spacing w:before="40" w:after="40"/>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1" w:type="dxa"/>
            <w:tcBorders>
              <w:left w:val="single" w:color="auto" w:sz="12" w:space="0"/>
              <w:bottom w:val="single" w:color="auto" w:sz="12" w:space="0"/>
            </w:tcBorders>
          </w:tcPr>
          <w:p>
            <w:pPr>
              <w:keepNext/>
              <w:spacing w:before="40" w:after="40"/>
              <w:jc w:val="center"/>
              <w:rPr>
                <w:b/>
                <w:sz w:val="18"/>
                <w:szCs w:val="18"/>
              </w:rPr>
            </w:pPr>
            <w:r>
              <w:rPr>
                <w:b/>
              </w:rPr>
              <w:t>t</w:t>
            </w:r>
            <w:r>
              <w:rPr>
                <w:b/>
                <w:vertAlign w:val="subscript"/>
              </w:rPr>
              <w:t>C</w:t>
            </w:r>
            <w:r>
              <w:rPr>
                <w:lang w:eastAsia="ko-KR"/>
              </w:rPr>
              <w:t>′</w:t>
            </w:r>
          </w:p>
        </w:tc>
        <w:tc>
          <w:tcPr>
            <w:tcW w:w="486" w:type="dxa"/>
            <w:tcBorders>
              <w:bottom w:val="single" w:color="auto" w:sz="12" w:space="0"/>
            </w:tcBorders>
          </w:tcPr>
          <w:p>
            <w:pPr>
              <w:keepNext/>
              <w:spacing w:before="40" w:after="40"/>
              <w:jc w:val="center"/>
              <w:rPr>
                <w:sz w:val="18"/>
                <w:szCs w:val="18"/>
                <w:lang w:eastAsia="ko-KR"/>
              </w:rPr>
            </w:pPr>
            <w:r>
              <w:rPr>
                <w:lang w:eastAsia="ko-KR"/>
              </w:rPr>
              <w:t>5</w:t>
            </w:r>
          </w:p>
        </w:tc>
        <w:tc>
          <w:tcPr>
            <w:tcW w:w="487" w:type="dxa"/>
            <w:tcBorders>
              <w:bottom w:val="single" w:color="auto" w:sz="12" w:space="0"/>
            </w:tcBorders>
          </w:tcPr>
          <w:p>
            <w:pPr>
              <w:keepNext/>
              <w:spacing w:before="40" w:after="40"/>
              <w:jc w:val="center"/>
              <w:rPr>
                <w:sz w:val="18"/>
                <w:szCs w:val="18"/>
                <w:lang w:eastAsia="ko-KR"/>
              </w:rPr>
            </w:pPr>
            <w:r>
              <w:rPr>
                <w:lang w:eastAsia="ko-KR"/>
              </w:rPr>
              <w:t>5</w:t>
            </w:r>
          </w:p>
        </w:tc>
        <w:tc>
          <w:tcPr>
            <w:tcW w:w="488" w:type="dxa"/>
            <w:tcBorders>
              <w:bottom w:val="single" w:color="auto" w:sz="12" w:space="0"/>
            </w:tcBorders>
          </w:tcPr>
          <w:p>
            <w:pPr>
              <w:keepNext/>
              <w:spacing w:before="40" w:after="40"/>
              <w:jc w:val="center"/>
              <w:rPr>
                <w:sz w:val="18"/>
                <w:szCs w:val="18"/>
                <w:lang w:eastAsia="ko-KR"/>
              </w:rPr>
            </w:pPr>
            <w:r>
              <w:rPr>
                <w:lang w:eastAsia="ko-KR"/>
              </w:rPr>
              <w:t>6</w:t>
            </w:r>
          </w:p>
        </w:tc>
        <w:tc>
          <w:tcPr>
            <w:tcW w:w="488" w:type="dxa"/>
            <w:tcBorders>
              <w:bottom w:val="single" w:color="auto" w:sz="12" w:space="0"/>
            </w:tcBorders>
          </w:tcPr>
          <w:p>
            <w:pPr>
              <w:keepNext/>
              <w:spacing w:before="40" w:after="40"/>
              <w:jc w:val="center"/>
              <w:rPr>
                <w:sz w:val="18"/>
                <w:szCs w:val="18"/>
                <w:lang w:eastAsia="ko-KR"/>
              </w:rPr>
            </w:pPr>
            <w:r>
              <w:rPr>
                <w:lang w:eastAsia="ko-KR"/>
              </w:rPr>
              <w:t>6</w:t>
            </w:r>
          </w:p>
        </w:tc>
        <w:tc>
          <w:tcPr>
            <w:tcW w:w="488" w:type="dxa"/>
            <w:tcBorders>
              <w:bottom w:val="single" w:color="auto" w:sz="12" w:space="0"/>
            </w:tcBorders>
          </w:tcPr>
          <w:p>
            <w:pPr>
              <w:keepNext/>
              <w:spacing w:before="40" w:after="40"/>
              <w:jc w:val="center"/>
              <w:rPr>
                <w:sz w:val="18"/>
                <w:szCs w:val="18"/>
                <w:lang w:eastAsia="ko-KR"/>
              </w:rPr>
            </w:pPr>
            <w:r>
              <w:rPr>
                <w:lang w:eastAsia="ko-KR"/>
              </w:rPr>
              <w:t>7</w:t>
            </w:r>
          </w:p>
        </w:tc>
        <w:tc>
          <w:tcPr>
            <w:tcW w:w="488" w:type="dxa"/>
            <w:tcBorders>
              <w:bottom w:val="single" w:color="auto" w:sz="12" w:space="0"/>
            </w:tcBorders>
          </w:tcPr>
          <w:p>
            <w:pPr>
              <w:keepNext/>
              <w:spacing w:before="40" w:after="40"/>
              <w:jc w:val="center"/>
              <w:rPr>
                <w:sz w:val="18"/>
                <w:szCs w:val="18"/>
                <w:lang w:eastAsia="ko-KR"/>
              </w:rPr>
            </w:pPr>
            <w:r>
              <w:rPr>
                <w:lang w:eastAsia="ko-KR"/>
              </w:rPr>
              <w:t>8</w:t>
            </w:r>
          </w:p>
        </w:tc>
        <w:tc>
          <w:tcPr>
            <w:tcW w:w="488" w:type="dxa"/>
            <w:tcBorders>
              <w:bottom w:val="single" w:color="auto" w:sz="12" w:space="0"/>
            </w:tcBorders>
          </w:tcPr>
          <w:p>
            <w:pPr>
              <w:keepNext/>
              <w:spacing w:before="40" w:after="40"/>
              <w:jc w:val="center"/>
              <w:rPr>
                <w:sz w:val="18"/>
                <w:szCs w:val="18"/>
                <w:lang w:eastAsia="ko-KR"/>
              </w:rPr>
            </w:pPr>
            <w:r>
              <w:rPr>
                <w:lang w:eastAsia="ko-KR"/>
              </w:rPr>
              <w:t>9</w:t>
            </w:r>
          </w:p>
        </w:tc>
        <w:tc>
          <w:tcPr>
            <w:tcW w:w="488" w:type="dxa"/>
            <w:tcBorders>
              <w:bottom w:val="single" w:color="auto" w:sz="12" w:space="0"/>
            </w:tcBorders>
          </w:tcPr>
          <w:p>
            <w:pPr>
              <w:keepNext/>
              <w:spacing w:before="40" w:after="40"/>
              <w:jc w:val="center"/>
              <w:rPr>
                <w:sz w:val="18"/>
                <w:szCs w:val="18"/>
                <w:lang w:eastAsia="ko-KR"/>
              </w:rPr>
            </w:pPr>
            <w:r>
              <w:rPr>
                <w:lang w:eastAsia="ko-KR"/>
              </w:rPr>
              <w:t>10</w:t>
            </w:r>
          </w:p>
        </w:tc>
        <w:tc>
          <w:tcPr>
            <w:tcW w:w="488" w:type="dxa"/>
            <w:tcBorders>
              <w:bottom w:val="single" w:color="auto" w:sz="12" w:space="0"/>
            </w:tcBorders>
          </w:tcPr>
          <w:p>
            <w:pPr>
              <w:keepNext/>
              <w:spacing w:before="40" w:after="40"/>
              <w:jc w:val="center"/>
              <w:rPr>
                <w:sz w:val="18"/>
                <w:szCs w:val="18"/>
                <w:lang w:eastAsia="ko-KR"/>
              </w:rPr>
            </w:pPr>
            <w:r>
              <w:rPr>
                <w:lang w:eastAsia="ko-KR"/>
              </w:rPr>
              <w:t>11</w:t>
            </w:r>
          </w:p>
        </w:tc>
        <w:tc>
          <w:tcPr>
            <w:tcW w:w="488" w:type="dxa"/>
            <w:tcBorders>
              <w:bottom w:val="single" w:color="auto" w:sz="12" w:space="0"/>
            </w:tcBorders>
          </w:tcPr>
          <w:p>
            <w:pPr>
              <w:keepNext/>
              <w:spacing w:before="40" w:after="40"/>
              <w:jc w:val="center"/>
              <w:rPr>
                <w:sz w:val="18"/>
                <w:szCs w:val="18"/>
                <w:lang w:eastAsia="ko-KR"/>
              </w:rPr>
            </w:pPr>
            <w:r>
              <w:rPr>
                <w:lang w:eastAsia="ko-KR"/>
              </w:rPr>
              <w:t>13</w:t>
            </w:r>
          </w:p>
        </w:tc>
        <w:tc>
          <w:tcPr>
            <w:tcW w:w="488" w:type="dxa"/>
            <w:tcBorders>
              <w:bottom w:val="single" w:color="auto" w:sz="12" w:space="0"/>
            </w:tcBorders>
          </w:tcPr>
          <w:p>
            <w:pPr>
              <w:keepNext/>
              <w:spacing w:before="40" w:after="40"/>
              <w:jc w:val="center"/>
              <w:rPr>
                <w:sz w:val="18"/>
                <w:szCs w:val="18"/>
                <w:lang w:eastAsia="ko-KR"/>
              </w:rPr>
            </w:pPr>
            <w:r>
              <w:rPr>
                <w:lang w:eastAsia="ko-KR"/>
              </w:rPr>
              <w:t>14</w:t>
            </w:r>
          </w:p>
        </w:tc>
        <w:tc>
          <w:tcPr>
            <w:tcW w:w="488" w:type="dxa"/>
            <w:tcBorders>
              <w:bottom w:val="single" w:color="auto" w:sz="12" w:space="0"/>
            </w:tcBorders>
          </w:tcPr>
          <w:p>
            <w:pPr>
              <w:keepNext/>
              <w:spacing w:before="40" w:after="40"/>
              <w:jc w:val="center"/>
              <w:rPr>
                <w:sz w:val="18"/>
                <w:szCs w:val="18"/>
                <w:lang w:eastAsia="ko-KR"/>
              </w:rPr>
            </w:pPr>
            <w:r>
              <w:rPr>
                <w:lang w:eastAsia="ko-KR"/>
              </w:rPr>
              <w:t>16</w:t>
            </w:r>
          </w:p>
        </w:tc>
        <w:tc>
          <w:tcPr>
            <w:tcW w:w="488" w:type="dxa"/>
            <w:tcBorders>
              <w:bottom w:val="single" w:color="auto" w:sz="12" w:space="0"/>
            </w:tcBorders>
          </w:tcPr>
          <w:p>
            <w:pPr>
              <w:keepNext/>
              <w:spacing w:before="40" w:after="40"/>
              <w:jc w:val="center"/>
              <w:rPr>
                <w:sz w:val="18"/>
                <w:szCs w:val="18"/>
                <w:lang w:eastAsia="ko-KR"/>
              </w:rPr>
            </w:pPr>
            <w:r>
              <w:rPr>
                <w:lang w:eastAsia="ko-KR"/>
              </w:rPr>
              <w:t>18</w:t>
            </w:r>
          </w:p>
        </w:tc>
        <w:tc>
          <w:tcPr>
            <w:tcW w:w="488" w:type="dxa"/>
            <w:tcBorders>
              <w:bottom w:val="single" w:color="auto" w:sz="12" w:space="0"/>
            </w:tcBorders>
          </w:tcPr>
          <w:p>
            <w:pPr>
              <w:keepNext/>
              <w:spacing w:before="40" w:after="40"/>
              <w:jc w:val="center"/>
              <w:rPr>
                <w:sz w:val="18"/>
                <w:szCs w:val="18"/>
                <w:lang w:eastAsia="ko-KR"/>
              </w:rPr>
            </w:pPr>
            <w:r>
              <w:rPr>
                <w:lang w:eastAsia="ko-KR"/>
              </w:rPr>
              <w:t>20</w:t>
            </w:r>
          </w:p>
        </w:tc>
        <w:tc>
          <w:tcPr>
            <w:tcW w:w="489" w:type="dxa"/>
            <w:tcBorders>
              <w:bottom w:val="single" w:color="auto" w:sz="12" w:space="0"/>
            </w:tcBorders>
          </w:tcPr>
          <w:p>
            <w:pPr>
              <w:keepNext/>
              <w:spacing w:before="40" w:after="40"/>
              <w:jc w:val="center"/>
              <w:rPr>
                <w:sz w:val="18"/>
                <w:szCs w:val="18"/>
                <w:lang w:eastAsia="ko-KR"/>
              </w:rPr>
            </w:pPr>
            <w:r>
              <w:rPr>
                <w:lang w:eastAsia="ko-KR"/>
              </w:rPr>
              <w:t>22</w:t>
            </w:r>
          </w:p>
        </w:tc>
        <w:tc>
          <w:tcPr>
            <w:tcW w:w="489" w:type="dxa"/>
            <w:tcBorders>
              <w:bottom w:val="single" w:color="auto" w:sz="12" w:space="0"/>
            </w:tcBorders>
          </w:tcPr>
          <w:p>
            <w:pPr>
              <w:keepNext/>
              <w:spacing w:before="40" w:after="40"/>
              <w:jc w:val="center"/>
              <w:rPr>
                <w:sz w:val="18"/>
                <w:szCs w:val="18"/>
                <w:lang w:eastAsia="ko-KR"/>
              </w:rPr>
            </w:pPr>
            <w:r>
              <w:rPr>
                <w:lang w:eastAsia="ko-KR"/>
              </w:rPr>
              <w:t>24</w:t>
            </w:r>
          </w:p>
        </w:tc>
        <w:tc>
          <w:tcPr>
            <w:tcW w:w="489" w:type="dxa"/>
            <w:tcBorders>
              <w:bottom w:val="single" w:color="auto" w:sz="12" w:space="0"/>
            </w:tcBorders>
          </w:tcPr>
          <w:p>
            <w:pPr>
              <w:keepNext/>
              <w:spacing w:before="40" w:after="40"/>
              <w:jc w:val="center"/>
              <w:rPr>
                <w:sz w:val="18"/>
                <w:szCs w:val="18"/>
                <w:lang w:eastAsia="ko-KR"/>
              </w:rPr>
            </w:pPr>
          </w:p>
        </w:tc>
        <w:tc>
          <w:tcPr>
            <w:tcW w:w="489" w:type="dxa"/>
            <w:tcBorders>
              <w:bottom w:val="single" w:color="auto" w:sz="12" w:space="0"/>
            </w:tcBorders>
          </w:tcPr>
          <w:p>
            <w:pPr>
              <w:keepNext/>
              <w:spacing w:before="40" w:after="40"/>
              <w:jc w:val="center"/>
              <w:rPr>
                <w:sz w:val="18"/>
                <w:szCs w:val="18"/>
                <w:lang w:eastAsia="ko-KR"/>
              </w:rPr>
            </w:pPr>
          </w:p>
        </w:tc>
        <w:tc>
          <w:tcPr>
            <w:tcW w:w="489" w:type="dxa"/>
            <w:tcBorders>
              <w:bottom w:val="single" w:color="auto" w:sz="12" w:space="0"/>
              <w:right w:val="single" w:color="auto" w:sz="12" w:space="0"/>
            </w:tcBorders>
          </w:tcPr>
          <w:p>
            <w:pPr>
              <w:keepNext/>
              <w:spacing w:before="40" w:after="40"/>
              <w:jc w:val="center"/>
              <w:rPr>
                <w:sz w:val="18"/>
                <w:szCs w:val="18"/>
              </w:rPr>
            </w:pPr>
          </w:p>
        </w:tc>
      </w:tr>
    </w:tbl>
    <w:p>
      <w:pPr>
        <w:rPr>
          <w:lang w:eastAsia="ko-KR"/>
        </w:rPr>
      </w:pPr>
      <w:r>
        <w:rPr>
          <w:lang w:eastAsia="ko-KR"/>
        </w:rPr>
        <w:t xml:space="preserve">The variable β is derived from </w:t>
      </w:r>
      <w:r>
        <w:t>β</w:t>
      </w:r>
      <w:r>
        <w:rPr>
          <w:lang w:eastAsia="ko-KR"/>
        </w:rPr>
        <w:t>′</w:t>
      </w:r>
      <w:r>
        <w:rPr>
          <w:rFonts w:eastAsia="MS Mincho"/>
          <w:lang w:eastAsia="ja-JP"/>
        </w:rPr>
        <w:t xml:space="preserve"> </w:t>
      </w:r>
      <w:r>
        <w:rPr>
          <w:lang w:eastAsia="ko-KR"/>
        </w:rPr>
        <w:t>as follows:</w:t>
      </w:r>
    </w:p>
    <w:p>
      <w:pPr>
        <w:spacing w:before="60"/>
        <w:ind w:left="397"/>
        <w:rPr>
          <w:lang w:eastAsia="ko-KR"/>
        </w:rPr>
      </w:pPr>
      <w:r>
        <w:rPr>
          <w:lang w:eastAsia="ko-KR"/>
        </w:rPr>
        <w:t>β = β′ * ( 1  &lt;&lt;  ( BitDepth</w:t>
      </w:r>
      <w:r>
        <w:rPr>
          <w:vertAlign w:val="subscript"/>
          <w:lang w:eastAsia="ko-KR"/>
        </w:rPr>
        <w:t>Y</w:t>
      </w:r>
      <w:r>
        <w:rPr>
          <w:lang w:eastAsia="ko-KR"/>
        </w:rPr>
        <w:t xml:space="preserve"> − 8 ) )</w:t>
      </w:r>
    </w:p>
    <w:p>
      <w:pPr>
        <w:spacing w:before="60"/>
        <w:rPr>
          <w:lang w:eastAsia="ko-KR"/>
        </w:rPr>
      </w:pPr>
      <w:r>
        <w:rPr>
          <w:lang w:eastAsia="ko-KR"/>
        </w:rPr>
        <w:t>The variable t</w:t>
      </w:r>
      <w:r>
        <w:rPr>
          <w:vertAlign w:val="subscript"/>
          <w:lang w:eastAsia="ko-KR"/>
        </w:rPr>
        <w:t>C</w:t>
      </w:r>
      <w:r>
        <w:rPr>
          <w:lang w:eastAsia="ko-KR"/>
        </w:rPr>
        <w:t xml:space="preserve"> is derived from </w:t>
      </w:r>
      <w:r>
        <w:t>t</w:t>
      </w:r>
      <w:r>
        <w:rPr>
          <w:vertAlign w:val="subscript"/>
        </w:rPr>
        <w:t>C</w:t>
      </w:r>
      <w:r>
        <w:rPr>
          <w:lang w:eastAsia="ko-KR"/>
        </w:rPr>
        <w:t>′ as follows:</w:t>
      </w:r>
    </w:p>
    <w:p>
      <w:pPr>
        <w:spacing w:before="60"/>
        <w:rPr>
          <w:lang w:eastAsia="ko-KR"/>
        </w:rPr>
      </w:pPr>
      <w:r>
        <w:rPr>
          <w:lang w:eastAsia="ko-KR"/>
        </w:rPr>
        <w:t>t</w:t>
      </w:r>
      <w:r>
        <w:rPr>
          <w:vertAlign w:val="subscript"/>
          <w:lang w:eastAsia="ko-KR"/>
        </w:rPr>
        <w:t>C</w:t>
      </w:r>
      <w:r>
        <w:rPr>
          <w:lang w:eastAsia="ko-KR"/>
        </w:rPr>
        <w:t xml:space="preserve"> = t</w:t>
      </w:r>
      <w:r>
        <w:rPr>
          <w:vertAlign w:val="subscript"/>
          <w:lang w:eastAsia="ko-KR"/>
        </w:rPr>
        <w:t>C</w:t>
      </w:r>
      <w:r>
        <w:rPr>
          <w:lang w:eastAsia="ko-KR"/>
        </w:rPr>
        <w:t>′ * ( 1  &lt;&lt;  ( BitDepth</w:t>
      </w:r>
      <w:r>
        <w:rPr>
          <w:vertAlign w:val="subscript"/>
          <w:lang w:eastAsia="ko-KR"/>
        </w:rPr>
        <w:t>Y</w:t>
      </w:r>
      <w:r>
        <w:rPr>
          <w:lang w:eastAsia="ko-KR"/>
        </w:rPr>
        <w:t xml:space="preserve"> − 8 ) )</w:t>
      </w:r>
    </w:p>
    <w:p>
      <w:pPr>
        <w:pStyle w:val="5"/>
        <w:keepLines w:val="0"/>
        <w:tabs>
          <w:tab w:val="left" w:pos="360"/>
          <w:tab w:val="left" w:pos="1080"/>
          <w:tab w:val="left" w:pos="1440"/>
          <w:tab w:val="clear" w:pos="794"/>
          <w:tab w:val="clear" w:pos="1191"/>
          <w:tab w:val="clear" w:pos="1588"/>
        </w:tabs>
        <w:spacing w:before="240" w:after="60"/>
        <w:ind w:left="864" w:hanging="864"/>
        <w:rPr>
          <w:lang w:val="en-GB"/>
        </w:rPr>
      </w:pPr>
      <w:bookmarkStart w:id="496" w:name="_Toc313801837"/>
      <w:bookmarkStart w:id="497" w:name="_Toc411002858"/>
      <w:bookmarkStart w:id="498" w:name="_Toc376882500"/>
      <w:r>
        <w:rPr>
          <w:rFonts w:eastAsia="MS Mincho"/>
          <w:lang w:val="en-GB" w:eastAsia="ja-JP"/>
        </w:rPr>
        <w:t xml:space="preserve">Filter on/off decision </w:t>
      </w:r>
      <w:r>
        <w:rPr>
          <w:lang w:val="en-GB"/>
        </w:rPr>
        <w:t>for 4 lines</w:t>
      </w:r>
      <w:bookmarkEnd w:id="496"/>
      <w:bookmarkEnd w:id="497"/>
      <w:bookmarkEnd w:id="498"/>
    </w:p>
    <w:p>
      <w:pPr>
        <w:rPr>
          <w:lang w:eastAsia="ko-KR"/>
        </w:rPr>
      </w:pPr>
      <w:r>
        <w:rPr>
          <w:lang w:eastAsia="ko-KR"/>
        </w:rPr>
        <w:t xml:space="preserve">The filter on/off decision is made using 4 lines grouped as a unit, to reduce computational complexity. </w:t>
      </w:r>
      <w:r>
        <w:rPr>
          <w:lang w:eastAsia="ko-KR"/>
        </w:rPr>
        <w:fldChar w:fldCharType="begin"/>
      </w:r>
      <w:r>
        <w:rPr>
          <w:lang w:eastAsia="ko-KR"/>
        </w:rPr>
        <w:instrText xml:space="preserve"> REF _Ref437272729 \h </w:instrText>
      </w:r>
      <w:r>
        <w:rPr>
          <w:lang w:eastAsia="ko-KR"/>
        </w:rPr>
        <w:fldChar w:fldCharType="separate"/>
      </w:r>
      <w:r>
        <w:t>Figure 4</w:t>
      </w:r>
      <w:r>
        <w:noBreakHyphen/>
      </w:r>
      <w:r>
        <w:t>30</w:t>
      </w:r>
      <w:r>
        <w:rPr>
          <w:lang w:eastAsia="ko-KR"/>
        </w:rPr>
        <w:fldChar w:fldCharType="end"/>
      </w:r>
      <w:r>
        <w:rPr>
          <w:lang w:eastAsia="ko-KR"/>
        </w:rPr>
        <w:t xml:space="preserve"> illustrates the pixels involving in the decision. The 6 pixels in the two red boxes in the first 4 lines are used to determine whether the filter is on or off for those 4 lines. The 6 pixels in the two red boxes in the second group of 4 lines are used to determine whether the filter is on or off for the second group of 4 lines.</w:t>
      </w:r>
    </w:p>
    <w:p>
      <w:pPr>
        <w:tabs>
          <w:tab w:val="center" w:pos="5296"/>
          <w:tab w:val="left" w:pos="8722"/>
        </w:tabs>
        <w:ind w:left="864"/>
        <w:jc w:val="left"/>
        <w:rPr>
          <w:lang w:eastAsia="ko-KR"/>
        </w:rPr>
      </w:pPr>
      <w:r>
        <w:tab/>
      </w:r>
      <w:r>
        <w:tab/>
      </w:r>
      <w:r>
        <w:tab/>
      </w:r>
      <w:r>
        <w:tab/>
      </w:r>
      <w:r>
        <w:rPr>
          <w:lang w:val="en-AU" w:eastAsia="en-AU"/>
        </w:rPr>
        <w:drawing>
          <wp:inline distT="0" distB="0" distL="0" distR="0">
            <wp:extent cx="3591560" cy="1697355"/>
            <wp:effectExtent l="0" t="0" r="0"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591560" cy="1697355"/>
                    </a:xfrm>
                    <a:prstGeom prst="rect">
                      <a:avLst/>
                    </a:prstGeom>
                    <a:noFill/>
                    <a:ln>
                      <a:noFill/>
                    </a:ln>
                  </pic:spPr>
                </pic:pic>
              </a:graphicData>
            </a:graphic>
          </wp:inline>
        </w:drawing>
      </w:r>
      <w:r>
        <w:rPr>
          <w:lang w:eastAsia="ko-KR"/>
        </w:rPr>
        <w:tab/>
      </w:r>
    </w:p>
    <w:p>
      <w:pPr>
        <w:pStyle w:val="19"/>
        <w:rPr>
          <w:lang w:eastAsia="ko-KR"/>
        </w:rPr>
      </w:pPr>
      <w:bookmarkStart w:id="499" w:name="_Ref437272729"/>
      <w:bookmarkStart w:id="500" w:name="_Toc52445951"/>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30</w:t>
      </w:r>
      <w:r>
        <w:fldChar w:fldCharType="end"/>
      </w:r>
      <w:bookmarkEnd w:id="499"/>
      <w:r>
        <w:t>. Pixels involved in filter on/off decision and strong/weak filter selection.</w:t>
      </w:r>
      <w:bookmarkEnd w:id="500"/>
    </w:p>
    <w:p>
      <w:pPr>
        <w:tabs>
          <w:tab w:val="center" w:pos="5296"/>
          <w:tab w:val="left" w:pos="8722"/>
        </w:tabs>
        <w:ind w:left="864"/>
        <w:jc w:val="left"/>
        <w:rPr>
          <w:lang w:eastAsia="ko-KR"/>
        </w:rPr>
      </w:pPr>
    </w:p>
    <w:p>
      <w:pPr>
        <w:tabs>
          <w:tab w:val="left" w:pos="720"/>
        </w:tabs>
        <w:rPr>
          <w:lang w:eastAsia="ko-KR"/>
        </w:rPr>
      </w:pPr>
      <w:r>
        <w:rPr>
          <w:lang w:eastAsia="ko-KR"/>
        </w:rPr>
        <w:t>The following variables are defined:</w:t>
      </w:r>
    </w:p>
    <w:p>
      <w:pPr>
        <w:ind w:left="397"/>
        <w:rPr>
          <w:lang w:eastAsia="ko-KR"/>
        </w:rPr>
      </w:pPr>
      <w:r>
        <w:rPr>
          <w:lang w:eastAsia="ko-KR"/>
        </w:rPr>
        <w:t>dp0 = | p</w:t>
      </w:r>
      <w:r>
        <w:rPr>
          <w:vertAlign w:val="subscript"/>
          <w:lang w:eastAsia="ko-KR"/>
        </w:rPr>
        <w:t>2,0</w:t>
      </w:r>
      <w:r>
        <w:rPr>
          <w:lang w:eastAsia="ko-KR"/>
        </w:rPr>
        <w:t> − 2*p</w:t>
      </w:r>
      <w:r>
        <w:rPr>
          <w:vertAlign w:val="subscript"/>
          <w:lang w:eastAsia="ko-KR"/>
        </w:rPr>
        <w:t>1,0</w:t>
      </w:r>
      <w:r>
        <w:rPr>
          <w:lang w:eastAsia="ko-KR"/>
        </w:rPr>
        <w:t> + p</w:t>
      </w:r>
      <w:r>
        <w:rPr>
          <w:vertAlign w:val="subscript"/>
          <w:lang w:eastAsia="ko-KR"/>
        </w:rPr>
        <w:t>0,0</w:t>
      </w:r>
      <w:r>
        <w:rPr>
          <w:lang w:eastAsia="ko-KR"/>
        </w:rPr>
        <w:t> |</w:t>
      </w:r>
    </w:p>
    <w:p>
      <w:pPr>
        <w:ind w:left="397"/>
        <w:rPr>
          <w:lang w:eastAsia="ko-KR"/>
        </w:rPr>
      </w:pPr>
      <w:r>
        <w:rPr>
          <w:lang w:eastAsia="ko-KR"/>
        </w:rPr>
        <w:t>dp3 = | p</w:t>
      </w:r>
      <w:r>
        <w:rPr>
          <w:vertAlign w:val="subscript"/>
          <w:lang w:eastAsia="ko-KR"/>
        </w:rPr>
        <w:t>2,3</w:t>
      </w:r>
      <w:r>
        <w:rPr>
          <w:lang w:eastAsia="ko-KR"/>
        </w:rPr>
        <w:t> − 2*p</w:t>
      </w:r>
      <w:r>
        <w:rPr>
          <w:vertAlign w:val="subscript"/>
          <w:lang w:eastAsia="ko-KR"/>
        </w:rPr>
        <w:t>1,3</w:t>
      </w:r>
      <w:r>
        <w:rPr>
          <w:lang w:eastAsia="ko-KR"/>
        </w:rPr>
        <w:t> + p</w:t>
      </w:r>
      <w:r>
        <w:rPr>
          <w:vertAlign w:val="subscript"/>
          <w:lang w:eastAsia="ko-KR"/>
        </w:rPr>
        <w:t>0,3</w:t>
      </w:r>
      <w:r>
        <w:rPr>
          <w:lang w:eastAsia="ko-KR"/>
        </w:rPr>
        <w:t> |</w:t>
      </w:r>
    </w:p>
    <w:p>
      <w:pPr>
        <w:ind w:left="397"/>
        <w:rPr>
          <w:lang w:eastAsia="ko-KR"/>
        </w:rPr>
      </w:pPr>
      <w:r>
        <w:rPr>
          <w:lang w:eastAsia="ko-KR"/>
        </w:rPr>
        <w:t>dq0 = | q</w:t>
      </w:r>
      <w:r>
        <w:rPr>
          <w:vertAlign w:val="subscript"/>
          <w:lang w:eastAsia="ko-KR"/>
        </w:rPr>
        <w:t>2,0</w:t>
      </w:r>
      <w:r>
        <w:rPr>
          <w:lang w:eastAsia="ko-KR"/>
        </w:rPr>
        <w:t> − 2*q</w:t>
      </w:r>
      <w:r>
        <w:rPr>
          <w:vertAlign w:val="subscript"/>
          <w:lang w:eastAsia="ko-KR"/>
        </w:rPr>
        <w:t>1,0</w:t>
      </w:r>
      <w:r>
        <w:rPr>
          <w:lang w:eastAsia="ko-KR"/>
        </w:rPr>
        <w:t> + q</w:t>
      </w:r>
      <w:r>
        <w:rPr>
          <w:vertAlign w:val="subscript"/>
          <w:lang w:eastAsia="ko-KR"/>
        </w:rPr>
        <w:t>0,0</w:t>
      </w:r>
      <w:r>
        <w:rPr>
          <w:lang w:eastAsia="ko-KR"/>
        </w:rPr>
        <w:t> |</w:t>
      </w:r>
    </w:p>
    <w:p>
      <w:pPr>
        <w:ind w:left="397"/>
        <w:rPr>
          <w:lang w:eastAsia="ko-KR"/>
        </w:rPr>
      </w:pPr>
      <w:r>
        <w:rPr>
          <w:lang w:eastAsia="ko-KR"/>
        </w:rPr>
        <w:t>dq3 = | q</w:t>
      </w:r>
      <w:r>
        <w:rPr>
          <w:vertAlign w:val="subscript"/>
          <w:lang w:eastAsia="ko-KR"/>
        </w:rPr>
        <w:t>2,3</w:t>
      </w:r>
      <w:r>
        <w:rPr>
          <w:lang w:eastAsia="ko-KR"/>
        </w:rPr>
        <w:t> − 2*q</w:t>
      </w:r>
      <w:r>
        <w:rPr>
          <w:vertAlign w:val="subscript"/>
          <w:lang w:eastAsia="ko-KR"/>
        </w:rPr>
        <w:t>1,3</w:t>
      </w:r>
      <w:r>
        <w:rPr>
          <w:lang w:eastAsia="ko-KR"/>
        </w:rPr>
        <w:t> + q</w:t>
      </w:r>
      <w:r>
        <w:rPr>
          <w:vertAlign w:val="subscript"/>
          <w:lang w:eastAsia="ko-KR"/>
        </w:rPr>
        <w:t>0,3</w:t>
      </w:r>
      <w:r>
        <w:rPr>
          <w:lang w:eastAsia="ko-KR"/>
        </w:rPr>
        <w:t> |</w:t>
      </w:r>
    </w:p>
    <w:p>
      <w:pPr>
        <w:tabs>
          <w:tab w:val="left" w:pos="720"/>
        </w:tabs>
        <w:rPr>
          <w:lang w:eastAsia="ko-KR"/>
        </w:rPr>
      </w:pPr>
      <w:r>
        <w:rPr>
          <w:lang w:eastAsia="ko-KR"/>
        </w:rPr>
        <w:t>If dp0+dq0+dp3+dq3 &lt; β, filtering for the first four lines is turned on and the strong/weak filter selection process is applied. If this condition is not met, no filtering is done for the first 4 lines.</w:t>
      </w:r>
    </w:p>
    <w:p>
      <w:pPr>
        <w:tabs>
          <w:tab w:val="left" w:pos="720"/>
        </w:tabs>
        <w:rPr>
          <w:lang w:eastAsia="ko-KR"/>
        </w:rPr>
      </w:pPr>
      <w:r>
        <w:rPr>
          <w:lang w:eastAsia="ko-KR"/>
        </w:rPr>
        <w:t>Additionally, if the condition is met, the variables dE, dEp1 and dEp2 are set as follows:</w:t>
      </w:r>
    </w:p>
    <w:p>
      <w:pPr>
        <w:tabs>
          <w:tab w:val="left" w:pos="720"/>
        </w:tabs>
        <w:spacing w:before="120"/>
        <w:ind w:left="397"/>
        <w:rPr>
          <w:lang w:eastAsia="ko-KR"/>
        </w:rPr>
      </w:pPr>
      <w:r>
        <w:rPr>
          <w:lang w:eastAsia="ko-KR"/>
        </w:rPr>
        <w:t>dE is set equal to 1</w:t>
      </w:r>
    </w:p>
    <w:p>
      <w:pPr>
        <w:tabs>
          <w:tab w:val="left" w:pos="720"/>
        </w:tabs>
        <w:spacing w:before="120"/>
        <w:ind w:left="397"/>
        <w:rPr>
          <w:lang w:eastAsia="ko-KR"/>
        </w:rPr>
      </w:pPr>
      <w:r>
        <w:rPr>
          <w:lang w:eastAsia="ko-KR"/>
        </w:rPr>
        <w:t>If dp0 + dp3 &lt; (β + ( β &gt;&gt; 1 )) &gt;&gt; 3, the variable dEp1 is set equal to 1</w:t>
      </w:r>
    </w:p>
    <w:p>
      <w:pPr>
        <w:tabs>
          <w:tab w:val="left" w:pos="720"/>
        </w:tabs>
        <w:spacing w:before="120"/>
        <w:ind w:left="397"/>
        <w:rPr>
          <w:lang w:eastAsia="ko-KR"/>
        </w:rPr>
      </w:pPr>
      <w:r>
        <w:rPr>
          <w:lang w:eastAsia="ko-KR"/>
        </w:rPr>
        <w:t>If dq0 + dq3 &lt; (β + ( β &gt;&gt; 1 )) &gt;&gt; 3, the variable dEq1 is set equal to 1</w:t>
      </w:r>
    </w:p>
    <w:p>
      <w:pPr>
        <w:rPr>
          <w:lang w:eastAsia="ko-KR"/>
        </w:rPr>
      </w:pPr>
      <w:r>
        <w:rPr>
          <w:lang w:eastAsia="ko-KR"/>
        </w:rPr>
        <w:t>A filter on/off decision is made in a similar manner as described above for the second group of 4 lines.</w:t>
      </w:r>
    </w:p>
    <w:p>
      <w:pPr>
        <w:pStyle w:val="5"/>
        <w:keepLines w:val="0"/>
        <w:tabs>
          <w:tab w:val="left" w:pos="360"/>
          <w:tab w:val="left" w:pos="1080"/>
          <w:tab w:val="left" w:pos="1440"/>
          <w:tab w:val="clear" w:pos="794"/>
          <w:tab w:val="clear" w:pos="1191"/>
          <w:tab w:val="clear" w:pos="1588"/>
        </w:tabs>
        <w:spacing w:before="240" w:after="60"/>
        <w:ind w:left="864" w:hanging="864"/>
        <w:rPr>
          <w:lang w:val="en-GB"/>
        </w:rPr>
      </w:pPr>
      <w:bookmarkStart w:id="501" w:name="_Toc376882501"/>
      <w:bookmarkStart w:id="502" w:name="_Toc411002859"/>
      <w:bookmarkStart w:id="503" w:name="_Toc313801838"/>
      <w:r>
        <w:rPr>
          <w:rFonts w:eastAsia="MS Mincho"/>
          <w:lang w:val="en-GB" w:eastAsia="ja-JP"/>
        </w:rPr>
        <w:t>Strong/weak filter selection</w:t>
      </w:r>
      <w:r>
        <w:rPr>
          <w:lang w:val="en-GB"/>
        </w:rPr>
        <w:t xml:space="preserve"> for 4 lines</w:t>
      </w:r>
      <w:bookmarkEnd w:id="501"/>
      <w:bookmarkEnd w:id="502"/>
      <w:bookmarkEnd w:id="503"/>
    </w:p>
    <w:p>
      <w:pPr>
        <w:rPr>
          <w:bCs/>
          <w:lang w:eastAsia="ko-KR"/>
        </w:rPr>
      </w:pPr>
      <w:r>
        <w:rPr>
          <w:bCs/>
          <w:lang w:eastAsia="ko-KR"/>
        </w:rPr>
        <w:t xml:space="preserve">If filtering is turned on, a decision is made between strong and weak filtering. The pixels involved are the same as those used for the filter on/off decision, as depicted in </w:t>
      </w:r>
      <w:r>
        <w:fldChar w:fldCharType="begin"/>
      </w:r>
      <w:r>
        <w:instrText xml:space="preserve"> REF _Ref442175661 \h </w:instrText>
      </w:r>
      <w:r>
        <w:fldChar w:fldCharType="separate"/>
      </w:r>
      <w:r>
        <w:t>Figure 4</w:t>
      </w:r>
      <w:r>
        <w:noBreakHyphen/>
      </w:r>
      <w:r>
        <w:t>20</w:t>
      </w:r>
      <w:r>
        <w:fldChar w:fldCharType="end"/>
      </w:r>
      <w:r>
        <w:rPr>
          <w:bCs/>
          <w:lang w:eastAsia="ko-KR"/>
        </w:rPr>
        <w:t>. If the following two sets of conditions are met, a strong filter is used for filtering of the first 4 lines. Otherwise, a weak filter is used.</w:t>
      </w:r>
    </w:p>
    <w:p>
      <w:pPr>
        <w:ind w:left="397"/>
        <w:rPr>
          <w:bCs/>
          <w:lang w:eastAsia="ko-KR"/>
        </w:rPr>
      </w:pPr>
      <w:r>
        <w:rPr>
          <w:bCs/>
        </w:rPr>
        <w:t>1) 2*(dp0+dq0) &lt; ( β &gt;&gt; 2 ), | p3</w:t>
      </w:r>
      <w:r>
        <w:rPr>
          <w:bCs/>
          <w:vertAlign w:val="subscript"/>
        </w:rPr>
        <w:t>0</w:t>
      </w:r>
      <w:r>
        <w:rPr>
          <w:bCs/>
        </w:rPr>
        <w:t> − p0</w:t>
      </w:r>
      <w:r>
        <w:rPr>
          <w:bCs/>
          <w:vertAlign w:val="subscript"/>
        </w:rPr>
        <w:t>0</w:t>
      </w:r>
      <w:r>
        <w:rPr>
          <w:bCs/>
        </w:rPr>
        <w:t> | + | q0</w:t>
      </w:r>
      <w:r>
        <w:rPr>
          <w:bCs/>
          <w:vertAlign w:val="subscript"/>
        </w:rPr>
        <w:t>0</w:t>
      </w:r>
      <w:r>
        <w:rPr>
          <w:bCs/>
        </w:rPr>
        <w:t> − q3</w:t>
      </w:r>
      <w:r>
        <w:rPr>
          <w:bCs/>
          <w:vertAlign w:val="subscript"/>
        </w:rPr>
        <w:t>0</w:t>
      </w:r>
      <w:r>
        <w:rPr>
          <w:bCs/>
        </w:rPr>
        <w:t> | &lt; ( β &gt;&gt; 3 ) and | p0</w:t>
      </w:r>
      <w:r>
        <w:rPr>
          <w:bCs/>
          <w:vertAlign w:val="subscript"/>
        </w:rPr>
        <w:t>0</w:t>
      </w:r>
      <w:r>
        <w:rPr>
          <w:bCs/>
        </w:rPr>
        <w:t> − q0</w:t>
      </w:r>
      <w:r>
        <w:rPr>
          <w:bCs/>
          <w:vertAlign w:val="subscript"/>
        </w:rPr>
        <w:t>0</w:t>
      </w:r>
      <w:r>
        <w:rPr>
          <w:bCs/>
        </w:rPr>
        <w:t> | &lt; ( 5*</w:t>
      </w:r>
      <w:r>
        <w:rPr>
          <w:lang w:eastAsia="ko-KR"/>
        </w:rPr>
        <w:t xml:space="preserve"> t</w:t>
      </w:r>
      <w:r>
        <w:rPr>
          <w:vertAlign w:val="subscript"/>
          <w:lang w:eastAsia="ko-KR"/>
        </w:rPr>
        <w:t>C</w:t>
      </w:r>
      <w:r>
        <w:rPr>
          <w:bCs/>
        </w:rPr>
        <w:t xml:space="preserve">  + 1 ) &gt;&gt; 1</w:t>
      </w:r>
    </w:p>
    <w:p>
      <w:pPr>
        <w:ind w:left="397"/>
        <w:rPr>
          <w:bCs/>
        </w:rPr>
      </w:pPr>
      <w:r>
        <w:rPr>
          <w:bCs/>
        </w:rPr>
        <w:t>2) 2*(dp3+dq3) &lt; ( β &gt;&gt; 2 ), | p3</w:t>
      </w:r>
      <w:r>
        <w:rPr>
          <w:bCs/>
          <w:vertAlign w:val="subscript"/>
        </w:rPr>
        <w:t>3</w:t>
      </w:r>
      <w:r>
        <w:rPr>
          <w:bCs/>
        </w:rPr>
        <w:t> − p0</w:t>
      </w:r>
      <w:r>
        <w:rPr>
          <w:bCs/>
          <w:vertAlign w:val="subscript"/>
        </w:rPr>
        <w:t>3</w:t>
      </w:r>
      <w:r>
        <w:rPr>
          <w:bCs/>
        </w:rPr>
        <w:t> | + | q0</w:t>
      </w:r>
      <w:r>
        <w:rPr>
          <w:bCs/>
          <w:vertAlign w:val="subscript"/>
        </w:rPr>
        <w:t>3</w:t>
      </w:r>
      <w:r>
        <w:rPr>
          <w:bCs/>
        </w:rPr>
        <w:t> − q3</w:t>
      </w:r>
      <w:r>
        <w:rPr>
          <w:bCs/>
          <w:vertAlign w:val="subscript"/>
        </w:rPr>
        <w:t>3</w:t>
      </w:r>
      <w:r>
        <w:rPr>
          <w:bCs/>
        </w:rPr>
        <w:t> | &lt; ( β &gt;&gt; 3 ) and | p0</w:t>
      </w:r>
      <w:r>
        <w:rPr>
          <w:bCs/>
          <w:vertAlign w:val="subscript"/>
        </w:rPr>
        <w:t>3</w:t>
      </w:r>
      <w:r>
        <w:rPr>
          <w:bCs/>
        </w:rPr>
        <w:t> − q0</w:t>
      </w:r>
      <w:r>
        <w:rPr>
          <w:bCs/>
          <w:vertAlign w:val="subscript"/>
        </w:rPr>
        <w:t>3</w:t>
      </w:r>
      <w:r>
        <w:rPr>
          <w:bCs/>
        </w:rPr>
        <w:t> | &lt; ( 5*</w:t>
      </w:r>
      <w:r>
        <w:rPr>
          <w:lang w:eastAsia="ko-KR"/>
        </w:rPr>
        <w:t xml:space="preserve"> t</w:t>
      </w:r>
      <w:r>
        <w:rPr>
          <w:vertAlign w:val="subscript"/>
          <w:lang w:eastAsia="ko-KR"/>
        </w:rPr>
        <w:t>C</w:t>
      </w:r>
      <w:r>
        <w:rPr>
          <w:bCs/>
        </w:rPr>
        <w:t xml:space="preserve">  + 1 ) &gt;&gt; 1</w:t>
      </w:r>
    </w:p>
    <w:p>
      <w:pPr>
        <w:rPr>
          <w:lang w:eastAsia="ko-KR"/>
        </w:rPr>
      </w:pPr>
      <w:r>
        <w:rPr>
          <w:bCs/>
          <w:lang w:eastAsia="ko-KR"/>
        </w:rPr>
        <w:t xml:space="preserve">The decision on whether to select strong or weak filtering for the second group of 4 lines is made in a similar manner. </w:t>
      </w:r>
    </w:p>
    <w:p>
      <w:pPr>
        <w:pStyle w:val="5"/>
        <w:keepLines w:val="0"/>
        <w:tabs>
          <w:tab w:val="left" w:pos="360"/>
          <w:tab w:val="left" w:pos="1080"/>
          <w:tab w:val="left" w:pos="1440"/>
          <w:tab w:val="clear" w:pos="794"/>
          <w:tab w:val="clear" w:pos="1191"/>
          <w:tab w:val="clear" w:pos="1588"/>
        </w:tabs>
        <w:spacing w:before="240" w:after="60"/>
        <w:ind w:left="864" w:hanging="864"/>
        <w:rPr>
          <w:lang w:val="en-GB"/>
        </w:rPr>
      </w:pPr>
      <w:bookmarkStart w:id="504" w:name="_Toc411002860"/>
      <w:bookmarkStart w:id="505" w:name="_Toc376882502"/>
      <w:bookmarkStart w:id="506" w:name="_Toc313801839"/>
      <w:r>
        <w:rPr>
          <w:rFonts w:eastAsia="MS Mincho"/>
          <w:lang w:val="en-GB" w:eastAsia="ja-JP"/>
        </w:rPr>
        <w:t>Strong filtering</w:t>
      </w:r>
      <w:bookmarkEnd w:id="504"/>
      <w:bookmarkEnd w:id="505"/>
    </w:p>
    <w:p>
      <w:pPr>
        <w:rPr>
          <w:lang w:eastAsia="ko-KR"/>
        </w:rPr>
      </w:pPr>
      <w:r>
        <w:rPr>
          <w:lang w:eastAsia="ko-KR"/>
        </w:rPr>
        <w:t>For strong filtering, the filtered</w:t>
      </w:r>
      <w:r>
        <w:t xml:space="preserve"> pixel values </w:t>
      </w:r>
      <w:r>
        <w:rPr>
          <w:lang w:eastAsia="ko-KR"/>
        </w:rPr>
        <w:t xml:space="preserve">are </w:t>
      </w:r>
      <w:r>
        <w:t>obtained by the following equations.</w:t>
      </w:r>
      <w:bookmarkEnd w:id="506"/>
      <w:r>
        <w:rPr>
          <w:lang w:eastAsia="ko-KR"/>
        </w:rPr>
        <w:t xml:space="preserve"> Note that three pixels are modified using four pixels as an input for each P and Q block, respectively.</w:t>
      </w:r>
    </w:p>
    <w:p>
      <w:pPr>
        <w:ind w:left="397"/>
        <w:rPr>
          <w:bCs/>
          <w:lang w:eastAsia="ko-KR"/>
        </w:rPr>
      </w:pPr>
      <w:r>
        <w:rPr>
          <w:bCs/>
          <w:lang w:eastAsia="ko-KR"/>
        </w:rPr>
        <w:t>p</w:t>
      </w:r>
      <w:r>
        <w:rPr>
          <w:bCs/>
          <w:vertAlign w:val="subscript"/>
          <w:lang w:eastAsia="ko-KR"/>
        </w:rPr>
        <w:t>0</w:t>
      </w:r>
      <w:r>
        <w:rPr>
          <w:bCs/>
          <w:lang w:eastAsia="ko-KR"/>
        </w:rPr>
        <w:t>’ = ( p</w:t>
      </w:r>
      <w:r>
        <w:rPr>
          <w:bCs/>
          <w:vertAlign w:val="subscript"/>
          <w:lang w:eastAsia="ko-KR"/>
        </w:rPr>
        <w:t>2</w:t>
      </w:r>
      <w:r>
        <w:rPr>
          <w:bCs/>
          <w:lang w:eastAsia="ko-KR"/>
        </w:rPr>
        <w:t> + 2*p</w:t>
      </w:r>
      <w:r>
        <w:rPr>
          <w:bCs/>
          <w:vertAlign w:val="subscript"/>
          <w:lang w:eastAsia="ko-KR"/>
        </w:rPr>
        <w:t>1</w:t>
      </w:r>
      <w:r>
        <w:rPr>
          <w:bCs/>
          <w:lang w:eastAsia="ko-KR"/>
        </w:rPr>
        <w:t> + 2*p</w:t>
      </w:r>
      <w:r>
        <w:rPr>
          <w:bCs/>
          <w:vertAlign w:val="subscript"/>
          <w:lang w:eastAsia="ko-KR"/>
        </w:rPr>
        <w:t>0</w:t>
      </w:r>
      <w:r>
        <w:rPr>
          <w:bCs/>
          <w:lang w:eastAsia="ko-KR"/>
        </w:rPr>
        <w:t> + 2*q</w:t>
      </w:r>
      <w:r>
        <w:rPr>
          <w:bCs/>
          <w:vertAlign w:val="subscript"/>
          <w:lang w:eastAsia="ko-KR"/>
        </w:rPr>
        <w:t>0</w:t>
      </w:r>
      <w:r>
        <w:rPr>
          <w:bCs/>
          <w:lang w:eastAsia="ko-KR"/>
        </w:rPr>
        <w:t> + q</w:t>
      </w:r>
      <w:r>
        <w:rPr>
          <w:bCs/>
          <w:vertAlign w:val="subscript"/>
          <w:lang w:eastAsia="ko-KR"/>
        </w:rPr>
        <w:t>1</w:t>
      </w:r>
      <w:r>
        <w:rPr>
          <w:bCs/>
          <w:lang w:eastAsia="ko-KR"/>
        </w:rPr>
        <w:t> + 4 ) &gt;&gt; 3</w:t>
      </w:r>
    </w:p>
    <w:p>
      <w:pPr>
        <w:ind w:left="397"/>
        <w:rPr>
          <w:bCs/>
          <w:lang w:eastAsia="ko-KR"/>
        </w:rPr>
      </w:pPr>
      <w:r>
        <w:rPr>
          <w:bCs/>
          <w:lang w:eastAsia="ko-KR"/>
        </w:rPr>
        <w:t>q</w:t>
      </w:r>
      <w:r>
        <w:rPr>
          <w:bCs/>
          <w:vertAlign w:val="subscript"/>
          <w:lang w:eastAsia="ko-KR"/>
        </w:rPr>
        <w:t>0</w:t>
      </w:r>
      <w:r>
        <w:rPr>
          <w:bCs/>
          <w:lang w:eastAsia="ko-KR"/>
        </w:rPr>
        <w:t>’ = ( p</w:t>
      </w:r>
      <w:r>
        <w:rPr>
          <w:bCs/>
          <w:vertAlign w:val="subscript"/>
          <w:lang w:eastAsia="ko-KR"/>
        </w:rPr>
        <w:t>1</w:t>
      </w:r>
      <w:r>
        <w:rPr>
          <w:bCs/>
          <w:lang w:eastAsia="ko-KR"/>
        </w:rPr>
        <w:t> + 2*p</w:t>
      </w:r>
      <w:r>
        <w:rPr>
          <w:bCs/>
          <w:vertAlign w:val="subscript"/>
          <w:lang w:eastAsia="ko-KR"/>
        </w:rPr>
        <w:t>0</w:t>
      </w:r>
      <w:r>
        <w:rPr>
          <w:bCs/>
          <w:lang w:eastAsia="ko-KR"/>
        </w:rPr>
        <w:t> + 2*q</w:t>
      </w:r>
      <w:r>
        <w:rPr>
          <w:bCs/>
          <w:vertAlign w:val="subscript"/>
          <w:lang w:eastAsia="ko-KR"/>
        </w:rPr>
        <w:t>0</w:t>
      </w:r>
      <w:r>
        <w:rPr>
          <w:bCs/>
          <w:lang w:eastAsia="ko-KR"/>
        </w:rPr>
        <w:t> + 2*q</w:t>
      </w:r>
      <w:r>
        <w:rPr>
          <w:bCs/>
          <w:vertAlign w:val="subscript"/>
          <w:lang w:eastAsia="ko-KR"/>
        </w:rPr>
        <w:t>1</w:t>
      </w:r>
      <w:r>
        <w:rPr>
          <w:bCs/>
          <w:lang w:eastAsia="ko-KR"/>
        </w:rPr>
        <w:t> + q</w:t>
      </w:r>
      <w:r>
        <w:rPr>
          <w:bCs/>
          <w:vertAlign w:val="subscript"/>
          <w:lang w:eastAsia="ko-KR"/>
        </w:rPr>
        <w:t>2</w:t>
      </w:r>
      <w:r>
        <w:rPr>
          <w:bCs/>
          <w:lang w:eastAsia="ko-KR"/>
        </w:rPr>
        <w:t> + 4 ) &gt;&gt; 3</w:t>
      </w:r>
    </w:p>
    <w:p>
      <w:pPr>
        <w:ind w:left="397"/>
        <w:rPr>
          <w:bCs/>
          <w:lang w:eastAsia="ko-KR"/>
        </w:rPr>
      </w:pPr>
      <w:r>
        <w:rPr>
          <w:bCs/>
          <w:lang w:eastAsia="ko-KR"/>
        </w:rPr>
        <w:t>p</w:t>
      </w:r>
      <w:r>
        <w:rPr>
          <w:bCs/>
          <w:vertAlign w:val="subscript"/>
          <w:lang w:eastAsia="ko-KR"/>
        </w:rPr>
        <w:t>1</w:t>
      </w:r>
      <w:r>
        <w:rPr>
          <w:bCs/>
          <w:lang w:eastAsia="ko-KR"/>
        </w:rPr>
        <w:t>’ = ( p</w:t>
      </w:r>
      <w:r>
        <w:rPr>
          <w:bCs/>
          <w:vertAlign w:val="subscript"/>
          <w:lang w:eastAsia="ko-KR"/>
        </w:rPr>
        <w:t>2</w:t>
      </w:r>
      <w:r>
        <w:rPr>
          <w:bCs/>
          <w:lang w:eastAsia="ko-KR"/>
        </w:rPr>
        <w:t> + p</w:t>
      </w:r>
      <w:r>
        <w:rPr>
          <w:bCs/>
          <w:vertAlign w:val="subscript"/>
          <w:lang w:eastAsia="ko-KR"/>
        </w:rPr>
        <w:t>1</w:t>
      </w:r>
      <w:r>
        <w:rPr>
          <w:bCs/>
          <w:lang w:eastAsia="ko-KR"/>
        </w:rPr>
        <w:t> + p</w:t>
      </w:r>
      <w:r>
        <w:rPr>
          <w:bCs/>
          <w:vertAlign w:val="subscript"/>
          <w:lang w:eastAsia="ko-KR"/>
        </w:rPr>
        <w:t>0</w:t>
      </w:r>
      <w:r>
        <w:rPr>
          <w:bCs/>
          <w:lang w:eastAsia="ko-KR"/>
        </w:rPr>
        <w:t> + q</w:t>
      </w:r>
      <w:r>
        <w:rPr>
          <w:bCs/>
          <w:vertAlign w:val="subscript"/>
          <w:lang w:eastAsia="ko-KR"/>
        </w:rPr>
        <w:t>0</w:t>
      </w:r>
      <w:r>
        <w:rPr>
          <w:bCs/>
          <w:lang w:eastAsia="ko-KR"/>
        </w:rPr>
        <w:t> + 2 ) &gt;&gt; 2</w:t>
      </w:r>
    </w:p>
    <w:p>
      <w:pPr>
        <w:ind w:left="397"/>
        <w:rPr>
          <w:bCs/>
          <w:lang w:eastAsia="ko-KR"/>
        </w:rPr>
      </w:pPr>
      <w:r>
        <w:rPr>
          <w:bCs/>
          <w:lang w:eastAsia="ko-KR"/>
        </w:rPr>
        <w:t>q</w:t>
      </w:r>
      <w:r>
        <w:rPr>
          <w:bCs/>
          <w:vertAlign w:val="subscript"/>
          <w:lang w:eastAsia="ko-KR"/>
        </w:rPr>
        <w:t>1</w:t>
      </w:r>
      <w:r>
        <w:rPr>
          <w:bCs/>
          <w:lang w:eastAsia="ko-KR"/>
        </w:rPr>
        <w:t>’ = ( p</w:t>
      </w:r>
      <w:r>
        <w:rPr>
          <w:bCs/>
          <w:vertAlign w:val="subscript"/>
          <w:lang w:eastAsia="ko-KR"/>
        </w:rPr>
        <w:t>0</w:t>
      </w:r>
      <w:r>
        <w:rPr>
          <w:bCs/>
          <w:lang w:eastAsia="ko-KR"/>
        </w:rPr>
        <w:t> + q</w:t>
      </w:r>
      <w:r>
        <w:rPr>
          <w:bCs/>
          <w:vertAlign w:val="subscript"/>
          <w:lang w:eastAsia="ko-KR"/>
        </w:rPr>
        <w:t>0</w:t>
      </w:r>
      <w:r>
        <w:rPr>
          <w:bCs/>
          <w:lang w:eastAsia="ko-KR"/>
        </w:rPr>
        <w:t> + q</w:t>
      </w:r>
      <w:r>
        <w:rPr>
          <w:bCs/>
          <w:vertAlign w:val="subscript"/>
          <w:lang w:eastAsia="ko-KR"/>
        </w:rPr>
        <w:t>1</w:t>
      </w:r>
      <w:r>
        <w:rPr>
          <w:bCs/>
          <w:lang w:eastAsia="ko-KR"/>
        </w:rPr>
        <w:t> + q</w:t>
      </w:r>
      <w:r>
        <w:rPr>
          <w:bCs/>
          <w:vertAlign w:val="subscript"/>
          <w:lang w:eastAsia="ko-KR"/>
        </w:rPr>
        <w:t>2</w:t>
      </w:r>
      <w:r>
        <w:rPr>
          <w:bCs/>
          <w:lang w:eastAsia="ko-KR"/>
        </w:rPr>
        <w:t> + 2 ) &gt;&gt; 2</w:t>
      </w:r>
    </w:p>
    <w:p>
      <w:pPr>
        <w:ind w:left="397"/>
        <w:rPr>
          <w:bCs/>
          <w:lang w:eastAsia="ko-KR"/>
        </w:rPr>
      </w:pPr>
      <w:r>
        <w:rPr>
          <w:bCs/>
          <w:lang w:eastAsia="ko-KR"/>
        </w:rPr>
        <w:t>p</w:t>
      </w:r>
      <w:r>
        <w:rPr>
          <w:bCs/>
          <w:vertAlign w:val="subscript"/>
          <w:lang w:eastAsia="ko-KR"/>
        </w:rPr>
        <w:t>2</w:t>
      </w:r>
      <w:r>
        <w:rPr>
          <w:bCs/>
          <w:lang w:eastAsia="ko-KR"/>
        </w:rPr>
        <w:t>’ = ( 2*p</w:t>
      </w:r>
      <w:r>
        <w:rPr>
          <w:bCs/>
          <w:vertAlign w:val="subscript"/>
          <w:lang w:eastAsia="ko-KR"/>
        </w:rPr>
        <w:t>3</w:t>
      </w:r>
      <w:r>
        <w:rPr>
          <w:bCs/>
          <w:lang w:eastAsia="ko-KR"/>
        </w:rPr>
        <w:t> + 3*p</w:t>
      </w:r>
      <w:r>
        <w:rPr>
          <w:bCs/>
          <w:vertAlign w:val="subscript"/>
          <w:lang w:eastAsia="ko-KR"/>
        </w:rPr>
        <w:t>2</w:t>
      </w:r>
      <w:r>
        <w:rPr>
          <w:bCs/>
          <w:lang w:eastAsia="ko-KR"/>
        </w:rPr>
        <w:t> + p</w:t>
      </w:r>
      <w:r>
        <w:rPr>
          <w:bCs/>
          <w:vertAlign w:val="subscript"/>
          <w:lang w:eastAsia="ko-KR"/>
        </w:rPr>
        <w:t>1</w:t>
      </w:r>
      <w:r>
        <w:rPr>
          <w:bCs/>
          <w:lang w:eastAsia="ko-KR"/>
        </w:rPr>
        <w:t> + p</w:t>
      </w:r>
      <w:r>
        <w:rPr>
          <w:bCs/>
          <w:vertAlign w:val="subscript"/>
          <w:lang w:eastAsia="ko-KR"/>
        </w:rPr>
        <w:t>0</w:t>
      </w:r>
      <w:r>
        <w:rPr>
          <w:bCs/>
          <w:lang w:eastAsia="ko-KR"/>
        </w:rPr>
        <w:t> + q</w:t>
      </w:r>
      <w:r>
        <w:rPr>
          <w:bCs/>
          <w:vertAlign w:val="subscript"/>
          <w:lang w:eastAsia="ko-KR"/>
        </w:rPr>
        <w:t>0</w:t>
      </w:r>
      <w:r>
        <w:rPr>
          <w:bCs/>
          <w:lang w:eastAsia="ko-KR"/>
        </w:rPr>
        <w:t> + 4 ) &gt;&gt; 3</w:t>
      </w:r>
    </w:p>
    <w:p>
      <w:pPr>
        <w:ind w:left="397"/>
        <w:rPr>
          <w:bCs/>
          <w:lang w:eastAsia="ko-KR"/>
        </w:rPr>
      </w:pPr>
      <w:r>
        <w:rPr>
          <w:bCs/>
          <w:lang w:eastAsia="ko-KR"/>
        </w:rPr>
        <w:t>q</w:t>
      </w:r>
      <w:r>
        <w:rPr>
          <w:bCs/>
          <w:vertAlign w:val="subscript"/>
          <w:lang w:eastAsia="ko-KR"/>
        </w:rPr>
        <w:t>2</w:t>
      </w:r>
      <w:r>
        <w:rPr>
          <w:bCs/>
          <w:lang w:eastAsia="ko-KR"/>
        </w:rPr>
        <w:t>’ = ( p</w:t>
      </w:r>
      <w:r>
        <w:rPr>
          <w:bCs/>
          <w:vertAlign w:val="subscript"/>
          <w:lang w:eastAsia="ko-KR"/>
        </w:rPr>
        <w:t>0</w:t>
      </w:r>
      <w:r>
        <w:rPr>
          <w:bCs/>
          <w:lang w:eastAsia="ko-KR"/>
        </w:rPr>
        <w:t> + q</w:t>
      </w:r>
      <w:r>
        <w:rPr>
          <w:bCs/>
          <w:vertAlign w:val="subscript"/>
          <w:lang w:eastAsia="ko-KR"/>
        </w:rPr>
        <w:t>0</w:t>
      </w:r>
      <w:r>
        <w:rPr>
          <w:bCs/>
          <w:lang w:eastAsia="ko-KR"/>
        </w:rPr>
        <w:t> + q</w:t>
      </w:r>
      <w:r>
        <w:rPr>
          <w:bCs/>
          <w:vertAlign w:val="subscript"/>
          <w:lang w:eastAsia="ko-KR"/>
        </w:rPr>
        <w:t>1</w:t>
      </w:r>
      <w:r>
        <w:rPr>
          <w:bCs/>
          <w:lang w:eastAsia="ko-KR"/>
        </w:rPr>
        <w:t> + 3*q</w:t>
      </w:r>
      <w:r>
        <w:rPr>
          <w:bCs/>
          <w:vertAlign w:val="subscript"/>
          <w:lang w:eastAsia="ko-KR"/>
        </w:rPr>
        <w:t>2</w:t>
      </w:r>
      <w:r>
        <w:rPr>
          <w:bCs/>
          <w:lang w:eastAsia="ko-KR"/>
        </w:rPr>
        <w:t> + 2*q</w:t>
      </w:r>
      <w:r>
        <w:rPr>
          <w:bCs/>
          <w:vertAlign w:val="subscript"/>
          <w:lang w:eastAsia="ko-KR"/>
        </w:rPr>
        <w:t>3</w:t>
      </w:r>
      <w:r>
        <w:rPr>
          <w:bCs/>
          <w:lang w:eastAsia="ko-KR"/>
        </w:rPr>
        <w:t> + 4 ) &gt;&gt; 3</w:t>
      </w:r>
    </w:p>
    <w:p>
      <w:pPr>
        <w:pStyle w:val="5"/>
        <w:keepLines w:val="0"/>
        <w:tabs>
          <w:tab w:val="left" w:pos="360"/>
          <w:tab w:val="left" w:pos="1080"/>
          <w:tab w:val="left" w:pos="1440"/>
          <w:tab w:val="clear" w:pos="794"/>
          <w:tab w:val="clear" w:pos="1191"/>
          <w:tab w:val="clear" w:pos="1588"/>
        </w:tabs>
        <w:spacing w:before="240" w:after="60"/>
        <w:ind w:left="864" w:hanging="864"/>
        <w:rPr>
          <w:lang w:val="en-GB"/>
        </w:rPr>
      </w:pPr>
      <w:bookmarkStart w:id="507" w:name="_Toc411002861"/>
      <w:bookmarkStart w:id="508" w:name="_Toc313801840"/>
      <w:bookmarkStart w:id="509" w:name="_Toc376882503"/>
      <w:r>
        <w:rPr>
          <w:lang w:val="en-GB"/>
        </w:rPr>
        <w:t>Weak</w:t>
      </w:r>
      <w:r>
        <w:rPr>
          <w:rFonts w:eastAsia="MS Mincho"/>
          <w:lang w:val="en-GB" w:eastAsia="ja-JP"/>
        </w:rPr>
        <w:t xml:space="preserve"> filtering</w:t>
      </w:r>
      <w:bookmarkEnd w:id="507"/>
      <w:bookmarkEnd w:id="508"/>
      <w:bookmarkEnd w:id="509"/>
    </w:p>
    <w:p>
      <w:pPr>
        <w:rPr>
          <w:bCs/>
          <w:lang w:eastAsia="ko-KR"/>
        </w:rPr>
      </w:pPr>
      <w:r>
        <w:rPr>
          <w:bCs/>
          <w:lang w:eastAsia="ko-KR"/>
        </w:rPr>
        <w:sym w:font="Symbol" w:char="0044"/>
      </w:r>
      <w:r>
        <w:rPr>
          <w:bCs/>
          <w:lang w:eastAsia="ko-KR"/>
        </w:rPr>
        <w:t xml:space="preserve"> is defined as follows. </w:t>
      </w:r>
    </w:p>
    <w:p>
      <w:pPr>
        <w:ind w:left="397"/>
        <w:rPr>
          <w:bCs/>
          <w:lang w:eastAsia="ko-KR"/>
        </w:rPr>
      </w:pPr>
      <w:r>
        <w:rPr>
          <w:bCs/>
          <w:lang w:eastAsia="ko-KR"/>
        </w:rPr>
        <w:sym w:font="Symbol" w:char="0044"/>
      </w:r>
      <w:r>
        <w:rPr>
          <w:bCs/>
          <w:lang w:eastAsia="ko-KR"/>
        </w:rPr>
        <w:t xml:space="preserve"> = ( 9 * ( q</w:t>
      </w:r>
      <w:r>
        <w:rPr>
          <w:bCs/>
          <w:vertAlign w:val="subscript"/>
          <w:lang w:eastAsia="ko-KR"/>
        </w:rPr>
        <w:t>0</w:t>
      </w:r>
      <w:r>
        <w:rPr>
          <w:bCs/>
          <w:lang w:eastAsia="ko-KR"/>
        </w:rPr>
        <w:t> −  p</w:t>
      </w:r>
      <w:r>
        <w:rPr>
          <w:bCs/>
          <w:vertAlign w:val="subscript"/>
          <w:lang w:eastAsia="ko-KR"/>
        </w:rPr>
        <w:t>0</w:t>
      </w:r>
      <w:r>
        <w:rPr>
          <w:bCs/>
          <w:lang w:eastAsia="ko-KR"/>
        </w:rPr>
        <w:t> ) − 3 * ( q</w:t>
      </w:r>
      <w:r>
        <w:rPr>
          <w:bCs/>
          <w:vertAlign w:val="subscript"/>
          <w:lang w:eastAsia="ko-KR"/>
        </w:rPr>
        <w:t>1</w:t>
      </w:r>
      <w:r>
        <w:rPr>
          <w:bCs/>
          <w:lang w:eastAsia="ko-KR"/>
        </w:rPr>
        <w:t> − p</w:t>
      </w:r>
      <w:r>
        <w:rPr>
          <w:bCs/>
          <w:vertAlign w:val="subscript"/>
          <w:lang w:eastAsia="ko-KR"/>
        </w:rPr>
        <w:t>1</w:t>
      </w:r>
      <w:r>
        <w:rPr>
          <w:bCs/>
          <w:lang w:eastAsia="ko-KR"/>
        </w:rPr>
        <w:t> ) + 8 ) &gt;&gt; 4</w:t>
      </w:r>
    </w:p>
    <w:p>
      <w:pPr>
        <w:rPr>
          <w:bCs/>
          <w:lang w:eastAsia="ko-KR"/>
        </w:rPr>
      </w:pPr>
      <w:r>
        <w:rPr>
          <w:bCs/>
          <w:lang w:eastAsia="ko-KR"/>
        </w:rPr>
        <w:t>When abs(</w:t>
      </w:r>
      <w:r>
        <w:rPr>
          <w:bCs/>
          <w:lang w:eastAsia="ko-KR"/>
        </w:rPr>
        <w:sym w:font="Symbol" w:char="0044"/>
      </w:r>
      <w:r>
        <w:rPr>
          <w:bCs/>
          <w:lang w:eastAsia="ko-KR"/>
        </w:rPr>
        <w:t xml:space="preserve">) is less than </w:t>
      </w:r>
      <w:r>
        <w:rPr>
          <w:lang w:eastAsia="ko-KR"/>
        </w:rPr>
        <w:t>t</w:t>
      </w:r>
      <w:r>
        <w:rPr>
          <w:vertAlign w:val="subscript"/>
          <w:lang w:eastAsia="ko-KR"/>
        </w:rPr>
        <w:t>C</w:t>
      </w:r>
      <w:r>
        <w:rPr>
          <w:bCs/>
          <w:lang w:eastAsia="ko-KR"/>
        </w:rPr>
        <w:t xml:space="preserve"> *10,</w:t>
      </w:r>
    </w:p>
    <w:p>
      <w:pPr>
        <w:ind w:left="397"/>
        <w:rPr>
          <w:bCs/>
          <w:lang w:eastAsia="ko-KR"/>
        </w:rPr>
      </w:pPr>
      <w:r>
        <w:rPr>
          <w:bCs/>
          <w:lang w:eastAsia="ko-KR"/>
        </w:rPr>
        <w:sym w:font="Symbol" w:char="0044"/>
      </w:r>
      <w:r>
        <w:rPr>
          <w:bCs/>
          <w:lang w:eastAsia="ko-KR"/>
        </w:rPr>
        <w:t xml:space="preserve"> = Clip3( -</w:t>
      </w:r>
      <w:r>
        <w:rPr>
          <w:lang w:eastAsia="ko-KR"/>
        </w:rPr>
        <w:t xml:space="preserve"> t</w:t>
      </w:r>
      <w:r>
        <w:rPr>
          <w:vertAlign w:val="subscript"/>
          <w:lang w:eastAsia="ko-KR"/>
        </w:rPr>
        <w:t>C</w:t>
      </w:r>
      <w:r>
        <w:rPr>
          <w:bCs/>
          <w:lang w:eastAsia="ko-KR"/>
        </w:rPr>
        <w:t xml:space="preserve"> , </w:t>
      </w:r>
      <w:r>
        <w:rPr>
          <w:lang w:eastAsia="ko-KR"/>
        </w:rPr>
        <w:t>t</w:t>
      </w:r>
      <w:r>
        <w:rPr>
          <w:vertAlign w:val="subscript"/>
          <w:lang w:eastAsia="ko-KR"/>
        </w:rPr>
        <w:t>C</w:t>
      </w:r>
      <w:r>
        <w:rPr>
          <w:bCs/>
          <w:lang w:eastAsia="ko-KR"/>
        </w:rPr>
        <w:t xml:space="preserve"> , </w:t>
      </w:r>
      <w:r>
        <w:rPr>
          <w:bCs/>
          <w:lang w:eastAsia="ko-KR"/>
        </w:rPr>
        <w:sym w:font="Symbol" w:char="0044"/>
      </w:r>
      <w:r>
        <w:rPr>
          <w:bCs/>
          <w:lang w:eastAsia="ko-KR"/>
        </w:rPr>
        <w:t> )</w:t>
      </w:r>
    </w:p>
    <w:p>
      <w:pPr>
        <w:ind w:left="397"/>
        <w:rPr>
          <w:bCs/>
          <w:lang w:eastAsia="ko-KR"/>
        </w:rPr>
      </w:pPr>
      <w:r>
        <w:rPr>
          <w:bCs/>
          <w:lang w:eastAsia="ko-KR"/>
        </w:rPr>
        <w:t>p</w:t>
      </w:r>
      <w:r>
        <w:rPr>
          <w:bCs/>
          <w:vertAlign w:val="subscript"/>
          <w:lang w:eastAsia="ko-KR"/>
        </w:rPr>
        <w:t>0</w:t>
      </w:r>
      <w:r>
        <w:rPr>
          <w:bCs/>
          <w:lang w:eastAsia="ko-KR"/>
        </w:rPr>
        <w:t>’ = Clip1</w:t>
      </w:r>
      <w:r>
        <w:rPr>
          <w:bCs/>
          <w:vertAlign w:val="subscript"/>
          <w:lang w:eastAsia="ko-KR"/>
        </w:rPr>
        <w:t>Y</w:t>
      </w:r>
      <w:r>
        <w:rPr>
          <w:bCs/>
          <w:lang w:eastAsia="ko-KR"/>
        </w:rPr>
        <w:t>( p</w:t>
      </w:r>
      <w:r>
        <w:rPr>
          <w:bCs/>
          <w:vertAlign w:val="subscript"/>
          <w:lang w:eastAsia="ko-KR"/>
        </w:rPr>
        <w:t>0</w:t>
      </w:r>
      <w:r>
        <w:rPr>
          <w:bCs/>
          <w:lang w:eastAsia="ko-KR"/>
        </w:rPr>
        <w:t> + </w:t>
      </w:r>
      <w:r>
        <w:rPr>
          <w:bCs/>
          <w:lang w:eastAsia="ko-KR"/>
        </w:rPr>
        <w:sym w:font="Symbol" w:char="0044"/>
      </w:r>
      <w:r>
        <w:rPr>
          <w:bCs/>
          <w:lang w:eastAsia="ko-KR"/>
        </w:rPr>
        <w:t xml:space="preserve"> ) </w:t>
      </w:r>
    </w:p>
    <w:p>
      <w:pPr>
        <w:ind w:left="397"/>
        <w:rPr>
          <w:bCs/>
          <w:lang w:eastAsia="ko-KR"/>
        </w:rPr>
      </w:pPr>
      <w:r>
        <w:rPr>
          <w:bCs/>
          <w:lang w:eastAsia="ko-KR"/>
        </w:rPr>
        <w:t>q</w:t>
      </w:r>
      <w:r>
        <w:rPr>
          <w:bCs/>
          <w:vertAlign w:val="subscript"/>
          <w:lang w:eastAsia="ko-KR"/>
        </w:rPr>
        <w:t>0</w:t>
      </w:r>
      <w:r>
        <w:rPr>
          <w:bCs/>
          <w:lang w:eastAsia="ko-KR"/>
        </w:rPr>
        <w:t>’ = Clip1</w:t>
      </w:r>
      <w:r>
        <w:rPr>
          <w:bCs/>
          <w:vertAlign w:val="subscript"/>
          <w:lang w:eastAsia="ko-KR"/>
        </w:rPr>
        <w:t>Y</w:t>
      </w:r>
      <w:r>
        <w:rPr>
          <w:bCs/>
          <w:lang w:eastAsia="ko-KR"/>
        </w:rPr>
        <w:t>( q</w:t>
      </w:r>
      <w:r>
        <w:rPr>
          <w:bCs/>
          <w:vertAlign w:val="subscript"/>
          <w:lang w:eastAsia="ko-KR"/>
        </w:rPr>
        <w:t>0</w:t>
      </w:r>
      <w:r>
        <w:rPr>
          <w:bCs/>
          <w:lang w:eastAsia="ko-KR"/>
        </w:rPr>
        <w:t> - </w:t>
      </w:r>
      <w:r>
        <w:rPr>
          <w:bCs/>
          <w:lang w:eastAsia="ko-KR"/>
        </w:rPr>
        <w:sym w:font="Symbol" w:char="0044"/>
      </w:r>
      <w:r>
        <w:rPr>
          <w:bCs/>
          <w:lang w:eastAsia="ko-KR"/>
        </w:rPr>
        <w:t> )</w:t>
      </w:r>
    </w:p>
    <w:p>
      <w:pPr>
        <w:rPr>
          <w:bCs/>
          <w:lang w:eastAsia="ko-KR"/>
        </w:rPr>
      </w:pPr>
      <w:r>
        <w:rPr>
          <w:bCs/>
          <w:lang w:eastAsia="ko-KR"/>
        </w:rPr>
        <w:t>If dEp1 is equal to 1,</w:t>
      </w:r>
    </w:p>
    <w:p>
      <w:pPr>
        <w:ind w:left="397"/>
        <w:rPr>
          <w:bCs/>
          <w:lang w:eastAsia="ko-KR"/>
        </w:rPr>
      </w:pPr>
      <w:r>
        <w:rPr>
          <w:bCs/>
          <w:lang w:eastAsia="ko-KR"/>
        </w:rPr>
        <w:sym w:font="Symbol" w:char="0044"/>
      </w:r>
      <w:r>
        <w:rPr>
          <w:bCs/>
          <w:lang w:eastAsia="ko-KR"/>
        </w:rPr>
        <w:t>p = Clip3( -(</w:t>
      </w:r>
      <w:r>
        <w:rPr>
          <w:lang w:eastAsia="ko-KR"/>
        </w:rPr>
        <w:t xml:space="preserve"> t</w:t>
      </w:r>
      <w:r>
        <w:rPr>
          <w:vertAlign w:val="subscript"/>
          <w:lang w:eastAsia="ko-KR"/>
        </w:rPr>
        <w:t>C</w:t>
      </w:r>
      <w:r>
        <w:rPr>
          <w:bCs/>
          <w:lang w:eastAsia="ko-KR"/>
        </w:rPr>
        <w:t xml:space="preserve">  &gt;&gt; 1), </w:t>
      </w:r>
      <w:r>
        <w:rPr>
          <w:lang w:eastAsia="ko-KR"/>
        </w:rPr>
        <w:t>t</w:t>
      </w:r>
      <w:r>
        <w:rPr>
          <w:vertAlign w:val="subscript"/>
          <w:lang w:eastAsia="ko-KR"/>
        </w:rPr>
        <w:t>C</w:t>
      </w:r>
      <w:r>
        <w:rPr>
          <w:bCs/>
          <w:lang w:eastAsia="ko-KR"/>
        </w:rPr>
        <w:t xml:space="preserve">  &gt;&gt; 1, ( ( ( p</w:t>
      </w:r>
      <w:r>
        <w:rPr>
          <w:bCs/>
          <w:vertAlign w:val="subscript"/>
          <w:lang w:eastAsia="ko-KR"/>
        </w:rPr>
        <w:t>2</w:t>
      </w:r>
      <w:r>
        <w:rPr>
          <w:bCs/>
          <w:lang w:eastAsia="ko-KR"/>
        </w:rPr>
        <w:t> + p</w:t>
      </w:r>
      <w:r>
        <w:rPr>
          <w:bCs/>
          <w:vertAlign w:val="subscript"/>
          <w:lang w:eastAsia="ko-KR"/>
        </w:rPr>
        <w:t>0</w:t>
      </w:r>
      <w:r>
        <w:rPr>
          <w:bCs/>
          <w:lang w:eastAsia="ko-KR"/>
        </w:rPr>
        <w:t> + 1 ) &gt;&gt; 1 ) − p</w:t>
      </w:r>
      <w:r>
        <w:rPr>
          <w:bCs/>
          <w:vertAlign w:val="subscript"/>
          <w:lang w:eastAsia="ko-KR"/>
        </w:rPr>
        <w:t>1</w:t>
      </w:r>
      <w:r>
        <w:rPr>
          <w:bCs/>
          <w:lang w:eastAsia="ko-KR"/>
        </w:rPr>
        <w:t> + </w:t>
      </w:r>
      <w:r>
        <w:rPr>
          <w:bCs/>
          <w:lang w:eastAsia="ko-KR"/>
        </w:rPr>
        <w:sym w:font="Symbol" w:char="0044"/>
      </w:r>
      <w:r>
        <w:rPr>
          <w:bCs/>
          <w:lang w:eastAsia="ko-KR"/>
        </w:rPr>
        <w:t xml:space="preserve"> ) &gt;&gt;1 ) </w:t>
      </w:r>
    </w:p>
    <w:p>
      <w:pPr>
        <w:ind w:left="397"/>
        <w:rPr>
          <w:bCs/>
          <w:lang w:eastAsia="ko-KR"/>
        </w:rPr>
      </w:pPr>
      <w:r>
        <w:rPr>
          <w:bCs/>
          <w:lang w:eastAsia="ko-KR"/>
        </w:rPr>
        <w:t>p</w:t>
      </w:r>
      <w:r>
        <w:rPr>
          <w:bCs/>
          <w:vertAlign w:val="subscript"/>
          <w:lang w:eastAsia="ko-KR"/>
        </w:rPr>
        <w:t>1</w:t>
      </w:r>
      <w:r>
        <w:rPr>
          <w:bCs/>
          <w:lang w:eastAsia="ko-KR"/>
        </w:rPr>
        <w:t>’ = Clip1</w:t>
      </w:r>
      <w:r>
        <w:rPr>
          <w:bCs/>
          <w:vertAlign w:val="subscript"/>
          <w:lang w:eastAsia="ko-KR"/>
        </w:rPr>
        <w:t>Y</w:t>
      </w:r>
      <w:r>
        <w:rPr>
          <w:bCs/>
          <w:lang w:eastAsia="ko-KR"/>
        </w:rPr>
        <w:t>( p</w:t>
      </w:r>
      <w:r>
        <w:rPr>
          <w:bCs/>
          <w:vertAlign w:val="subscript"/>
          <w:lang w:eastAsia="ko-KR"/>
        </w:rPr>
        <w:t>1</w:t>
      </w:r>
      <w:r>
        <w:rPr>
          <w:bCs/>
          <w:lang w:eastAsia="ko-KR"/>
        </w:rPr>
        <w:t> + </w:t>
      </w:r>
      <w:r>
        <w:rPr>
          <w:bCs/>
          <w:lang w:eastAsia="ko-KR"/>
        </w:rPr>
        <w:sym w:font="Symbol" w:char="0044"/>
      </w:r>
      <w:r>
        <w:rPr>
          <w:bCs/>
          <w:lang w:eastAsia="ko-KR"/>
        </w:rPr>
        <w:t>p )</w:t>
      </w:r>
    </w:p>
    <w:p>
      <w:pPr>
        <w:rPr>
          <w:bCs/>
          <w:lang w:eastAsia="ko-KR"/>
        </w:rPr>
      </w:pPr>
      <w:r>
        <w:rPr>
          <w:bCs/>
          <w:lang w:eastAsia="ko-KR"/>
        </w:rPr>
        <w:t>If dEq1 is equal to 1,</w:t>
      </w:r>
    </w:p>
    <w:p>
      <w:pPr>
        <w:ind w:left="397"/>
        <w:rPr>
          <w:bCs/>
          <w:lang w:eastAsia="ko-KR"/>
        </w:rPr>
      </w:pPr>
      <w:r>
        <w:rPr>
          <w:bCs/>
          <w:lang w:eastAsia="ko-KR"/>
        </w:rPr>
        <w:sym w:font="Symbol" w:char="0044"/>
      </w:r>
      <w:r>
        <w:rPr>
          <w:bCs/>
          <w:lang w:eastAsia="ko-KR"/>
        </w:rPr>
        <w:t>q = Clip3( -(</w:t>
      </w:r>
      <w:r>
        <w:rPr>
          <w:lang w:eastAsia="ko-KR"/>
        </w:rPr>
        <w:t xml:space="preserve"> t</w:t>
      </w:r>
      <w:r>
        <w:rPr>
          <w:vertAlign w:val="subscript"/>
          <w:lang w:eastAsia="ko-KR"/>
        </w:rPr>
        <w:t>C</w:t>
      </w:r>
      <w:r>
        <w:rPr>
          <w:bCs/>
          <w:lang w:eastAsia="ko-KR"/>
        </w:rPr>
        <w:t xml:space="preserve">  &gt;&gt; 1), </w:t>
      </w:r>
      <w:r>
        <w:rPr>
          <w:lang w:eastAsia="ko-KR"/>
        </w:rPr>
        <w:t>t</w:t>
      </w:r>
      <w:r>
        <w:rPr>
          <w:vertAlign w:val="subscript"/>
          <w:lang w:eastAsia="ko-KR"/>
        </w:rPr>
        <w:t>C</w:t>
      </w:r>
      <w:r>
        <w:rPr>
          <w:bCs/>
          <w:lang w:eastAsia="ko-KR"/>
        </w:rPr>
        <w:t xml:space="preserve">  &gt;&gt; 1, ( ( ( q</w:t>
      </w:r>
      <w:r>
        <w:rPr>
          <w:bCs/>
          <w:vertAlign w:val="subscript"/>
          <w:lang w:eastAsia="ko-KR"/>
        </w:rPr>
        <w:t>2</w:t>
      </w:r>
      <w:r>
        <w:rPr>
          <w:bCs/>
          <w:lang w:eastAsia="ko-KR"/>
        </w:rPr>
        <w:t> + q</w:t>
      </w:r>
      <w:r>
        <w:rPr>
          <w:bCs/>
          <w:vertAlign w:val="subscript"/>
          <w:lang w:eastAsia="ko-KR"/>
        </w:rPr>
        <w:t>0</w:t>
      </w:r>
      <w:r>
        <w:rPr>
          <w:bCs/>
          <w:lang w:eastAsia="ko-KR"/>
        </w:rPr>
        <w:t> + 1 ) &gt;&gt; 1 ) − q</w:t>
      </w:r>
      <w:r>
        <w:rPr>
          <w:bCs/>
          <w:vertAlign w:val="subscript"/>
          <w:lang w:eastAsia="ko-KR"/>
        </w:rPr>
        <w:t>1</w:t>
      </w:r>
      <w:r>
        <w:rPr>
          <w:bCs/>
          <w:lang w:eastAsia="ko-KR"/>
        </w:rPr>
        <w:t> − </w:t>
      </w:r>
      <w:r>
        <w:rPr>
          <w:bCs/>
          <w:lang w:eastAsia="ko-KR"/>
        </w:rPr>
        <w:sym w:font="Symbol" w:char="0044"/>
      </w:r>
      <w:r>
        <w:rPr>
          <w:bCs/>
          <w:lang w:eastAsia="ko-KR"/>
        </w:rPr>
        <w:t xml:space="preserve"> ) &gt;&gt;1 ) </w:t>
      </w:r>
    </w:p>
    <w:p>
      <w:pPr>
        <w:ind w:left="397"/>
        <w:rPr>
          <w:bCs/>
          <w:lang w:eastAsia="ko-KR"/>
        </w:rPr>
      </w:pPr>
      <w:r>
        <w:rPr>
          <w:bCs/>
          <w:lang w:eastAsia="ko-KR"/>
        </w:rPr>
        <w:t>q</w:t>
      </w:r>
      <w:r>
        <w:rPr>
          <w:bCs/>
          <w:vertAlign w:val="subscript"/>
          <w:lang w:eastAsia="ko-KR"/>
        </w:rPr>
        <w:t>1</w:t>
      </w:r>
      <w:r>
        <w:rPr>
          <w:bCs/>
          <w:lang w:eastAsia="ko-KR"/>
        </w:rPr>
        <w:t>’ = Clip1</w:t>
      </w:r>
      <w:r>
        <w:rPr>
          <w:bCs/>
          <w:vertAlign w:val="subscript"/>
          <w:lang w:eastAsia="ko-KR"/>
        </w:rPr>
        <w:t>Y</w:t>
      </w:r>
      <w:r>
        <w:rPr>
          <w:bCs/>
          <w:lang w:eastAsia="ko-KR"/>
        </w:rPr>
        <w:t>( q</w:t>
      </w:r>
      <w:r>
        <w:rPr>
          <w:bCs/>
          <w:vertAlign w:val="subscript"/>
          <w:lang w:eastAsia="ko-KR"/>
        </w:rPr>
        <w:t>1</w:t>
      </w:r>
      <w:r>
        <w:rPr>
          <w:bCs/>
          <w:lang w:eastAsia="ko-KR"/>
        </w:rPr>
        <w:t> + </w:t>
      </w:r>
      <w:r>
        <w:rPr>
          <w:bCs/>
          <w:lang w:eastAsia="ko-KR"/>
        </w:rPr>
        <w:sym w:font="Symbol" w:char="0044"/>
      </w:r>
      <w:r>
        <w:rPr>
          <w:bCs/>
          <w:lang w:eastAsia="ko-KR"/>
        </w:rPr>
        <w:t>q )</w:t>
      </w:r>
    </w:p>
    <w:p>
      <w:pPr>
        <w:rPr>
          <w:lang w:eastAsia="ko-KR"/>
        </w:rPr>
      </w:pPr>
      <w:r>
        <w:rPr>
          <w:lang w:eastAsia="ko-KR"/>
        </w:rPr>
        <w:t>Note that a maximum of two pixels are modified using three pixels as an input for each P and Q block, respectively.</w:t>
      </w:r>
    </w:p>
    <w:p>
      <w:pPr>
        <w:pStyle w:val="5"/>
        <w:keepLines w:val="0"/>
        <w:tabs>
          <w:tab w:val="left" w:pos="360"/>
          <w:tab w:val="left" w:pos="1080"/>
          <w:tab w:val="left" w:pos="1440"/>
          <w:tab w:val="clear" w:pos="794"/>
          <w:tab w:val="clear" w:pos="1191"/>
          <w:tab w:val="clear" w:pos="1588"/>
        </w:tabs>
        <w:spacing w:before="240" w:after="60"/>
        <w:ind w:left="864" w:hanging="864"/>
        <w:rPr>
          <w:lang w:val="en-GB"/>
        </w:rPr>
      </w:pPr>
      <w:bookmarkStart w:id="510" w:name="_Toc376882504"/>
      <w:bookmarkStart w:id="511" w:name="_Toc411002862"/>
      <w:bookmarkStart w:id="512" w:name="_Toc313801841"/>
      <w:r>
        <w:rPr>
          <w:rFonts w:eastAsia="MS Mincho"/>
          <w:lang w:val="en-GB" w:eastAsia="ja-JP"/>
        </w:rPr>
        <w:t>Chroma filtering</w:t>
      </w:r>
      <w:bookmarkEnd w:id="510"/>
      <w:bookmarkEnd w:id="511"/>
      <w:bookmarkEnd w:id="512"/>
    </w:p>
    <w:p>
      <w:pPr>
        <w:rPr>
          <w:lang w:eastAsia="ko-KR"/>
        </w:rPr>
      </w:pPr>
      <w:r>
        <w:rPr>
          <w:lang w:eastAsia="ko-KR"/>
        </w:rPr>
        <w:t>The boundary strength Bs for chroma filtering is inherited from luma. If Bs &gt; 1, chroma filtering is performed. No filter selection process is performed for chroma, since only one filter can be applied. The filtered sample values p</w:t>
      </w:r>
      <w:r>
        <w:rPr>
          <w:vertAlign w:val="subscript"/>
          <w:lang w:eastAsia="ko-KR"/>
        </w:rPr>
        <w:t>0</w:t>
      </w:r>
      <w:r>
        <w:rPr>
          <w:lang w:eastAsia="ko-KR"/>
        </w:rPr>
        <w:t>’ and q</w:t>
      </w:r>
      <w:r>
        <w:rPr>
          <w:vertAlign w:val="subscript"/>
          <w:lang w:eastAsia="ko-KR"/>
        </w:rPr>
        <w:t>0</w:t>
      </w:r>
      <w:r>
        <w:rPr>
          <w:lang w:eastAsia="ko-KR"/>
        </w:rPr>
        <w:t>’ are derived as follows.</w:t>
      </w:r>
    </w:p>
    <w:p>
      <w:pPr>
        <w:ind w:left="397"/>
        <w:rPr>
          <w:lang w:eastAsia="ko-KR"/>
        </w:rPr>
      </w:pPr>
      <w:r>
        <w:rPr>
          <w:lang w:eastAsia="ko-KR"/>
        </w:rPr>
        <w:sym w:font="Symbol" w:char="0044"/>
      </w:r>
      <w:r>
        <w:rPr>
          <w:lang w:eastAsia="ko-KR"/>
        </w:rPr>
        <w:t xml:space="preserve"> = Clip3( -t</w:t>
      </w:r>
      <w:r>
        <w:rPr>
          <w:vertAlign w:val="subscript"/>
          <w:lang w:eastAsia="ko-KR"/>
        </w:rPr>
        <w:t>C</w:t>
      </w:r>
      <w:r>
        <w:rPr>
          <w:lang w:eastAsia="ko-KR"/>
        </w:rPr>
        <w:t>, t</w:t>
      </w:r>
      <w:r>
        <w:rPr>
          <w:vertAlign w:val="subscript"/>
          <w:lang w:eastAsia="ko-KR"/>
        </w:rPr>
        <w:t>C</w:t>
      </w:r>
      <w:r>
        <w:rPr>
          <w:lang w:eastAsia="ko-KR"/>
        </w:rPr>
        <w:t>, ( ( ( ( q</w:t>
      </w:r>
      <w:r>
        <w:rPr>
          <w:vertAlign w:val="subscript"/>
          <w:lang w:eastAsia="ko-KR"/>
        </w:rPr>
        <w:t>0</w:t>
      </w:r>
      <w:r>
        <w:rPr>
          <w:lang w:eastAsia="ko-KR"/>
        </w:rPr>
        <w:t> − p</w:t>
      </w:r>
      <w:r>
        <w:rPr>
          <w:vertAlign w:val="subscript"/>
          <w:lang w:eastAsia="ko-KR"/>
        </w:rPr>
        <w:t>0</w:t>
      </w:r>
      <w:r>
        <w:rPr>
          <w:lang w:eastAsia="ko-KR"/>
        </w:rPr>
        <w:t> ) &lt;&lt; 2 ) + p</w:t>
      </w:r>
      <w:r>
        <w:rPr>
          <w:vertAlign w:val="subscript"/>
          <w:lang w:eastAsia="ko-KR"/>
        </w:rPr>
        <w:t>1</w:t>
      </w:r>
      <w:r>
        <w:rPr>
          <w:lang w:eastAsia="ko-KR"/>
        </w:rPr>
        <w:t> − q</w:t>
      </w:r>
      <w:r>
        <w:rPr>
          <w:vertAlign w:val="subscript"/>
          <w:lang w:eastAsia="ko-KR"/>
        </w:rPr>
        <w:t>1</w:t>
      </w:r>
      <w:r>
        <w:rPr>
          <w:lang w:eastAsia="ko-KR"/>
        </w:rPr>
        <w:t xml:space="preserve"> + 4 ) &gt;&gt; 3 ) ) </w:t>
      </w:r>
    </w:p>
    <w:p>
      <w:pPr>
        <w:ind w:left="397"/>
        <w:rPr>
          <w:lang w:eastAsia="ko-KR"/>
        </w:rPr>
      </w:pPr>
      <w:r>
        <w:rPr>
          <w:lang w:eastAsia="ko-KR"/>
        </w:rPr>
        <w:t>p</w:t>
      </w:r>
      <w:r>
        <w:rPr>
          <w:vertAlign w:val="subscript"/>
          <w:lang w:eastAsia="ko-KR"/>
        </w:rPr>
        <w:t>0</w:t>
      </w:r>
      <w:r>
        <w:rPr>
          <w:lang w:eastAsia="ko-KR"/>
        </w:rPr>
        <w:t>’ = Clip1</w:t>
      </w:r>
      <w:r>
        <w:rPr>
          <w:vertAlign w:val="subscript"/>
          <w:lang w:eastAsia="ko-KR"/>
        </w:rPr>
        <w:t>C</w:t>
      </w:r>
      <w:r>
        <w:rPr>
          <w:lang w:eastAsia="ko-KR"/>
        </w:rPr>
        <w:t>( p</w:t>
      </w:r>
      <w:r>
        <w:rPr>
          <w:vertAlign w:val="subscript"/>
          <w:lang w:eastAsia="ko-KR"/>
        </w:rPr>
        <w:t>0</w:t>
      </w:r>
      <w:r>
        <w:rPr>
          <w:lang w:eastAsia="ko-KR"/>
        </w:rPr>
        <w:t> + </w:t>
      </w:r>
      <w:r>
        <w:rPr>
          <w:lang w:eastAsia="ko-KR"/>
        </w:rPr>
        <w:sym w:font="Symbol" w:char="0044"/>
      </w:r>
      <w:r>
        <w:rPr>
          <w:lang w:eastAsia="ko-KR"/>
        </w:rPr>
        <w:t xml:space="preserve"> ) </w:t>
      </w:r>
    </w:p>
    <w:p>
      <w:pPr>
        <w:ind w:left="397"/>
        <w:rPr>
          <w:lang w:eastAsia="ko-KR"/>
        </w:rPr>
      </w:pPr>
      <w:r>
        <w:rPr>
          <w:lang w:eastAsia="ko-KR"/>
        </w:rPr>
        <w:t>q</w:t>
      </w:r>
      <w:r>
        <w:rPr>
          <w:vertAlign w:val="subscript"/>
          <w:lang w:eastAsia="ko-KR"/>
        </w:rPr>
        <w:t>0</w:t>
      </w:r>
      <w:r>
        <w:rPr>
          <w:lang w:eastAsia="ko-KR"/>
        </w:rPr>
        <w:t>’ = Clip1</w:t>
      </w:r>
      <w:r>
        <w:rPr>
          <w:vertAlign w:val="subscript"/>
          <w:lang w:eastAsia="ko-KR"/>
        </w:rPr>
        <w:t>C</w:t>
      </w:r>
      <w:r>
        <w:rPr>
          <w:lang w:eastAsia="ko-KR"/>
        </w:rPr>
        <w:t>( q</w:t>
      </w:r>
      <w:r>
        <w:rPr>
          <w:vertAlign w:val="subscript"/>
          <w:lang w:eastAsia="ko-KR"/>
        </w:rPr>
        <w:t>0</w:t>
      </w:r>
      <w:r>
        <w:rPr>
          <w:lang w:eastAsia="ko-KR"/>
        </w:rPr>
        <w:t> - </w:t>
      </w:r>
      <w:r>
        <w:rPr>
          <w:lang w:eastAsia="ko-KR"/>
        </w:rPr>
        <w:sym w:font="Symbol" w:char="0044"/>
      </w:r>
      <w:r>
        <w:rPr>
          <w:lang w:eastAsia="ko-KR"/>
        </w:rPr>
        <w:t xml:space="preserve"> ) </w:t>
      </w:r>
    </w:p>
    <w:p>
      <w:pPr>
        <w:rPr>
          <w:szCs w:val="22"/>
          <w:lang w:val="en-CA"/>
        </w:rPr>
      </w:pPr>
      <w:r>
        <w:rPr>
          <w:szCs w:val="22"/>
          <w:lang w:val="en-CA"/>
        </w:rPr>
        <w:t xml:space="preserve">When the 4:2:2 chroma format is in use, each chroma block has a rectangular shape and is coded using up to two square transforms. This process introduces additional boundaries between the transform blocks in chroma. These boundaries are not deblocked (blue dotted lines in </w:t>
      </w:r>
      <w:r>
        <w:fldChar w:fldCharType="begin"/>
      </w:r>
      <w:r>
        <w:rPr>
          <w:szCs w:val="22"/>
          <w:lang w:val="en-CA"/>
        </w:rPr>
        <w:instrText xml:space="preserve"> REF _Ref437272764 \h </w:instrText>
      </w:r>
      <w:r>
        <w:fldChar w:fldCharType="separate"/>
      </w:r>
      <w:r>
        <w:t>Figure 4</w:t>
      </w:r>
      <w:r>
        <w:noBreakHyphen/>
      </w:r>
      <w:r>
        <w:t>31</w:t>
      </w:r>
      <w:r>
        <w:fldChar w:fldCharType="end"/>
      </w:r>
      <w:r>
        <w:rPr>
          <w:szCs w:val="22"/>
          <w:lang w:val="en-CA"/>
        </w:rPr>
        <w:t>).</w:t>
      </w:r>
    </w:p>
    <w:p>
      <w:pPr>
        <w:keepNext/>
        <w:jc w:val="center"/>
      </w:pPr>
      <w:r>
        <w:rPr>
          <w:lang w:val="en-AU" w:eastAsia="en-AU"/>
        </w:rPr>
        <w:drawing>
          <wp:inline distT="0" distB="0" distL="0" distR="0">
            <wp:extent cx="3335655" cy="31381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335655" cy="3138170"/>
                    </a:xfrm>
                    <a:prstGeom prst="rect">
                      <a:avLst/>
                    </a:prstGeom>
                    <a:noFill/>
                    <a:ln>
                      <a:noFill/>
                    </a:ln>
                  </pic:spPr>
                </pic:pic>
              </a:graphicData>
            </a:graphic>
          </wp:inline>
        </w:drawing>
      </w:r>
    </w:p>
    <w:p>
      <w:pPr>
        <w:pStyle w:val="19"/>
      </w:pPr>
      <w:bookmarkStart w:id="513" w:name="_Ref437272764"/>
      <w:bookmarkStart w:id="514" w:name="_Toc52445952"/>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31</w:t>
      </w:r>
      <w:r>
        <w:fldChar w:fldCharType="end"/>
      </w:r>
      <w:bookmarkEnd w:id="513"/>
      <w:r>
        <w:t>. Deblocking behaviour in the 4:2:2 chroma format.</w:t>
      </w:r>
      <w:bookmarkEnd w:id="514"/>
    </w:p>
    <w:p>
      <w:pPr>
        <w:keepNext/>
        <w:jc w:val="center"/>
      </w:pPr>
    </w:p>
    <w:p>
      <w:pPr>
        <w:pStyle w:val="4"/>
        <w:rPr>
          <w:lang w:val="en-AU"/>
        </w:rPr>
      </w:pPr>
      <w:bookmarkStart w:id="515" w:name="_Toc337344201"/>
      <w:bookmarkEnd w:id="515"/>
      <w:bookmarkStart w:id="516" w:name="_Toc337442337"/>
      <w:bookmarkEnd w:id="516"/>
      <w:bookmarkStart w:id="517" w:name="_Toc337415460"/>
      <w:bookmarkEnd w:id="517"/>
      <w:bookmarkStart w:id="518" w:name="_Toc337343992"/>
      <w:bookmarkEnd w:id="518"/>
      <w:bookmarkStart w:id="519" w:name="_Toc337343991"/>
      <w:bookmarkEnd w:id="519"/>
      <w:bookmarkStart w:id="520" w:name="_Toc337343993"/>
      <w:bookmarkEnd w:id="520"/>
      <w:bookmarkStart w:id="521" w:name="_Toc337442338"/>
      <w:bookmarkEnd w:id="521"/>
      <w:bookmarkStart w:id="522" w:name="_Toc337343988"/>
      <w:bookmarkEnd w:id="522"/>
      <w:bookmarkStart w:id="523" w:name="_Toc337442335"/>
      <w:bookmarkEnd w:id="523"/>
      <w:bookmarkStart w:id="524" w:name="_Toc337415461"/>
      <w:bookmarkEnd w:id="524"/>
      <w:bookmarkStart w:id="525" w:name="_Toc337344199"/>
      <w:bookmarkEnd w:id="525"/>
      <w:bookmarkStart w:id="526" w:name="_Toc337343989"/>
      <w:bookmarkEnd w:id="526"/>
      <w:bookmarkStart w:id="527" w:name="_Toc337442336"/>
      <w:bookmarkEnd w:id="527"/>
      <w:bookmarkStart w:id="528" w:name="_Toc337442340"/>
      <w:bookmarkEnd w:id="528"/>
      <w:bookmarkStart w:id="529" w:name="_Toc337415459"/>
      <w:bookmarkEnd w:id="529"/>
      <w:bookmarkStart w:id="530" w:name="_Toc337344204"/>
      <w:bookmarkEnd w:id="530"/>
      <w:bookmarkStart w:id="531" w:name="_Toc337415462"/>
      <w:bookmarkEnd w:id="531"/>
      <w:bookmarkStart w:id="532" w:name="_Toc337343990"/>
      <w:bookmarkEnd w:id="532"/>
      <w:bookmarkStart w:id="533" w:name="_Toc438634064"/>
      <w:bookmarkEnd w:id="533"/>
      <w:bookmarkStart w:id="534" w:name="_Toc337344202"/>
      <w:bookmarkEnd w:id="534"/>
      <w:bookmarkStart w:id="535" w:name="_Toc337415458"/>
      <w:bookmarkEnd w:id="535"/>
      <w:bookmarkStart w:id="536" w:name="_Toc337415457"/>
      <w:bookmarkEnd w:id="536"/>
      <w:bookmarkStart w:id="537" w:name="_Toc337344200"/>
      <w:bookmarkEnd w:id="537"/>
      <w:bookmarkStart w:id="538" w:name="_Toc337344203"/>
      <w:bookmarkEnd w:id="538"/>
      <w:bookmarkStart w:id="539" w:name="_Toc337442339"/>
      <w:bookmarkEnd w:id="539"/>
      <w:bookmarkStart w:id="540" w:name="_Toc337415465"/>
      <w:bookmarkEnd w:id="540"/>
      <w:bookmarkStart w:id="541" w:name="_Toc337442345"/>
      <w:bookmarkEnd w:id="541"/>
      <w:bookmarkStart w:id="542" w:name="_Toc337442342"/>
      <w:bookmarkEnd w:id="542"/>
      <w:bookmarkStart w:id="543" w:name="_Toc337442343"/>
      <w:bookmarkEnd w:id="543"/>
      <w:bookmarkStart w:id="544" w:name="_Toc337343999"/>
      <w:bookmarkEnd w:id="544"/>
      <w:bookmarkStart w:id="545" w:name="_Toc337415468"/>
      <w:bookmarkEnd w:id="545"/>
      <w:bookmarkStart w:id="546" w:name="_Toc337344000"/>
      <w:bookmarkEnd w:id="546"/>
      <w:bookmarkStart w:id="547" w:name="_Toc337415471"/>
      <w:bookmarkEnd w:id="547"/>
      <w:bookmarkStart w:id="548" w:name="_Toc337344211"/>
      <w:bookmarkEnd w:id="548"/>
      <w:bookmarkStart w:id="549" w:name="_Toc337415464"/>
      <w:bookmarkEnd w:id="549"/>
      <w:bookmarkStart w:id="550" w:name="_Toc337442344"/>
      <w:bookmarkEnd w:id="550"/>
      <w:bookmarkStart w:id="551" w:name="_Toc337415466"/>
      <w:bookmarkEnd w:id="551"/>
      <w:bookmarkStart w:id="552" w:name="_Toc337344206"/>
      <w:bookmarkEnd w:id="552"/>
      <w:bookmarkStart w:id="553" w:name="_Toc337344209"/>
      <w:bookmarkEnd w:id="553"/>
      <w:bookmarkStart w:id="554" w:name="_Toc337415467"/>
      <w:bookmarkEnd w:id="554"/>
      <w:bookmarkStart w:id="555" w:name="_Toc337343996"/>
      <w:bookmarkEnd w:id="555"/>
      <w:bookmarkStart w:id="556" w:name="_Toc337343997"/>
      <w:bookmarkEnd w:id="556"/>
      <w:bookmarkStart w:id="557" w:name="_Toc337442349"/>
      <w:bookmarkEnd w:id="557"/>
      <w:bookmarkStart w:id="558" w:name="_Toc337344003"/>
      <w:bookmarkEnd w:id="558"/>
      <w:bookmarkStart w:id="559" w:name="_Toc337344214"/>
      <w:bookmarkEnd w:id="559"/>
      <w:bookmarkStart w:id="560" w:name="_Toc337344208"/>
      <w:bookmarkEnd w:id="560"/>
      <w:bookmarkStart w:id="561" w:name="_Toc337344207"/>
      <w:bookmarkEnd w:id="561"/>
      <w:bookmarkStart w:id="562" w:name="_Toc337415472"/>
      <w:bookmarkEnd w:id="562"/>
      <w:bookmarkStart w:id="563" w:name="_Toc337442350"/>
      <w:bookmarkEnd w:id="563"/>
      <w:bookmarkStart w:id="564" w:name="_Toc337442347"/>
      <w:bookmarkEnd w:id="564"/>
      <w:bookmarkStart w:id="565" w:name="_Toc337343998"/>
      <w:bookmarkEnd w:id="565"/>
      <w:bookmarkStart w:id="566" w:name="_Toc337442346"/>
      <w:bookmarkEnd w:id="566"/>
      <w:bookmarkStart w:id="567" w:name="_Toc337344210"/>
      <w:bookmarkEnd w:id="567"/>
      <w:bookmarkStart w:id="568" w:name="_Toc337344002"/>
      <w:bookmarkEnd w:id="568"/>
      <w:bookmarkStart w:id="569" w:name="_Toc337343995"/>
      <w:bookmarkEnd w:id="569"/>
      <w:bookmarkStart w:id="570" w:name="_Toc337415469"/>
      <w:bookmarkEnd w:id="570"/>
      <w:bookmarkStart w:id="571" w:name="_Toc337344213"/>
      <w:bookmarkEnd w:id="571"/>
      <w:bookmarkStart w:id="572" w:name="_Toc337415474"/>
      <w:bookmarkEnd w:id="572"/>
      <w:bookmarkStart w:id="573" w:name="_Toc337415473"/>
      <w:bookmarkEnd w:id="573"/>
      <w:bookmarkStart w:id="574" w:name="_Toc337415475"/>
      <w:bookmarkEnd w:id="574"/>
      <w:bookmarkStart w:id="575" w:name="_Toc315551329"/>
      <w:bookmarkEnd w:id="575"/>
      <w:bookmarkStart w:id="576" w:name="_Toc315551333"/>
      <w:bookmarkEnd w:id="576"/>
      <w:bookmarkStart w:id="577" w:name="_Toc315551337"/>
      <w:bookmarkEnd w:id="577"/>
      <w:bookmarkStart w:id="578" w:name="_Toc315551330"/>
      <w:bookmarkEnd w:id="578"/>
      <w:bookmarkStart w:id="579" w:name="_Toc322548036"/>
      <w:bookmarkEnd w:id="579"/>
      <w:bookmarkStart w:id="580" w:name="_Toc337442353"/>
      <w:bookmarkEnd w:id="580"/>
      <w:bookmarkStart w:id="581" w:name="_Toc337344004"/>
      <w:bookmarkEnd w:id="581"/>
      <w:bookmarkStart w:id="582" w:name="_Toc337442352"/>
      <w:bookmarkEnd w:id="582"/>
      <w:bookmarkStart w:id="583" w:name="_Toc322548035"/>
      <w:bookmarkEnd w:id="583"/>
      <w:bookmarkStart w:id="584" w:name="_Toc337344006"/>
      <w:bookmarkEnd w:id="584"/>
      <w:bookmarkStart w:id="585" w:name="_Toc315551331"/>
      <w:bookmarkEnd w:id="585"/>
      <w:bookmarkStart w:id="586" w:name="_Toc337344215"/>
      <w:bookmarkEnd w:id="586"/>
      <w:bookmarkStart w:id="587" w:name="_Toc337344005"/>
      <w:bookmarkEnd w:id="587"/>
      <w:bookmarkStart w:id="588" w:name="_Toc315551332"/>
      <w:bookmarkEnd w:id="588"/>
      <w:bookmarkStart w:id="589" w:name="_Toc315551338"/>
      <w:bookmarkEnd w:id="589"/>
      <w:bookmarkStart w:id="590" w:name="_Toc337442351"/>
      <w:bookmarkEnd w:id="590"/>
      <w:bookmarkStart w:id="591" w:name="_Toc337344217"/>
      <w:bookmarkEnd w:id="591"/>
      <w:bookmarkStart w:id="592" w:name="_Toc315551320"/>
      <w:bookmarkEnd w:id="592"/>
      <w:bookmarkStart w:id="593" w:name="_Toc322548037"/>
      <w:bookmarkEnd w:id="593"/>
      <w:bookmarkStart w:id="594" w:name="_Toc322548038"/>
      <w:bookmarkEnd w:id="594"/>
      <w:bookmarkStart w:id="595" w:name="_Toc337344216"/>
      <w:bookmarkEnd w:id="595"/>
      <w:bookmarkStart w:id="596" w:name="_Toc315551334"/>
      <w:bookmarkEnd w:id="596"/>
      <w:bookmarkStart w:id="597" w:name="_Toc315551336"/>
      <w:bookmarkEnd w:id="597"/>
      <w:bookmarkStart w:id="598" w:name="_Toc315551297"/>
      <w:bookmarkEnd w:id="598"/>
      <w:bookmarkStart w:id="599" w:name="_Ref380077681"/>
      <w:bookmarkStart w:id="600" w:name="_Toc52446030"/>
      <w:bookmarkStart w:id="601" w:name="_Toc411002863"/>
      <w:r>
        <w:rPr>
          <w:lang w:val="en-AU"/>
        </w:rPr>
        <w:t>Sample adaptive offset filter</w:t>
      </w:r>
      <w:bookmarkEnd w:id="599"/>
      <w:bookmarkEnd w:id="600"/>
      <w:bookmarkEnd w:id="601"/>
    </w:p>
    <w:p>
      <w:pPr>
        <w:rPr>
          <w:lang w:eastAsia="ko-KR"/>
        </w:rPr>
      </w:pPr>
      <w:r>
        <w:rPr>
          <w:rFonts w:eastAsia="PMingLiU"/>
          <w:lang w:eastAsia="zh-TW"/>
        </w:rPr>
        <w:t>S</w:t>
      </w:r>
      <w:r>
        <w:t>ample adaptive offset (SAO) is applied to the reconstructed signal after the deblocking filter by using offset</w:t>
      </w:r>
      <w:r>
        <w:rPr>
          <w:lang w:eastAsia="ko-KR"/>
        </w:rPr>
        <w:t>s</w:t>
      </w:r>
      <w:r>
        <w:t xml:space="preserve"> specified for </w:t>
      </w:r>
      <w:r>
        <w:rPr>
          <w:lang w:eastAsia="ko-KR"/>
        </w:rPr>
        <w:t xml:space="preserve">each CTB </w:t>
      </w:r>
      <w:r>
        <w:t>by the encoder.</w:t>
      </w:r>
      <w:r>
        <w:rPr>
          <w:lang w:eastAsia="ko-KR"/>
        </w:rPr>
        <w:t xml:space="preserve"> T</w:t>
      </w:r>
      <w:r>
        <w:t>he HM encoder first makes the decision on whether or not the SAO process is to be applied for current slice</w:t>
      </w:r>
      <w:r>
        <w:rPr>
          <w:lang w:eastAsia="ko-KR"/>
        </w:rPr>
        <w:t>.</w:t>
      </w:r>
      <w:r>
        <w:t xml:space="preserve"> If SAO is applied</w:t>
      </w:r>
      <w:r>
        <w:rPr>
          <w:lang w:eastAsia="ko-KR"/>
        </w:rPr>
        <w:t xml:space="preserve"> for the slice</w:t>
      </w:r>
      <w:r>
        <w:t xml:space="preserve">, </w:t>
      </w:r>
      <w:r>
        <w:rPr>
          <w:rFonts w:eastAsia="PMingLiU"/>
          <w:lang w:eastAsia="zh-TW"/>
        </w:rPr>
        <w:t xml:space="preserve">each </w:t>
      </w:r>
      <w:r>
        <w:rPr>
          <w:lang w:eastAsia="ko-KR"/>
        </w:rPr>
        <w:t>CTB</w:t>
      </w:r>
      <w:r>
        <w:rPr>
          <w:rFonts w:eastAsia="PMingLiU"/>
          <w:lang w:eastAsia="zh-TW"/>
        </w:rPr>
        <w:t xml:space="preserve"> is classified as one of </w:t>
      </w:r>
      <w:r>
        <w:rPr>
          <w:lang w:eastAsia="ko-KR"/>
        </w:rPr>
        <w:t>five</w:t>
      </w:r>
      <w:r>
        <w:rPr>
          <w:rFonts w:eastAsia="PMingLiU"/>
          <w:lang w:eastAsia="zh-TW"/>
        </w:rPr>
        <w:t xml:space="preserve"> SAO types as shown in </w:t>
      </w:r>
      <w:r>
        <w:rPr>
          <w:lang w:eastAsia="ko-KR"/>
        </w:rPr>
        <w:fldChar w:fldCharType="begin"/>
      </w:r>
      <w:r>
        <w:rPr>
          <w:lang w:eastAsia="ko-KR"/>
        </w:rPr>
        <w:instrText xml:space="preserve"> REF _Ref437272801 \h </w:instrText>
      </w:r>
      <w:r>
        <w:rPr>
          <w:lang w:eastAsia="ko-KR"/>
        </w:rPr>
        <w:fldChar w:fldCharType="separate"/>
      </w:r>
      <w:r>
        <w:t>Table 4</w:t>
      </w:r>
      <w:r>
        <w:noBreakHyphen/>
      </w:r>
      <w:r>
        <w:t>9</w:t>
      </w:r>
      <w:r>
        <w:rPr>
          <w:lang w:eastAsia="ko-KR"/>
        </w:rPr>
        <w:fldChar w:fldCharType="end"/>
      </w:r>
      <w:r>
        <w:rPr>
          <w:rFonts w:eastAsia="PMingLiU"/>
          <w:lang w:eastAsia="zh-TW"/>
        </w:rPr>
        <w:t>.</w:t>
      </w:r>
      <w:r>
        <w:t xml:space="preserve"> </w:t>
      </w:r>
      <w:r>
        <w:rPr>
          <w:lang w:eastAsia="ko-KR"/>
        </w:rPr>
        <w:t xml:space="preserve">The concept of </w:t>
      </w:r>
      <w:r>
        <w:t xml:space="preserve">SAO </w:t>
      </w:r>
      <w:r>
        <w:rPr>
          <w:lang w:eastAsia="ko-KR"/>
        </w:rPr>
        <w:t xml:space="preserve">is to </w:t>
      </w:r>
      <w:r>
        <w:t>classif</w:t>
      </w:r>
      <w:r>
        <w:rPr>
          <w:lang w:eastAsia="ko-KR"/>
        </w:rPr>
        <w:t>y</w:t>
      </w:r>
      <w:r>
        <w:t xml:space="preserve"> pixels into categories and reduce</w:t>
      </w:r>
      <w:r>
        <w:rPr>
          <w:rFonts w:eastAsia="PMingLiU"/>
          <w:lang w:eastAsia="zh-TW"/>
        </w:rPr>
        <w:t>s</w:t>
      </w:r>
      <w:r>
        <w:t xml:space="preserve"> the distortion by adding an offset </w:t>
      </w:r>
      <w:r>
        <w:rPr>
          <w:rFonts w:eastAsia="PMingLiU"/>
          <w:lang w:eastAsia="zh-TW"/>
        </w:rPr>
        <w:t xml:space="preserve">to </w:t>
      </w:r>
      <w:r>
        <w:t>pixels</w:t>
      </w:r>
      <w:r>
        <w:rPr>
          <w:rFonts w:eastAsia="PMingLiU"/>
          <w:lang w:eastAsia="zh-TW"/>
        </w:rPr>
        <w:t xml:space="preserve"> of</w:t>
      </w:r>
      <w:r>
        <w:t xml:space="preserve"> each category</w:t>
      </w:r>
      <w:r>
        <w:rPr>
          <w:lang w:eastAsia="ko-KR"/>
        </w:rPr>
        <w:t>. SAO operation includes edge offset (EO) which uses edge properties for pixel classification in SAO type 1-4 and band offset (BO) which uses pixel intensity for pixel classification in SAO type 5. Each applicable CTB has SAO parameters including sao_merge_left_flag, sao_merge_up_flag, SAO type and four offsets. If sao_merge_left_flag is equal to 1, the current CTB will reuse the SAO type and offsets of the CTB to the left. If sao_merge_up_flag is equal to 1, the current CTB will reuse SAO type and offsets of the CTB above.</w:t>
      </w:r>
    </w:p>
    <w:p>
      <w:pPr>
        <w:pStyle w:val="19"/>
        <w:rPr>
          <w:rFonts w:eastAsia="PMingLiU"/>
          <w:lang w:eastAsia="zh-TW"/>
        </w:rPr>
      </w:pPr>
      <w:bookmarkStart w:id="602" w:name="_Ref437272801"/>
      <w:bookmarkStart w:id="603" w:name="_Toc52445139"/>
      <w:r>
        <w:t xml:space="preserve">Table </w:t>
      </w:r>
      <w:r>
        <w:fldChar w:fldCharType="begin"/>
      </w:r>
      <w:r>
        <w:instrText xml:space="preserve"> STYLEREF 1 \s </w:instrText>
      </w:r>
      <w:r>
        <w:fldChar w:fldCharType="separate"/>
      </w:r>
      <w:r>
        <w:t>4</w:t>
      </w:r>
      <w:r>
        <w:fldChar w:fldCharType="end"/>
      </w:r>
      <w:r>
        <w:noBreakHyphen/>
      </w:r>
      <w:r>
        <w:fldChar w:fldCharType="begin"/>
      </w:r>
      <w:r>
        <w:instrText xml:space="preserve"> SEQ Table \* ARABIC \s 1 </w:instrText>
      </w:r>
      <w:r>
        <w:fldChar w:fldCharType="separate"/>
      </w:r>
      <w:r>
        <w:t>9</w:t>
      </w:r>
      <w:r>
        <w:fldChar w:fldCharType="end"/>
      </w:r>
      <w:bookmarkEnd w:id="602"/>
      <w:r>
        <w:t>. Specification of SAO type.</w:t>
      </w:r>
      <w:bookmarkEnd w:id="603"/>
    </w:p>
    <w:p>
      <w:pPr>
        <w:pStyle w:val="19"/>
        <w:rPr>
          <w:rFonts w:eastAsia="PMingLiU"/>
          <w:lang w:val="en-GB" w:eastAsia="zh-TW"/>
        </w:rPr>
      </w:pPr>
    </w:p>
    <w:tbl>
      <w:tblPr>
        <w:tblStyle w:val="72"/>
        <w:tblW w:w="7212" w:type="dxa"/>
        <w:jc w:val="center"/>
        <w:tblInd w:w="0" w:type="dxa"/>
        <w:tblLayout w:type="fixed"/>
        <w:tblCellMar>
          <w:top w:w="0" w:type="dxa"/>
          <w:left w:w="80" w:type="dxa"/>
          <w:bottom w:w="0" w:type="dxa"/>
          <w:right w:w="80" w:type="dxa"/>
        </w:tblCellMar>
      </w:tblPr>
      <w:tblGrid>
        <w:gridCol w:w="1454"/>
        <w:gridCol w:w="3402"/>
        <w:gridCol w:w="2356"/>
      </w:tblGrid>
      <w:tr>
        <w:tblPrEx>
          <w:tblLayout w:type="fixed"/>
          <w:tblCellMar>
            <w:top w:w="0" w:type="dxa"/>
            <w:left w:w="80" w:type="dxa"/>
            <w:bottom w:w="0" w:type="dxa"/>
            <w:right w:w="80" w:type="dxa"/>
          </w:tblCellMar>
        </w:tblPrEx>
        <w:trPr>
          <w:cantSplit/>
          <w:trHeight w:val="305" w:hRule="atLeast"/>
          <w:jc w:val="center"/>
        </w:trPr>
        <w:tc>
          <w:tcPr>
            <w:tcW w:w="1454"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jc w:val="center"/>
              <w:rPr>
                <w:b/>
              </w:rPr>
            </w:pPr>
            <w:r>
              <w:rPr>
                <w:b/>
              </w:rPr>
              <w:t>SAO type</w:t>
            </w:r>
          </w:p>
        </w:tc>
        <w:tc>
          <w:tcPr>
            <w:tcW w:w="3402"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jc w:val="left"/>
              <w:rPr>
                <w:rFonts w:eastAsia="PMingLiU"/>
                <w:b/>
                <w:lang w:eastAsia="zh-TW"/>
              </w:rPr>
            </w:pPr>
            <w:r>
              <w:rPr>
                <w:rFonts w:eastAsia="PMingLiU"/>
                <w:b/>
                <w:lang w:eastAsia="zh-TW"/>
              </w:rPr>
              <w:t>sample adaptive offset type to be used</w:t>
            </w:r>
          </w:p>
        </w:tc>
        <w:tc>
          <w:tcPr>
            <w:tcW w:w="2356"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jc w:val="left"/>
              <w:rPr>
                <w:rFonts w:eastAsia="PMingLiU"/>
                <w:b/>
                <w:lang w:eastAsia="zh-TW"/>
              </w:rPr>
            </w:pPr>
            <w:r>
              <w:rPr>
                <w:rFonts w:eastAsia="PMingLiU"/>
                <w:b/>
                <w:lang w:eastAsia="zh-TW"/>
              </w:rPr>
              <w:t>Number of categories</w:t>
            </w:r>
          </w:p>
        </w:tc>
      </w:tr>
      <w:tr>
        <w:tblPrEx>
          <w:tblLayout w:type="fixed"/>
          <w:tblCellMar>
            <w:top w:w="0" w:type="dxa"/>
            <w:left w:w="80" w:type="dxa"/>
            <w:bottom w:w="0" w:type="dxa"/>
            <w:right w:w="80" w:type="dxa"/>
          </w:tblCellMar>
        </w:tblPrEx>
        <w:trPr>
          <w:cantSplit/>
          <w:trHeight w:val="292" w:hRule="atLeast"/>
          <w:jc w:val="center"/>
        </w:trPr>
        <w:tc>
          <w:tcPr>
            <w:tcW w:w="1454"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jc w:val="center"/>
            </w:pPr>
            <w:r>
              <w:t>0</w:t>
            </w:r>
          </w:p>
        </w:tc>
        <w:tc>
          <w:tcPr>
            <w:tcW w:w="3402"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pPr>
            <w:r>
              <w:t>None</w:t>
            </w:r>
          </w:p>
        </w:tc>
        <w:tc>
          <w:tcPr>
            <w:tcW w:w="2356"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rPr>
                <w:rFonts w:eastAsia="PMingLiU"/>
                <w:lang w:eastAsia="zh-TW"/>
              </w:rPr>
            </w:pPr>
            <w:r>
              <w:rPr>
                <w:rFonts w:eastAsia="PMingLiU"/>
                <w:lang w:eastAsia="zh-TW"/>
              </w:rPr>
              <w:t>0</w:t>
            </w:r>
          </w:p>
        </w:tc>
      </w:tr>
      <w:tr>
        <w:tblPrEx>
          <w:tblLayout w:type="fixed"/>
          <w:tblCellMar>
            <w:top w:w="0" w:type="dxa"/>
            <w:left w:w="80" w:type="dxa"/>
            <w:bottom w:w="0" w:type="dxa"/>
            <w:right w:w="80" w:type="dxa"/>
          </w:tblCellMar>
        </w:tblPrEx>
        <w:trPr>
          <w:cantSplit/>
          <w:trHeight w:val="305" w:hRule="atLeast"/>
          <w:jc w:val="center"/>
        </w:trPr>
        <w:tc>
          <w:tcPr>
            <w:tcW w:w="1454"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jc w:val="center"/>
            </w:pPr>
            <w:r>
              <w:t>1</w:t>
            </w:r>
          </w:p>
        </w:tc>
        <w:tc>
          <w:tcPr>
            <w:tcW w:w="3402"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rPr>
                <w:rFonts w:eastAsia="PMingLiU"/>
                <w:lang w:eastAsia="zh-TW"/>
              </w:rPr>
            </w:pPr>
            <w:r>
              <w:rPr>
                <w:lang w:eastAsia="zh-TW"/>
              </w:rPr>
              <w:t xml:space="preserve">1-D 0-degree pattern </w:t>
            </w:r>
            <w:r>
              <w:rPr>
                <w:rFonts w:eastAsia="PMingLiU"/>
                <w:lang w:eastAsia="zh-TW"/>
              </w:rPr>
              <w:t>edge offset</w:t>
            </w:r>
          </w:p>
        </w:tc>
        <w:tc>
          <w:tcPr>
            <w:tcW w:w="2356"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rPr>
                <w:rFonts w:eastAsia="PMingLiU"/>
                <w:lang w:eastAsia="zh-TW"/>
              </w:rPr>
            </w:pPr>
            <w:r>
              <w:rPr>
                <w:rFonts w:eastAsia="PMingLiU"/>
                <w:lang w:eastAsia="zh-TW"/>
              </w:rPr>
              <w:t>4</w:t>
            </w:r>
          </w:p>
        </w:tc>
      </w:tr>
      <w:tr>
        <w:tblPrEx>
          <w:tblLayout w:type="fixed"/>
          <w:tblCellMar>
            <w:top w:w="0" w:type="dxa"/>
            <w:left w:w="80" w:type="dxa"/>
            <w:bottom w:w="0" w:type="dxa"/>
            <w:right w:w="80" w:type="dxa"/>
          </w:tblCellMar>
        </w:tblPrEx>
        <w:trPr>
          <w:cantSplit/>
          <w:trHeight w:val="305" w:hRule="atLeast"/>
          <w:jc w:val="center"/>
        </w:trPr>
        <w:tc>
          <w:tcPr>
            <w:tcW w:w="1454"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jc w:val="center"/>
              <w:rPr>
                <w:rFonts w:eastAsia="PMingLiU"/>
                <w:lang w:eastAsia="zh-TW"/>
              </w:rPr>
            </w:pPr>
            <w:r>
              <w:rPr>
                <w:rFonts w:eastAsia="PMingLiU"/>
                <w:lang w:eastAsia="zh-TW"/>
              </w:rPr>
              <w:t>2</w:t>
            </w:r>
          </w:p>
        </w:tc>
        <w:tc>
          <w:tcPr>
            <w:tcW w:w="3402" w:type="dxa"/>
            <w:tcBorders>
              <w:top w:val="single" w:color="auto" w:sz="6" w:space="0"/>
              <w:left w:val="single" w:color="auto" w:sz="6" w:space="0"/>
              <w:bottom w:val="single" w:color="auto" w:sz="6" w:space="0"/>
              <w:right w:val="single" w:color="auto" w:sz="6" w:space="0"/>
            </w:tcBorders>
          </w:tcPr>
          <w:p>
            <w:pPr>
              <w:keepNext/>
              <w:keepLines/>
              <w:numPr>
                <w:ilvl w:val="12"/>
                <w:numId w:val="0"/>
              </w:numPr>
              <w:tabs>
                <w:tab w:val="left" w:pos="2100"/>
              </w:tabs>
              <w:spacing w:before="20" w:after="20"/>
              <w:rPr>
                <w:rFonts w:eastAsia="PMingLiU"/>
                <w:lang w:eastAsia="zh-TW"/>
              </w:rPr>
            </w:pPr>
            <w:r>
              <w:rPr>
                <w:lang w:eastAsia="zh-TW"/>
              </w:rPr>
              <w:t xml:space="preserve">1-D 90-degree pattern </w:t>
            </w:r>
            <w:r>
              <w:rPr>
                <w:rFonts w:eastAsia="PMingLiU"/>
                <w:lang w:eastAsia="zh-TW"/>
              </w:rPr>
              <w:t>edge offset</w:t>
            </w:r>
          </w:p>
        </w:tc>
        <w:tc>
          <w:tcPr>
            <w:tcW w:w="2356" w:type="dxa"/>
            <w:tcBorders>
              <w:top w:val="single" w:color="auto" w:sz="6" w:space="0"/>
              <w:left w:val="single" w:color="auto" w:sz="6" w:space="0"/>
              <w:bottom w:val="single" w:color="auto" w:sz="6" w:space="0"/>
              <w:right w:val="single" w:color="auto" w:sz="6" w:space="0"/>
            </w:tcBorders>
          </w:tcPr>
          <w:p>
            <w:pPr>
              <w:keepNext/>
              <w:keepLines/>
              <w:numPr>
                <w:ilvl w:val="12"/>
                <w:numId w:val="0"/>
              </w:numPr>
              <w:tabs>
                <w:tab w:val="left" w:pos="2100"/>
              </w:tabs>
              <w:spacing w:before="20" w:after="20"/>
              <w:rPr>
                <w:rFonts w:eastAsia="PMingLiU"/>
                <w:lang w:eastAsia="zh-TW"/>
              </w:rPr>
            </w:pPr>
            <w:r>
              <w:rPr>
                <w:rFonts w:eastAsia="PMingLiU"/>
                <w:lang w:eastAsia="zh-TW"/>
              </w:rPr>
              <w:t>4</w:t>
            </w:r>
          </w:p>
        </w:tc>
      </w:tr>
      <w:tr>
        <w:tblPrEx>
          <w:tblLayout w:type="fixed"/>
          <w:tblCellMar>
            <w:top w:w="0" w:type="dxa"/>
            <w:left w:w="80" w:type="dxa"/>
            <w:bottom w:w="0" w:type="dxa"/>
            <w:right w:w="80" w:type="dxa"/>
          </w:tblCellMar>
        </w:tblPrEx>
        <w:trPr>
          <w:cantSplit/>
          <w:trHeight w:val="305" w:hRule="atLeast"/>
          <w:jc w:val="center"/>
        </w:trPr>
        <w:tc>
          <w:tcPr>
            <w:tcW w:w="1454"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jc w:val="center"/>
            </w:pPr>
            <w:r>
              <w:rPr>
                <w:rFonts w:eastAsia="PMingLiU"/>
                <w:lang w:eastAsia="zh-TW"/>
              </w:rPr>
              <w:t>3</w:t>
            </w:r>
          </w:p>
        </w:tc>
        <w:tc>
          <w:tcPr>
            <w:tcW w:w="3402"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rPr>
                <w:rFonts w:eastAsia="PMingLiU"/>
              </w:rPr>
            </w:pPr>
            <w:r>
              <w:rPr>
                <w:lang w:eastAsia="zh-TW"/>
              </w:rPr>
              <w:t>1-D 135-degree pattern</w:t>
            </w:r>
            <w:r>
              <w:rPr>
                <w:rFonts w:eastAsia="PMingLiU"/>
                <w:lang w:eastAsia="zh-TW"/>
              </w:rPr>
              <w:t xml:space="preserve"> edge offset</w:t>
            </w:r>
          </w:p>
        </w:tc>
        <w:tc>
          <w:tcPr>
            <w:tcW w:w="2356"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rPr>
                <w:rFonts w:eastAsia="PMingLiU"/>
                <w:lang w:eastAsia="zh-TW"/>
              </w:rPr>
            </w:pPr>
            <w:r>
              <w:rPr>
                <w:rFonts w:eastAsia="PMingLiU"/>
                <w:lang w:eastAsia="zh-TW"/>
              </w:rPr>
              <w:t>4</w:t>
            </w:r>
          </w:p>
        </w:tc>
      </w:tr>
      <w:tr>
        <w:tblPrEx>
          <w:tblLayout w:type="fixed"/>
          <w:tblCellMar>
            <w:top w:w="0" w:type="dxa"/>
            <w:left w:w="80" w:type="dxa"/>
            <w:bottom w:w="0" w:type="dxa"/>
            <w:right w:w="80" w:type="dxa"/>
          </w:tblCellMar>
        </w:tblPrEx>
        <w:trPr>
          <w:cantSplit/>
          <w:trHeight w:val="305" w:hRule="atLeast"/>
          <w:jc w:val="center"/>
        </w:trPr>
        <w:tc>
          <w:tcPr>
            <w:tcW w:w="1454"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jc w:val="center"/>
            </w:pPr>
            <w:r>
              <w:rPr>
                <w:rFonts w:eastAsia="PMingLiU"/>
                <w:lang w:eastAsia="zh-TW"/>
              </w:rPr>
              <w:t>4</w:t>
            </w:r>
          </w:p>
        </w:tc>
        <w:tc>
          <w:tcPr>
            <w:tcW w:w="3402"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rPr>
                <w:rFonts w:eastAsia="PMingLiU"/>
              </w:rPr>
            </w:pPr>
            <w:r>
              <w:rPr>
                <w:lang w:eastAsia="zh-TW"/>
              </w:rPr>
              <w:t xml:space="preserve">1-D 45-degree pattern </w:t>
            </w:r>
            <w:r>
              <w:rPr>
                <w:rFonts w:eastAsia="PMingLiU"/>
                <w:lang w:eastAsia="zh-TW"/>
              </w:rPr>
              <w:t>edge offset</w:t>
            </w:r>
          </w:p>
        </w:tc>
        <w:tc>
          <w:tcPr>
            <w:tcW w:w="2356"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rPr>
                <w:rFonts w:eastAsia="PMingLiU"/>
                <w:lang w:eastAsia="zh-TW"/>
              </w:rPr>
            </w:pPr>
            <w:r>
              <w:rPr>
                <w:rFonts w:eastAsia="PMingLiU"/>
                <w:lang w:eastAsia="zh-TW"/>
              </w:rPr>
              <w:t>4</w:t>
            </w:r>
          </w:p>
        </w:tc>
      </w:tr>
      <w:tr>
        <w:tblPrEx>
          <w:tblLayout w:type="fixed"/>
          <w:tblCellMar>
            <w:top w:w="0" w:type="dxa"/>
            <w:left w:w="80" w:type="dxa"/>
            <w:bottom w:w="0" w:type="dxa"/>
            <w:right w:w="80" w:type="dxa"/>
          </w:tblCellMar>
        </w:tblPrEx>
        <w:trPr>
          <w:cantSplit/>
          <w:trHeight w:val="305" w:hRule="atLeast"/>
          <w:jc w:val="center"/>
        </w:trPr>
        <w:tc>
          <w:tcPr>
            <w:tcW w:w="1454"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jc w:val="center"/>
            </w:pPr>
            <w:r>
              <w:rPr>
                <w:rFonts w:eastAsia="PMingLiU"/>
                <w:lang w:eastAsia="zh-TW"/>
              </w:rPr>
              <w:t>5</w:t>
            </w:r>
          </w:p>
        </w:tc>
        <w:tc>
          <w:tcPr>
            <w:tcW w:w="3402"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rPr>
                <w:rFonts w:eastAsia="PMingLiU"/>
              </w:rPr>
            </w:pPr>
            <w:r>
              <w:rPr>
                <w:rFonts w:eastAsia="PMingLiU"/>
                <w:lang w:eastAsia="zh-TW"/>
              </w:rPr>
              <w:t>band offset</w:t>
            </w:r>
          </w:p>
        </w:tc>
        <w:tc>
          <w:tcPr>
            <w:tcW w:w="2356"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rPr>
                <w:rFonts w:eastAsia="PMingLiU"/>
                <w:lang w:eastAsia="zh-TW"/>
              </w:rPr>
            </w:pPr>
            <w:r>
              <w:rPr>
                <w:lang w:eastAsia="ko-KR"/>
              </w:rPr>
              <w:t>4</w:t>
            </w:r>
          </w:p>
        </w:tc>
      </w:tr>
    </w:tbl>
    <w:p>
      <w:pPr>
        <w:pStyle w:val="5"/>
        <w:keepLines w:val="0"/>
        <w:tabs>
          <w:tab w:val="left" w:pos="360"/>
          <w:tab w:val="left" w:pos="1080"/>
          <w:tab w:val="left" w:pos="1440"/>
          <w:tab w:val="clear" w:pos="794"/>
          <w:tab w:val="clear" w:pos="1191"/>
          <w:tab w:val="clear" w:pos="1588"/>
        </w:tabs>
        <w:spacing w:before="240" w:after="60"/>
        <w:ind w:left="864" w:hanging="864"/>
        <w:rPr>
          <w:lang w:val="en-GB"/>
        </w:rPr>
      </w:pPr>
      <w:bookmarkStart w:id="604" w:name="_Toc411002864"/>
      <w:bookmarkStart w:id="605" w:name="_Toc376882506"/>
      <w:r>
        <w:rPr>
          <w:lang w:val="en-GB"/>
        </w:rPr>
        <w:t>Operation of each SAO type</w:t>
      </w:r>
      <w:bookmarkEnd w:id="604"/>
      <w:bookmarkEnd w:id="605"/>
    </w:p>
    <w:p>
      <w:pPr>
        <w:spacing w:before="120" w:beforeLines="50"/>
        <w:rPr>
          <w:rFonts w:eastAsia="PMingLiU"/>
          <w:lang w:eastAsia="ko-KR"/>
        </w:rPr>
      </w:pPr>
      <w:r>
        <w:rPr>
          <w:rFonts w:eastAsia="PMingLiU"/>
          <w:lang w:eastAsia="zh-TW"/>
        </w:rPr>
        <w:t xml:space="preserve">Edge offset </w:t>
      </w:r>
      <w:r>
        <w:rPr>
          <w:lang w:eastAsia="zh-TW"/>
        </w:rPr>
        <w:t>use</w:t>
      </w:r>
      <w:r>
        <w:rPr>
          <w:rFonts w:eastAsia="PMingLiU"/>
          <w:lang w:eastAsia="zh-TW"/>
        </w:rPr>
        <w:t>s</w:t>
      </w:r>
      <w:r>
        <w:rPr>
          <w:lang w:eastAsia="zh-TW"/>
        </w:rPr>
        <w:t xml:space="preserve"> four 1-D 3-pixel patterns for classification of the current pixel p by consideration of edge directional information, as shown in </w:t>
      </w:r>
      <w:r>
        <w:rPr>
          <w:lang w:eastAsia="zh-TW"/>
        </w:rPr>
        <w:fldChar w:fldCharType="begin"/>
      </w:r>
      <w:r>
        <w:rPr>
          <w:lang w:eastAsia="zh-TW"/>
        </w:rPr>
        <w:instrText xml:space="preserve"> REF _Ref437272919 \h </w:instrText>
      </w:r>
      <w:r>
        <w:rPr>
          <w:lang w:eastAsia="zh-TW"/>
        </w:rPr>
        <w:fldChar w:fldCharType="separate"/>
      </w:r>
      <w:r>
        <w:t>Figure 4</w:t>
      </w:r>
      <w:r>
        <w:noBreakHyphen/>
      </w:r>
      <w:r>
        <w:t>32</w:t>
      </w:r>
      <w:r>
        <w:rPr>
          <w:lang w:eastAsia="zh-TW"/>
        </w:rPr>
        <w:fldChar w:fldCharType="end"/>
      </w:r>
      <w:r>
        <w:rPr>
          <w:lang w:eastAsia="zh-TW"/>
        </w:rPr>
        <w:t xml:space="preserve">. </w:t>
      </w:r>
      <w:r>
        <w:t>From left to right these are: 0-degree, 90-degree, 135-degree and 45-degree.</w:t>
      </w:r>
    </w:p>
    <w:p>
      <w:pPr>
        <w:spacing w:before="120" w:beforeLines="50"/>
        <w:rPr>
          <w:rFonts w:eastAsia="PMingLiU"/>
          <w:lang w:eastAsia="zh-TW"/>
        </w:rPr>
      </w:pPr>
    </w:p>
    <w:tbl>
      <w:tblPr>
        <w:tblStyle w:val="72"/>
        <w:tblW w:w="4410" w:type="dxa"/>
        <w:jc w:val="center"/>
        <w:tblInd w:w="0" w:type="dxa"/>
        <w:tblLayout w:type="fixed"/>
        <w:tblCellMar>
          <w:top w:w="0" w:type="dxa"/>
          <w:left w:w="28" w:type="dxa"/>
          <w:bottom w:w="0" w:type="dxa"/>
          <w:right w:w="28" w:type="dxa"/>
        </w:tblCellMar>
      </w:tblPr>
      <w:tblGrid>
        <w:gridCol w:w="294"/>
        <w:gridCol w:w="294"/>
        <w:gridCol w:w="294"/>
        <w:gridCol w:w="294"/>
        <w:gridCol w:w="294"/>
        <w:gridCol w:w="294"/>
        <w:gridCol w:w="294"/>
        <w:gridCol w:w="294"/>
        <w:gridCol w:w="294"/>
        <w:gridCol w:w="294"/>
        <w:gridCol w:w="294"/>
        <w:gridCol w:w="294"/>
        <w:gridCol w:w="294"/>
        <w:gridCol w:w="294"/>
        <w:gridCol w:w="294"/>
      </w:tblGrid>
      <w:tr>
        <w:tblPrEx>
          <w:tblLayout w:type="fixed"/>
          <w:tblCellMar>
            <w:top w:w="0" w:type="dxa"/>
            <w:left w:w="28" w:type="dxa"/>
            <w:bottom w:w="0" w:type="dxa"/>
            <w:right w:w="28" w:type="dxa"/>
          </w:tblCellMar>
        </w:tblPrEx>
        <w:trPr>
          <w:trHeight w:val="284" w:hRule="exact"/>
          <w:jc w:val="center"/>
        </w:trPr>
        <w:tc>
          <w:tcPr>
            <w:tcW w:w="294" w:type="dxa"/>
            <w:tcBorders>
              <w:top w:val="single" w:color="auto" w:sz="4" w:space="0"/>
              <w:left w:val="single" w:color="auto" w:sz="4" w:space="0"/>
              <w:bottom w:val="nil"/>
              <w:right w:val="single" w:color="auto" w:sz="4" w:space="0"/>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center"/>
              <w:textAlignment w:val="auto"/>
              <w:rPr>
                <w:rFonts w:ascii="Arial" w:hAnsi="Arial" w:eastAsia="宋体" w:cs="Arial"/>
                <w:sz w:val="14"/>
                <w:szCs w:val="24"/>
                <w:lang w:eastAsia="zh-TW"/>
              </w:rPr>
            </w:pPr>
          </w:p>
        </w:tc>
        <w:tc>
          <w:tcPr>
            <w:tcW w:w="294" w:type="dxa"/>
            <w:tcBorders>
              <w:top w:val="single" w:color="auto" w:sz="4" w:space="0"/>
              <w:left w:val="nil"/>
              <w:bottom w:val="nil"/>
              <w:right w:val="single" w:color="auto" w:sz="4" w:space="0"/>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r>
              <w:rPr>
                <w:rFonts w:ascii="Arial" w:hAnsi="Arial" w:eastAsia="宋体" w:cs="Arial"/>
                <w:sz w:val="14"/>
                <w:szCs w:val="24"/>
                <w:lang w:eastAsia="zh-TW"/>
              </w:rPr>
              <w:t>　</w:t>
            </w:r>
          </w:p>
        </w:tc>
        <w:tc>
          <w:tcPr>
            <w:tcW w:w="294" w:type="dxa"/>
            <w:tcBorders>
              <w:top w:val="single" w:color="auto" w:sz="4" w:space="0"/>
              <w:left w:val="nil"/>
              <w:bottom w:val="nil"/>
              <w:right w:val="single" w:color="auto" w:sz="4" w:space="0"/>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r>
              <w:rPr>
                <w:rFonts w:ascii="Arial" w:hAnsi="Arial" w:eastAsia="宋体" w:cs="Arial"/>
                <w:sz w:val="14"/>
                <w:szCs w:val="24"/>
                <w:lang w:eastAsia="zh-TW"/>
              </w:rPr>
              <w:t>　</w:t>
            </w:r>
          </w:p>
        </w:tc>
        <w:tc>
          <w:tcPr>
            <w:tcW w:w="294" w:type="dxa"/>
            <w:tcBorders>
              <w:top w:val="nil"/>
              <w:left w:val="nil"/>
              <w:bottom w:val="nil"/>
              <w:right w:val="nil"/>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p>
        </w:tc>
        <w:tc>
          <w:tcPr>
            <w:tcW w:w="294" w:type="dxa"/>
            <w:tcBorders>
              <w:top w:val="single" w:color="auto" w:sz="4" w:space="0"/>
              <w:left w:val="single" w:color="auto" w:sz="4" w:space="0"/>
              <w:bottom w:val="single" w:color="auto" w:sz="4" w:space="0"/>
              <w:right w:val="nil"/>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r>
              <w:rPr>
                <w:rFonts w:ascii="Arial" w:hAnsi="Arial" w:eastAsia="宋体" w:cs="Arial"/>
                <w:sz w:val="14"/>
                <w:szCs w:val="24"/>
                <w:lang w:eastAsia="zh-TW"/>
              </w:rPr>
              <w:t>　</w:t>
            </w:r>
          </w:p>
        </w:tc>
        <w:tc>
          <w:tcPr>
            <w:tcW w:w="294" w:type="dxa"/>
            <w:tcBorders>
              <w:top w:val="single" w:color="auto" w:sz="8" w:space="0"/>
              <w:left w:val="single" w:color="auto" w:sz="8" w:space="0"/>
              <w:bottom w:val="nil"/>
              <w:right w:val="single" w:color="auto" w:sz="8" w:space="0"/>
            </w:tcBorders>
            <w:shd w:val="clear" w:color="000000" w:fill="DBEEF3"/>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r>
              <w:rPr>
                <w:rFonts w:ascii="Arial" w:hAnsi="Arial" w:eastAsia="宋体" w:cs="Arial"/>
                <w:sz w:val="14"/>
                <w:szCs w:val="24"/>
                <w:lang w:eastAsia="zh-TW"/>
              </w:rPr>
              <w:t>　</w:t>
            </w:r>
          </w:p>
        </w:tc>
        <w:tc>
          <w:tcPr>
            <w:tcW w:w="294" w:type="dxa"/>
            <w:tcBorders>
              <w:top w:val="single" w:color="auto" w:sz="4" w:space="0"/>
              <w:left w:val="nil"/>
              <w:bottom w:val="single" w:color="auto" w:sz="4" w:space="0"/>
              <w:right w:val="single" w:color="auto" w:sz="4" w:space="0"/>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r>
              <w:rPr>
                <w:rFonts w:ascii="Arial" w:hAnsi="Arial" w:eastAsia="宋体" w:cs="Arial"/>
                <w:sz w:val="14"/>
                <w:szCs w:val="24"/>
                <w:lang w:eastAsia="zh-TW"/>
              </w:rPr>
              <w:t>　</w:t>
            </w:r>
          </w:p>
        </w:tc>
        <w:tc>
          <w:tcPr>
            <w:tcW w:w="294" w:type="dxa"/>
            <w:tcBorders>
              <w:top w:val="nil"/>
              <w:left w:val="nil"/>
              <w:bottom w:val="nil"/>
              <w:right w:val="nil"/>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p>
        </w:tc>
        <w:tc>
          <w:tcPr>
            <w:tcW w:w="294" w:type="dxa"/>
            <w:tcBorders>
              <w:top w:val="single" w:color="auto" w:sz="8" w:space="0"/>
              <w:left w:val="single" w:color="auto" w:sz="8" w:space="0"/>
              <w:bottom w:val="single" w:color="auto" w:sz="8" w:space="0"/>
              <w:right w:val="single" w:color="auto" w:sz="8" w:space="0"/>
            </w:tcBorders>
            <w:shd w:val="clear" w:color="000000" w:fill="DBEEF3"/>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r>
              <w:rPr>
                <w:rFonts w:ascii="Arial" w:hAnsi="Arial" w:eastAsia="宋体" w:cs="Arial"/>
                <w:sz w:val="14"/>
                <w:szCs w:val="24"/>
                <w:lang w:eastAsia="zh-TW"/>
              </w:rPr>
              <w:t>　</w:t>
            </w:r>
          </w:p>
        </w:tc>
        <w:tc>
          <w:tcPr>
            <w:tcW w:w="294" w:type="dxa"/>
            <w:tcBorders>
              <w:top w:val="single" w:color="auto" w:sz="4" w:space="0"/>
              <w:left w:val="nil"/>
              <w:bottom w:val="nil"/>
              <w:right w:val="single" w:color="auto" w:sz="4" w:space="0"/>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r>
              <w:rPr>
                <w:rFonts w:ascii="Arial" w:hAnsi="Arial" w:eastAsia="宋体" w:cs="Arial"/>
                <w:sz w:val="14"/>
                <w:szCs w:val="24"/>
                <w:lang w:eastAsia="zh-TW"/>
              </w:rPr>
              <w:t>　</w:t>
            </w:r>
          </w:p>
        </w:tc>
        <w:tc>
          <w:tcPr>
            <w:tcW w:w="294" w:type="dxa"/>
            <w:tcBorders>
              <w:top w:val="single" w:color="auto" w:sz="4" w:space="0"/>
              <w:left w:val="nil"/>
              <w:bottom w:val="single" w:color="auto" w:sz="4" w:space="0"/>
              <w:right w:val="single" w:color="auto" w:sz="4" w:space="0"/>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r>
              <w:rPr>
                <w:rFonts w:ascii="Arial" w:hAnsi="Arial" w:eastAsia="宋体" w:cs="Arial"/>
                <w:sz w:val="14"/>
                <w:szCs w:val="24"/>
                <w:lang w:eastAsia="zh-TW"/>
              </w:rPr>
              <w:t>　</w:t>
            </w:r>
          </w:p>
        </w:tc>
        <w:tc>
          <w:tcPr>
            <w:tcW w:w="294" w:type="dxa"/>
            <w:tcBorders>
              <w:top w:val="nil"/>
              <w:left w:val="nil"/>
              <w:bottom w:val="nil"/>
              <w:right w:val="nil"/>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p>
        </w:tc>
        <w:tc>
          <w:tcPr>
            <w:tcW w:w="294"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r>
              <w:rPr>
                <w:rFonts w:ascii="Arial" w:hAnsi="Arial" w:eastAsia="宋体" w:cs="Arial"/>
                <w:sz w:val="14"/>
                <w:szCs w:val="24"/>
                <w:lang w:eastAsia="zh-TW"/>
              </w:rPr>
              <w:t>　</w:t>
            </w:r>
          </w:p>
        </w:tc>
        <w:tc>
          <w:tcPr>
            <w:tcW w:w="294" w:type="dxa"/>
            <w:tcBorders>
              <w:top w:val="single" w:color="auto" w:sz="4" w:space="0"/>
              <w:left w:val="nil"/>
              <w:bottom w:val="nil"/>
              <w:right w:val="nil"/>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r>
              <w:rPr>
                <w:rFonts w:ascii="Arial" w:hAnsi="Arial" w:eastAsia="宋体" w:cs="Arial"/>
                <w:sz w:val="14"/>
                <w:szCs w:val="24"/>
                <w:lang w:eastAsia="zh-TW"/>
              </w:rPr>
              <w:t>　</w:t>
            </w:r>
          </w:p>
        </w:tc>
        <w:tc>
          <w:tcPr>
            <w:tcW w:w="294" w:type="dxa"/>
            <w:tcBorders>
              <w:top w:val="single" w:color="auto" w:sz="8" w:space="0"/>
              <w:left w:val="single" w:color="auto" w:sz="8" w:space="0"/>
              <w:bottom w:val="single" w:color="auto" w:sz="8" w:space="0"/>
              <w:right w:val="single" w:color="auto" w:sz="8" w:space="0"/>
            </w:tcBorders>
            <w:shd w:val="clear" w:color="000000" w:fill="DBEEF3"/>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r>
              <w:rPr>
                <w:rFonts w:ascii="Arial" w:hAnsi="Arial" w:eastAsia="宋体" w:cs="Arial"/>
                <w:sz w:val="14"/>
                <w:szCs w:val="24"/>
                <w:lang w:eastAsia="zh-TW"/>
              </w:rPr>
              <w:t>　</w:t>
            </w:r>
          </w:p>
        </w:tc>
      </w:tr>
      <w:tr>
        <w:tblPrEx>
          <w:tblLayout w:type="fixed"/>
          <w:tblCellMar>
            <w:top w:w="0" w:type="dxa"/>
            <w:left w:w="28" w:type="dxa"/>
            <w:bottom w:w="0" w:type="dxa"/>
            <w:right w:w="28" w:type="dxa"/>
          </w:tblCellMar>
        </w:tblPrEx>
        <w:trPr>
          <w:trHeight w:val="284" w:hRule="exact"/>
          <w:jc w:val="center"/>
        </w:trPr>
        <w:tc>
          <w:tcPr>
            <w:tcW w:w="294" w:type="dxa"/>
            <w:tcBorders>
              <w:top w:val="single" w:color="auto" w:sz="8" w:space="0"/>
              <w:left w:val="single" w:color="auto" w:sz="8" w:space="0"/>
              <w:bottom w:val="single" w:color="auto" w:sz="8" w:space="0"/>
              <w:right w:val="nil"/>
            </w:tcBorders>
            <w:shd w:val="clear" w:color="000000" w:fill="DBEEF3"/>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b/>
                <w:bCs/>
                <w:sz w:val="14"/>
                <w:szCs w:val="24"/>
                <w:lang w:eastAsia="zh-TW"/>
              </w:rPr>
            </w:pPr>
            <w:r>
              <w:rPr>
                <w:rFonts w:ascii="Arial" w:hAnsi="Arial" w:eastAsia="宋体" w:cs="Arial"/>
                <w:b/>
                <w:bCs/>
                <w:sz w:val="14"/>
                <w:szCs w:val="24"/>
                <w:lang w:eastAsia="zh-TW"/>
              </w:rPr>
              <w:t>　</w:t>
            </w:r>
          </w:p>
        </w:tc>
        <w:tc>
          <w:tcPr>
            <w:tcW w:w="294" w:type="dxa"/>
            <w:tcBorders>
              <w:top w:val="single" w:color="auto" w:sz="8" w:space="0"/>
              <w:left w:val="single" w:color="auto" w:sz="8" w:space="0"/>
              <w:bottom w:val="single" w:color="auto" w:sz="8" w:space="0"/>
              <w:right w:val="single" w:color="auto" w:sz="8" w:space="0"/>
            </w:tcBorders>
            <w:shd w:val="clear" w:color="000000" w:fill="F2DDDC"/>
            <w:noWrap/>
            <w:vAlign w:val="center"/>
          </w:tcPr>
          <w:p>
            <w:pPr>
              <w:keepNext/>
              <w:tabs>
                <w:tab w:val="clear" w:pos="794"/>
                <w:tab w:val="clear" w:pos="1191"/>
                <w:tab w:val="clear" w:pos="1588"/>
                <w:tab w:val="clear" w:pos="1985"/>
              </w:tabs>
              <w:overflowPunct/>
              <w:autoSpaceDE/>
              <w:autoSpaceDN/>
              <w:adjustRightInd/>
              <w:spacing w:before="0"/>
              <w:jc w:val="center"/>
              <w:textAlignment w:val="auto"/>
              <w:rPr>
                <w:rFonts w:ascii="Arial" w:hAnsi="Arial" w:eastAsia="宋体" w:cs="Arial"/>
                <w:b/>
                <w:bCs/>
                <w:sz w:val="14"/>
                <w:szCs w:val="24"/>
                <w:lang w:eastAsia="zh-TW"/>
              </w:rPr>
            </w:pPr>
            <w:r>
              <w:rPr>
                <w:rFonts w:ascii="Arial" w:hAnsi="Arial" w:cs="Arial"/>
                <w:b/>
                <w:bCs/>
                <w:sz w:val="14"/>
                <w:szCs w:val="24"/>
                <w:lang w:eastAsia="ko-KR"/>
              </w:rPr>
              <w:t>p</w:t>
            </w:r>
          </w:p>
        </w:tc>
        <w:tc>
          <w:tcPr>
            <w:tcW w:w="294" w:type="dxa"/>
            <w:tcBorders>
              <w:top w:val="single" w:color="auto" w:sz="8" w:space="0"/>
              <w:left w:val="nil"/>
              <w:bottom w:val="single" w:color="auto" w:sz="8" w:space="0"/>
              <w:right w:val="single" w:color="auto" w:sz="8" w:space="0"/>
            </w:tcBorders>
            <w:shd w:val="clear" w:color="000000" w:fill="DBEEF3"/>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b/>
                <w:bCs/>
                <w:sz w:val="14"/>
                <w:szCs w:val="24"/>
                <w:lang w:eastAsia="zh-TW"/>
              </w:rPr>
            </w:pPr>
            <w:r>
              <w:rPr>
                <w:rFonts w:ascii="Arial" w:hAnsi="Arial" w:eastAsia="宋体" w:cs="Arial"/>
                <w:b/>
                <w:bCs/>
                <w:sz w:val="14"/>
                <w:szCs w:val="24"/>
                <w:lang w:eastAsia="zh-TW"/>
              </w:rPr>
              <w:t>　</w:t>
            </w:r>
          </w:p>
        </w:tc>
        <w:tc>
          <w:tcPr>
            <w:tcW w:w="294" w:type="dxa"/>
            <w:tcBorders>
              <w:top w:val="nil"/>
              <w:left w:val="nil"/>
              <w:bottom w:val="nil"/>
              <w:right w:val="nil"/>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b/>
                <w:bCs/>
                <w:sz w:val="14"/>
                <w:szCs w:val="24"/>
                <w:lang w:eastAsia="zh-TW"/>
              </w:rPr>
            </w:pPr>
          </w:p>
        </w:tc>
        <w:tc>
          <w:tcPr>
            <w:tcW w:w="294" w:type="dxa"/>
            <w:tcBorders>
              <w:top w:val="nil"/>
              <w:left w:val="single" w:color="auto" w:sz="4" w:space="0"/>
              <w:bottom w:val="single" w:color="auto" w:sz="4" w:space="0"/>
              <w:right w:val="nil"/>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b/>
                <w:bCs/>
                <w:sz w:val="14"/>
                <w:szCs w:val="24"/>
                <w:lang w:eastAsia="zh-TW"/>
              </w:rPr>
            </w:pPr>
            <w:r>
              <w:rPr>
                <w:rFonts w:ascii="Arial" w:hAnsi="Arial" w:eastAsia="宋体" w:cs="Arial"/>
                <w:b/>
                <w:bCs/>
                <w:sz w:val="14"/>
                <w:szCs w:val="24"/>
                <w:lang w:eastAsia="zh-TW"/>
              </w:rPr>
              <w:t>　</w:t>
            </w:r>
          </w:p>
        </w:tc>
        <w:tc>
          <w:tcPr>
            <w:tcW w:w="294" w:type="dxa"/>
            <w:tcBorders>
              <w:top w:val="single" w:color="auto" w:sz="8" w:space="0"/>
              <w:left w:val="single" w:color="auto" w:sz="8" w:space="0"/>
              <w:bottom w:val="single" w:color="auto" w:sz="8" w:space="0"/>
              <w:right w:val="single" w:color="auto" w:sz="8" w:space="0"/>
            </w:tcBorders>
            <w:shd w:val="clear" w:color="000000" w:fill="F2DDDC"/>
            <w:noWrap/>
            <w:vAlign w:val="center"/>
          </w:tcPr>
          <w:p>
            <w:pPr>
              <w:keepNext/>
              <w:tabs>
                <w:tab w:val="clear" w:pos="794"/>
                <w:tab w:val="clear" w:pos="1191"/>
                <w:tab w:val="clear" w:pos="1588"/>
                <w:tab w:val="clear" w:pos="1985"/>
              </w:tabs>
              <w:overflowPunct/>
              <w:autoSpaceDE/>
              <w:autoSpaceDN/>
              <w:adjustRightInd/>
              <w:spacing w:before="0"/>
              <w:jc w:val="center"/>
              <w:textAlignment w:val="auto"/>
              <w:rPr>
                <w:rFonts w:ascii="Arial" w:hAnsi="Arial" w:eastAsia="宋体" w:cs="Arial"/>
                <w:b/>
                <w:bCs/>
                <w:sz w:val="14"/>
                <w:szCs w:val="24"/>
                <w:lang w:eastAsia="zh-TW"/>
              </w:rPr>
            </w:pPr>
            <w:r>
              <w:rPr>
                <w:rFonts w:ascii="Arial" w:hAnsi="Arial" w:cs="Arial"/>
                <w:b/>
                <w:bCs/>
                <w:sz w:val="14"/>
                <w:szCs w:val="24"/>
                <w:lang w:eastAsia="ko-KR"/>
              </w:rPr>
              <w:t>p</w:t>
            </w:r>
          </w:p>
        </w:tc>
        <w:tc>
          <w:tcPr>
            <w:tcW w:w="294" w:type="dxa"/>
            <w:tcBorders>
              <w:top w:val="nil"/>
              <w:left w:val="nil"/>
              <w:bottom w:val="single" w:color="auto" w:sz="4" w:space="0"/>
              <w:right w:val="single" w:color="auto" w:sz="4" w:space="0"/>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b/>
                <w:bCs/>
                <w:sz w:val="14"/>
                <w:szCs w:val="24"/>
                <w:lang w:eastAsia="zh-TW"/>
              </w:rPr>
            </w:pPr>
            <w:r>
              <w:rPr>
                <w:rFonts w:ascii="Arial" w:hAnsi="Arial" w:eastAsia="宋体" w:cs="Arial"/>
                <w:b/>
                <w:bCs/>
                <w:sz w:val="14"/>
                <w:szCs w:val="24"/>
                <w:lang w:eastAsia="zh-TW"/>
              </w:rPr>
              <w:t>　</w:t>
            </w:r>
          </w:p>
        </w:tc>
        <w:tc>
          <w:tcPr>
            <w:tcW w:w="294" w:type="dxa"/>
            <w:tcBorders>
              <w:top w:val="nil"/>
              <w:left w:val="nil"/>
              <w:bottom w:val="nil"/>
              <w:right w:val="nil"/>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b/>
                <w:bCs/>
                <w:sz w:val="14"/>
                <w:szCs w:val="24"/>
                <w:lang w:eastAsia="zh-TW"/>
              </w:rPr>
            </w:pPr>
          </w:p>
        </w:tc>
        <w:tc>
          <w:tcPr>
            <w:tcW w:w="294" w:type="dxa"/>
            <w:tcBorders>
              <w:top w:val="nil"/>
              <w:left w:val="single" w:color="auto" w:sz="4" w:space="0"/>
              <w:bottom w:val="single" w:color="auto" w:sz="4" w:space="0"/>
              <w:right w:val="nil"/>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b/>
                <w:bCs/>
                <w:sz w:val="14"/>
                <w:szCs w:val="24"/>
                <w:lang w:eastAsia="zh-TW"/>
              </w:rPr>
            </w:pPr>
            <w:r>
              <w:rPr>
                <w:rFonts w:ascii="Arial" w:hAnsi="Arial" w:eastAsia="宋体" w:cs="Arial"/>
                <w:b/>
                <w:bCs/>
                <w:sz w:val="14"/>
                <w:szCs w:val="24"/>
                <w:lang w:eastAsia="zh-TW"/>
              </w:rPr>
              <w:t>　</w:t>
            </w:r>
          </w:p>
        </w:tc>
        <w:tc>
          <w:tcPr>
            <w:tcW w:w="294" w:type="dxa"/>
            <w:tcBorders>
              <w:top w:val="single" w:color="auto" w:sz="8" w:space="0"/>
              <w:left w:val="single" w:color="auto" w:sz="8" w:space="0"/>
              <w:bottom w:val="single" w:color="auto" w:sz="8" w:space="0"/>
              <w:right w:val="single" w:color="auto" w:sz="8" w:space="0"/>
            </w:tcBorders>
            <w:shd w:val="clear" w:color="000000" w:fill="F2DDDC"/>
            <w:noWrap/>
            <w:vAlign w:val="center"/>
          </w:tcPr>
          <w:p>
            <w:pPr>
              <w:keepNext/>
              <w:tabs>
                <w:tab w:val="clear" w:pos="794"/>
                <w:tab w:val="clear" w:pos="1191"/>
                <w:tab w:val="clear" w:pos="1588"/>
                <w:tab w:val="clear" w:pos="1985"/>
              </w:tabs>
              <w:overflowPunct/>
              <w:autoSpaceDE/>
              <w:autoSpaceDN/>
              <w:adjustRightInd/>
              <w:spacing w:before="0"/>
              <w:jc w:val="center"/>
              <w:textAlignment w:val="auto"/>
              <w:rPr>
                <w:rFonts w:ascii="Arial" w:hAnsi="Arial" w:eastAsia="宋体" w:cs="Arial"/>
                <w:b/>
                <w:bCs/>
                <w:sz w:val="14"/>
                <w:szCs w:val="24"/>
                <w:lang w:eastAsia="zh-TW"/>
              </w:rPr>
            </w:pPr>
            <w:r>
              <w:rPr>
                <w:rFonts w:ascii="Arial" w:hAnsi="Arial" w:cs="Arial"/>
                <w:b/>
                <w:bCs/>
                <w:sz w:val="14"/>
                <w:szCs w:val="24"/>
                <w:lang w:eastAsia="ko-KR"/>
              </w:rPr>
              <w:t>p</w:t>
            </w:r>
          </w:p>
        </w:tc>
        <w:tc>
          <w:tcPr>
            <w:tcW w:w="294" w:type="dxa"/>
            <w:tcBorders>
              <w:top w:val="nil"/>
              <w:left w:val="nil"/>
              <w:bottom w:val="nil"/>
              <w:right w:val="single" w:color="auto" w:sz="4" w:space="0"/>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b/>
                <w:bCs/>
                <w:sz w:val="14"/>
                <w:szCs w:val="24"/>
                <w:lang w:eastAsia="zh-TW"/>
              </w:rPr>
            </w:pPr>
            <w:r>
              <w:rPr>
                <w:rFonts w:ascii="Arial" w:hAnsi="Arial" w:eastAsia="宋体" w:cs="Arial"/>
                <w:b/>
                <w:bCs/>
                <w:sz w:val="14"/>
                <w:szCs w:val="24"/>
                <w:lang w:eastAsia="zh-TW"/>
              </w:rPr>
              <w:t>　</w:t>
            </w:r>
          </w:p>
        </w:tc>
        <w:tc>
          <w:tcPr>
            <w:tcW w:w="294" w:type="dxa"/>
            <w:tcBorders>
              <w:top w:val="nil"/>
              <w:left w:val="nil"/>
              <w:bottom w:val="nil"/>
              <w:right w:val="nil"/>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b/>
                <w:bCs/>
                <w:sz w:val="14"/>
                <w:szCs w:val="24"/>
                <w:lang w:eastAsia="zh-TW"/>
              </w:rPr>
            </w:pPr>
          </w:p>
        </w:tc>
        <w:tc>
          <w:tcPr>
            <w:tcW w:w="294" w:type="dxa"/>
            <w:tcBorders>
              <w:top w:val="nil"/>
              <w:left w:val="single" w:color="auto" w:sz="4" w:space="0"/>
              <w:bottom w:val="nil"/>
              <w:right w:val="nil"/>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b/>
                <w:bCs/>
                <w:sz w:val="14"/>
                <w:szCs w:val="24"/>
                <w:lang w:eastAsia="zh-TW"/>
              </w:rPr>
            </w:pPr>
            <w:r>
              <w:rPr>
                <w:rFonts w:ascii="Arial" w:hAnsi="Arial" w:eastAsia="宋体" w:cs="Arial"/>
                <w:b/>
                <w:bCs/>
                <w:sz w:val="14"/>
                <w:szCs w:val="24"/>
                <w:lang w:eastAsia="zh-TW"/>
              </w:rPr>
              <w:t>　</w:t>
            </w:r>
          </w:p>
        </w:tc>
        <w:tc>
          <w:tcPr>
            <w:tcW w:w="294" w:type="dxa"/>
            <w:tcBorders>
              <w:top w:val="single" w:color="auto" w:sz="8" w:space="0"/>
              <w:left w:val="single" w:color="auto" w:sz="8" w:space="0"/>
              <w:bottom w:val="single" w:color="auto" w:sz="8" w:space="0"/>
              <w:right w:val="single" w:color="auto" w:sz="8" w:space="0"/>
            </w:tcBorders>
            <w:shd w:val="clear" w:color="000000" w:fill="F2DDDC"/>
            <w:noWrap/>
            <w:vAlign w:val="center"/>
          </w:tcPr>
          <w:p>
            <w:pPr>
              <w:keepNext/>
              <w:tabs>
                <w:tab w:val="clear" w:pos="794"/>
                <w:tab w:val="clear" w:pos="1191"/>
                <w:tab w:val="clear" w:pos="1588"/>
                <w:tab w:val="clear" w:pos="1985"/>
              </w:tabs>
              <w:overflowPunct/>
              <w:autoSpaceDE/>
              <w:autoSpaceDN/>
              <w:adjustRightInd/>
              <w:spacing w:before="0"/>
              <w:jc w:val="center"/>
              <w:textAlignment w:val="auto"/>
              <w:rPr>
                <w:rFonts w:ascii="Arial" w:hAnsi="Arial" w:eastAsia="宋体" w:cs="Arial"/>
                <w:b/>
                <w:bCs/>
                <w:sz w:val="14"/>
                <w:szCs w:val="24"/>
                <w:lang w:eastAsia="zh-TW"/>
              </w:rPr>
            </w:pPr>
            <w:r>
              <w:rPr>
                <w:rFonts w:ascii="Arial" w:hAnsi="Arial" w:cs="Arial"/>
                <w:b/>
                <w:bCs/>
                <w:sz w:val="14"/>
                <w:szCs w:val="24"/>
                <w:lang w:eastAsia="ko-KR"/>
              </w:rPr>
              <w:t>p</w:t>
            </w:r>
          </w:p>
        </w:tc>
        <w:tc>
          <w:tcPr>
            <w:tcW w:w="294" w:type="dxa"/>
            <w:tcBorders>
              <w:top w:val="nil"/>
              <w:left w:val="nil"/>
              <w:bottom w:val="single" w:color="auto" w:sz="4" w:space="0"/>
              <w:right w:val="single" w:color="auto" w:sz="4" w:space="0"/>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b/>
                <w:bCs/>
                <w:sz w:val="14"/>
                <w:szCs w:val="24"/>
                <w:lang w:eastAsia="zh-TW"/>
              </w:rPr>
            </w:pPr>
            <w:r>
              <w:rPr>
                <w:rFonts w:ascii="Arial" w:hAnsi="Arial" w:eastAsia="宋体" w:cs="Arial"/>
                <w:b/>
                <w:bCs/>
                <w:sz w:val="14"/>
                <w:szCs w:val="24"/>
                <w:lang w:eastAsia="zh-TW"/>
              </w:rPr>
              <w:t>　</w:t>
            </w:r>
          </w:p>
        </w:tc>
      </w:tr>
      <w:tr>
        <w:tblPrEx>
          <w:tblLayout w:type="fixed"/>
          <w:tblCellMar>
            <w:top w:w="0" w:type="dxa"/>
            <w:left w:w="28" w:type="dxa"/>
            <w:bottom w:w="0" w:type="dxa"/>
            <w:right w:w="28" w:type="dxa"/>
          </w:tblCellMar>
        </w:tblPrEx>
        <w:trPr>
          <w:trHeight w:val="284" w:hRule="exact"/>
          <w:jc w:val="center"/>
        </w:trPr>
        <w:tc>
          <w:tcPr>
            <w:tcW w:w="294" w:type="dxa"/>
            <w:tcBorders>
              <w:top w:val="nil"/>
              <w:left w:val="single" w:color="auto" w:sz="4" w:space="0"/>
              <w:bottom w:val="single" w:color="auto" w:sz="4" w:space="0"/>
              <w:right w:val="single" w:color="auto" w:sz="4" w:space="0"/>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r>
              <w:rPr>
                <w:rFonts w:ascii="Arial" w:hAnsi="Arial" w:eastAsia="宋体" w:cs="Arial"/>
                <w:sz w:val="14"/>
                <w:szCs w:val="24"/>
                <w:lang w:eastAsia="zh-TW"/>
              </w:rPr>
              <w:t>　</w:t>
            </w:r>
          </w:p>
        </w:tc>
        <w:tc>
          <w:tcPr>
            <w:tcW w:w="294" w:type="dxa"/>
            <w:tcBorders>
              <w:top w:val="nil"/>
              <w:left w:val="nil"/>
              <w:bottom w:val="single" w:color="auto" w:sz="4" w:space="0"/>
              <w:right w:val="single" w:color="auto" w:sz="4" w:space="0"/>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r>
              <w:rPr>
                <w:rFonts w:ascii="Arial" w:hAnsi="Arial" w:eastAsia="宋体" w:cs="Arial"/>
                <w:sz w:val="14"/>
                <w:szCs w:val="24"/>
                <w:lang w:eastAsia="zh-TW"/>
              </w:rPr>
              <w:t>　</w:t>
            </w:r>
          </w:p>
        </w:tc>
        <w:tc>
          <w:tcPr>
            <w:tcW w:w="294" w:type="dxa"/>
            <w:tcBorders>
              <w:top w:val="nil"/>
              <w:left w:val="nil"/>
              <w:bottom w:val="single" w:color="auto" w:sz="4" w:space="0"/>
              <w:right w:val="single" w:color="auto" w:sz="4" w:space="0"/>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r>
              <w:rPr>
                <w:rFonts w:ascii="Arial" w:hAnsi="Arial" w:eastAsia="宋体" w:cs="Arial"/>
                <w:sz w:val="14"/>
                <w:szCs w:val="24"/>
                <w:lang w:eastAsia="zh-TW"/>
              </w:rPr>
              <w:t>　</w:t>
            </w:r>
          </w:p>
        </w:tc>
        <w:tc>
          <w:tcPr>
            <w:tcW w:w="294" w:type="dxa"/>
            <w:tcBorders>
              <w:top w:val="nil"/>
              <w:left w:val="nil"/>
              <w:bottom w:val="nil"/>
              <w:right w:val="nil"/>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p>
        </w:tc>
        <w:tc>
          <w:tcPr>
            <w:tcW w:w="294" w:type="dxa"/>
            <w:tcBorders>
              <w:top w:val="nil"/>
              <w:left w:val="single" w:color="auto" w:sz="4" w:space="0"/>
              <w:bottom w:val="single" w:color="auto" w:sz="4" w:space="0"/>
              <w:right w:val="nil"/>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r>
              <w:rPr>
                <w:rFonts w:ascii="Arial" w:hAnsi="Arial" w:eastAsia="宋体" w:cs="Arial"/>
                <w:sz w:val="14"/>
                <w:szCs w:val="24"/>
                <w:lang w:eastAsia="zh-TW"/>
              </w:rPr>
              <w:t>　</w:t>
            </w:r>
          </w:p>
        </w:tc>
        <w:tc>
          <w:tcPr>
            <w:tcW w:w="294" w:type="dxa"/>
            <w:tcBorders>
              <w:top w:val="nil"/>
              <w:left w:val="single" w:color="auto" w:sz="8" w:space="0"/>
              <w:bottom w:val="single" w:color="auto" w:sz="8" w:space="0"/>
              <w:right w:val="single" w:color="auto" w:sz="8" w:space="0"/>
            </w:tcBorders>
            <w:shd w:val="clear" w:color="000000" w:fill="DBEEF3"/>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r>
              <w:rPr>
                <w:rFonts w:ascii="Arial" w:hAnsi="Arial" w:eastAsia="宋体" w:cs="Arial"/>
                <w:sz w:val="14"/>
                <w:szCs w:val="24"/>
                <w:lang w:eastAsia="zh-TW"/>
              </w:rPr>
              <w:t>　</w:t>
            </w:r>
          </w:p>
        </w:tc>
        <w:tc>
          <w:tcPr>
            <w:tcW w:w="294" w:type="dxa"/>
            <w:tcBorders>
              <w:top w:val="nil"/>
              <w:left w:val="nil"/>
              <w:bottom w:val="single" w:color="auto" w:sz="4" w:space="0"/>
              <w:right w:val="single" w:color="auto" w:sz="4" w:space="0"/>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r>
              <w:rPr>
                <w:rFonts w:ascii="Arial" w:hAnsi="Arial" w:eastAsia="宋体" w:cs="Arial"/>
                <w:sz w:val="14"/>
                <w:szCs w:val="24"/>
                <w:lang w:eastAsia="zh-TW"/>
              </w:rPr>
              <w:t>　</w:t>
            </w:r>
          </w:p>
        </w:tc>
        <w:tc>
          <w:tcPr>
            <w:tcW w:w="294" w:type="dxa"/>
            <w:tcBorders>
              <w:top w:val="nil"/>
              <w:left w:val="nil"/>
              <w:bottom w:val="nil"/>
              <w:right w:val="nil"/>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p>
        </w:tc>
        <w:tc>
          <w:tcPr>
            <w:tcW w:w="294" w:type="dxa"/>
            <w:tcBorders>
              <w:top w:val="nil"/>
              <w:left w:val="single" w:color="auto" w:sz="4" w:space="0"/>
              <w:bottom w:val="single" w:color="auto" w:sz="4" w:space="0"/>
              <w:right w:val="single" w:color="auto" w:sz="4" w:space="0"/>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r>
              <w:rPr>
                <w:rFonts w:ascii="Arial" w:hAnsi="Arial" w:eastAsia="宋体" w:cs="Arial"/>
                <w:sz w:val="14"/>
                <w:szCs w:val="24"/>
                <w:lang w:eastAsia="zh-TW"/>
              </w:rPr>
              <w:t>　</w:t>
            </w:r>
          </w:p>
        </w:tc>
        <w:tc>
          <w:tcPr>
            <w:tcW w:w="294" w:type="dxa"/>
            <w:tcBorders>
              <w:top w:val="nil"/>
              <w:left w:val="nil"/>
              <w:bottom w:val="single" w:color="auto" w:sz="4" w:space="0"/>
              <w:right w:val="nil"/>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r>
              <w:rPr>
                <w:rFonts w:ascii="Arial" w:hAnsi="Arial" w:eastAsia="宋体" w:cs="Arial"/>
                <w:sz w:val="14"/>
                <w:szCs w:val="24"/>
                <w:lang w:eastAsia="zh-TW"/>
              </w:rPr>
              <w:t>　</w:t>
            </w:r>
          </w:p>
        </w:tc>
        <w:tc>
          <w:tcPr>
            <w:tcW w:w="294" w:type="dxa"/>
            <w:tcBorders>
              <w:top w:val="single" w:color="auto" w:sz="8" w:space="0"/>
              <w:left w:val="single" w:color="auto" w:sz="8" w:space="0"/>
              <w:bottom w:val="single" w:color="auto" w:sz="8" w:space="0"/>
              <w:right w:val="single" w:color="auto" w:sz="8" w:space="0"/>
            </w:tcBorders>
            <w:shd w:val="clear" w:color="000000" w:fill="DBEEF3"/>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r>
              <w:rPr>
                <w:rFonts w:ascii="Arial" w:hAnsi="Arial" w:eastAsia="宋体" w:cs="Arial"/>
                <w:sz w:val="14"/>
                <w:szCs w:val="24"/>
                <w:lang w:eastAsia="zh-TW"/>
              </w:rPr>
              <w:t>　</w:t>
            </w:r>
          </w:p>
        </w:tc>
        <w:tc>
          <w:tcPr>
            <w:tcW w:w="294" w:type="dxa"/>
            <w:tcBorders>
              <w:top w:val="nil"/>
              <w:left w:val="nil"/>
              <w:bottom w:val="nil"/>
              <w:right w:val="nil"/>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p>
        </w:tc>
        <w:tc>
          <w:tcPr>
            <w:tcW w:w="294" w:type="dxa"/>
            <w:tcBorders>
              <w:top w:val="single" w:color="auto" w:sz="8" w:space="0"/>
              <w:left w:val="single" w:color="auto" w:sz="8" w:space="0"/>
              <w:bottom w:val="single" w:color="auto" w:sz="8" w:space="0"/>
              <w:right w:val="single" w:color="auto" w:sz="8" w:space="0"/>
            </w:tcBorders>
            <w:shd w:val="clear" w:color="000000" w:fill="DBEEF3"/>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r>
              <w:rPr>
                <w:rFonts w:ascii="Arial" w:hAnsi="Arial" w:eastAsia="宋体" w:cs="Arial"/>
                <w:sz w:val="14"/>
                <w:szCs w:val="24"/>
                <w:lang w:eastAsia="zh-TW"/>
              </w:rPr>
              <w:t>　</w:t>
            </w:r>
          </w:p>
        </w:tc>
        <w:tc>
          <w:tcPr>
            <w:tcW w:w="294" w:type="dxa"/>
            <w:tcBorders>
              <w:top w:val="nil"/>
              <w:left w:val="nil"/>
              <w:bottom w:val="single" w:color="auto" w:sz="4" w:space="0"/>
              <w:right w:val="single" w:color="auto" w:sz="4" w:space="0"/>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r>
              <w:rPr>
                <w:rFonts w:ascii="Arial" w:hAnsi="Arial" w:eastAsia="宋体" w:cs="Arial"/>
                <w:sz w:val="14"/>
                <w:szCs w:val="24"/>
                <w:lang w:eastAsia="zh-TW"/>
              </w:rPr>
              <w:t>　</w:t>
            </w:r>
          </w:p>
        </w:tc>
        <w:tc>
          <w:tcPr>
            <w:tcW w:w="294" w:type="dxa"/>
            <w:tcBorders>
              <w:top w:val="nil"/>
              <w:left w:val="nil"/>
              <w:bottom w:val="single" w:color="auto" w:sz="4" w:space="0"/>
              <w:right w:val="single" w:color="auto" w:sz="4" w:space="0"/>
            </w:tcBorders>
            <w:shd w:val="clear" w:color="auto" w:fill="auto"/>
            <w:noWrap/>
            <w:vAlign w:val="bottom"/>
          </w:tcPr>
          <w:p>
            <w:pPr>
              <w:keepNext/>
              <w:tabs>
                <w:tab w:val="clear" w:pos="794"/>
                <w:tab w:val="clear" w:pos="1191"/>
                <w:tab w:val="clear" w:pos="1588"/>
                <w:tab w:val="clear" w:pos="1985"/>
              </w:tabs>
              <w:overflowPunct/>
              <w:autoSpaceDE/>
              <w:autoSpaceDN/>
              <w:adjustRightInd/>
              <w:spacing w:before="0"/>
              <w:jc w:val="left"/>
              <w:textAlignment w:val="auto"/>
              <w:rPr>
                <w:rFonts w:ascii="Arial" w:hAnsi="Arial" w:eastAsia="宋体" w:cs="Arial"/>
                <w:sz w:val="14"/>
                <w:szCs w:val="24"/>
                <w:lang w:eastAsia="zh-TW"/>
              </w:rPr>
            </w:pPr>
            <w:r>
              <w:rPr>
                <w:rFonts w:ascii="Arial" w:hAnsi="Arial" w:eastAsia="宋体" w:cs="Arial"/>
                <w:sz w:val="14"/>
                <w:szCs w:val="24"/>
                <w:lang w:eastAsia="zh-TW"/>
              </w:rPr>
              <w:t>　</w:t>
            </w:r>
          </w:p>
        </w:tc>
      </w:tr>
    </w:tbl>
    <w:p>
      <w:pPr>
        <w:pStyle w:val="19"/>
      </w:pPr>
      <w:bookmarkStart w:id="606" w:name="_Ref437272919"/>
      <w:bookmarkStart w:id="607" w:name="_Toc52445953"/>
      <w:bookmarkStart w:id="608" w:name="_Toc376882562"/>
      <w:bookmarkStart w:id="609" w:name="_Ref293656614"/>
      <w:bookmarkStart w:id="610" w:name="_Toc411015422"/>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32</w:t>
      </w:r>
      <w:r>
        <w:fldChar w:fldCharType="end"/>
      </w:r>
      <w:bookmarkEnd w:id="606"/>
      <w:r>
        <w:t>. Four 1-D 3-pixel patterns for the pixel classification in EO.</w:t>
      </w:r>
      <w:bookmarkEnd w:id="607"/>
    </w:p>
    <w:bookmarkEnd w:id="608"/>
    <w:bookmarkEnd w:id="609"/>
    <w:bookmarkEnd w:id="610"/>
    <w:p>
      <w:pPr>
        <w:spacing w:before="120" w:beforeLines="50"/>
      </w:pPr>
    </w:p>
    <w:p>
      <w:pPr>
        <w:spacing w:before="120" w:beforeLines="50"/>
      </w:pPr>
      <w:r>
        <w:rPr>
          <w:lang w:eastAsia="zh-TW"/>
        </w:rPr>
        <w:t xml:space="preserve">Each </w:t>
      </w:r>
      <w:r>
        <w:rPr>
          <w:lang w:eastAsia="ko-KR"/>
        </w:rPr>
        <w:t>CTB</w:t>
      </w:r>
      <w:r>
        <w:rPr>
          <w:lang w:eastAsia="zh-TW"/>
        </w:rPr>
        <w:t xml:space="preserve"> is classified</w:t>
      </w:r>
      <w:r>
        <w:t xml:space="preserve"> into one of five categories </w:t>
      </w:r>
      <w:r>
        <w:rPr>
          <w:lang w:eastAsia="ko-KR"/>
        </w:rPr>
        <w:t xml:space="preserve">according to </w:t>
      </w:r>
      <w:r>
        <w:rPr>
          <w:lang w:eastAsia="ko-KR"/>
        </w:rPr>
        <w:fldChar w:fldCharType="begin"/>
      </w:r>
      <w:r>
        <w:rPr>
          <w:lang w:eastAsia="ko-KR"/>
        </w:rPr>
        <w:instrText xml:space="preserve"> REF _Ref437272954 \h </w:instrText>
      </w:r>
      <w:r>
        <w:rPr>
          <w:lang w:eastAsia="ko-KR"/>
        </w:rPr>
        <w:fldChar w:fldCharType="separate"/>
      </w:r>
      <w:r>
        <w:t>Table 4</w:t>
      </w:r>
      <w:r>
        <w:noBreakHyphen/>
      </w:r>
      <w:r>
        <w:t>10</w:t>
      </w:r>
      <w:r>
        <w:rPr>
          <w:lang w:eastAsia="ko-KR"/>
        </w:rPr>
        <w:fldChar w:fldCharType="end"/>
      </w:r>
      <w:r>
        <w:t>.</w:t>
      </w:r>
    </w:p>
    <w:p>
      <w:pPr>
        <w:pStyle w:val="19"/>
        <w:rPr>
          <w:rFonts w:eastAsia="PMingLiU"/>
          <w:sz w:val="16"/>
          <w:szCs w:val="16"/>
          <w:lang w:eastAsia="zh-TW"/>
        </w:rPr>
      </w:pPr>
      <w:bookmarkStart w:id="611" w:name="_Ref437272954"/>
      <w:bookmarkStart w:id="612" w:name="_Toc52445140"/>
      <w:r>
        <w:t xml:space="preserve">Table </w:t>
      </w:r>
      <w:r>
        <w:fldChar w:fldCharType="begin"/>
      </w:r>
      <w:r>
        <w:instrText xml:space="preserve"> STYLEREF 1 \s </w:instrText>
      </w:r>
      <w:r>
        <w:fldChar w:fldCharType="separate"/>
      </w:r>
      <w:r>
        <w:t>4</w:t>
      </w:r>
      <w:r>
        <w:fldChar w:fldCharType="end"/>
      </w:r>
      <w:r>
        <w:noBreakHyphen/>
      </w:r>
      <w:r>
        <w:fldChar w:fldCharType="begin"/>
      </w:r>
      <w:r>
        <w:instrText xml:space="preserve"> SEQ Table \* ARABIC \s 1 </w:instrText>
      </w:r>
      <w:r>
        <w:fldChar w:fldCharType="separate"/>
      </w:r>
      <w:r>
        <w:t>10</w:t>
      </w:r>
      <w:r>
        <w:fldChar w:fldCharType="end"/>
      </w:r>
      <w:bookmarkEnd w:id="611"/>
      <w:r>
        <w:t>. Pixel classification rule for EO.</w:t>
      </w:r>
      <w:bookmarkEnd w:id="612"/>
    </w:p>
    <w:tbl>
      <w:tblPr>
        <w:tblStyle w:val="72"/>
        <w:tblW w:w="7629" w:type="dxa"/>
        <w:jc w:val="center"/>
        <w:tblInd w:w="0" w:type="dxa"/>
        <w:tblLayout w:type="fixed"/>
        <w:tblCellMar>
          <w:top w:w="0" w:type="dxa"/>
          <w:left w:w="80" w:type="dxa"/>
          <w:bottom w:w="0" w:type="dxa"/>
          <w:right w:w="80" w:type="dxa"/>
        </w:tblCellMar>
      </w:tblPr>
      <w:tblGrid>
        <w:gridCol w:w="1454"/>
        <w:gridCol w:w="3402"/>
        <w:gridCol w:w="2773"/>
      </w:tblGrid>
      <w:tr>
        <w:tblPrEx>
          <w:tblLayout w:type="fixed"/>
          <w:tblCellMar>
            <w:top w:w="0" w:type="dxa"/>
            <w:left w:w="80" w:type="dxa"/>
            <w:bottom w:w="0" w:type="dxa"/>
            <w:right w:w="80" w:type="dxa"/>
          </w:tblCellMar>
        </w:tblPrEx>
        <w:trPr>
          <w:cantSplit/>
          <w:trHeight w:val="305" w:hRule="atLeast"/>
          <w:jc w:val="center"/>
        </w:trPr>
        <w:tc>
          <w:tcPr>
            <w:tcW w:w="1454"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jc w:val="center"/>
              <w:rPr>
                <w:rFonts w:eastAsia="PMingLiU"/>
                <w:b/>
                <w:lang w:eastAsia="zh-TW"/>
              </w:rPr>
            </w:pPr>
            <w:r>
              <w:rPr>
                <w:rFonts w:eastAsia="PMingLiU"/>
                <w:b/>
                <w:lang w:eastAsia="zh-TW"/>
              </w:rPr>
              <w:t>Category</w:t>
            </w:r>
          </w:p>
        </w:tc>
        <w:tc>
          <w:tcPr>
            <w:tcW w:w="3402"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jc w:val="center"/>
              <w:rPr>
                <w:rFonts w:eastAsia="PMingLiU"/>
                <w:b/>
                <w:lang w:eastAsia="zh-TW"/>
              </w:rPr>
            </w:pPr>
            <w:r>
              <w:rPr>
                <w:rFonts w:eastAsia="PMingLiU"/>
                <w:b/>
                <w:lang w:eastAsia="zh-TW"/>
              </w:rPr>
              <w:t>Condition</w:t>
            </w:r>
          </w:p>
        </w:tc>
        <w:tc>
          <w:tcPr>
            <w:tcW w:w="2773"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jc w:val="center"/>
              <w:rPr>
                <w:rFonts w:eastAsia="PMingLiU"/>
                <w:b/>
                <w:lang w:eastAsia="zh-TW"/>
              </w:rPr>
            </w:pPr>
            <w:r>
              <w:rPr>
                <w:rFonts w:eastAsia="PMingLiU"/>
                <w:b/>
                <w:lang w:eastAsia="zh-TW"/>
              </w:rPr>
              <w:t>Meaning</w:t>
            </w:r>
          </w:p>
        </w:tc>
      </w:tr>
      <w:tr>
        <w:tblPrEx>
          <w:tblLayout w:type="fixed"/>
          <w:tblCellMar>
            <w:top w:w="0" w:type="dxa"/>
            <w:left w:w="80" w:type="dxa"/>
            <w:bottom w:w="0" w:type="dxa"/>
            <w:right w:w="80" w:type="dxa"/>
          </w:tblCellMar>
        </w:tblPrEx>
        <w:trPr>
          <w:cantSplit/>
          <w:trHeight w:val="292" w:hRule="atLeast"/>
          <w:jc w:val="center"/>
        </w:trPr>
        <w:tc>
          <w:tcPr>
            <w:tcW w:w="1454"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jc w:val="center"/>
              <w:rPr>
                <w:rFonts w:eastAsia="PMingLiU"/>
                <w:lang w:eastAsia="zh-TW"/>
              </w:rPr>
            </w:pPr>
            <w:r>
              <w:rPr>
                <w:rFonts w:eastAsia="PMingLiU"/>
                <w:lang w:eastAsia="zh-TW"/>
              </w:rPr>
              <w:t>0</w:t>
            </w:r>
          </w:p>
        </w:tc>
        <w:tc>
          <w:tcPr>
            <w:tcW w:w="3402" w:type="dxa"/>
            <w:tcBorders>
              <w:top w:val="single" w:color="auto" w:sz="6" w:space="0"/>
              <w:left w:val="single" w:color="auto" w:sz="6" w:space="0"/>
              <w:bottom w:val="single" w:color="auto" w:sz="6" w:space="0"/>
              <w:right w:val="single" w:color="auto" w:sz="6" w:space="0"/>
            </w:tcBorders>
            <w:vAlign w:val="center"/>
          </w:tcPr>
          <w:p>
            <w:pPr>
              <w:keepNext/>
              <w:keepLines/>
              <w:numPr>
                <w:ilvl w:val="12"/>
                <w:numId w:val="0"/>
              </w:numPr>
              <w:spacing w:before="20" w:after="20"/>
              <w:jc w:val="center"/>
              <w:rPr>
                <w:szCs w:val="16"/>
                <w:lang w:eastAsia="ko-KR"/>
              </w:rPr>
            </w:pPr>
            <w:r>
              <w:rPr>
                <w:szCs w:val="16"/>
                <w:lang w:eastAsia="zh-TW"/>
              </w:rPr>
              <w:t>None of the below</w:t>
            </w:r>
          </w:p>
        </w:tc>
        <w:tc>
          <w:tcPr>
            <w:tcW w:w="2773"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jc w:val="center"/>
              <w:rPr>
                <w:szCs w:val="16"/>
                <w:lang w:eastAsia="zh-TW"/>
              </w:rPr>
            </w:pPr>
            <w:r>
              <w:rPr>
                <w:szCs w:val="16"/>
                <w:lang w:eastAsia="zh-TW"/>
              </w:rPr>
              <w:t>Largely monotonic</w:t>
            </w:r>
          </w:p>
        </w:tc>
      </w:tr>
      <w:tr>
        <w:tblPrEx>
          <w:tblLayout w:type="fixed"/>
          <w:tblCellMar>
            <w:top w:w="0" w:type="dxa"/>
            <w:left w:w="80" w:type="dxa"/>
            <w:bottom w:w="0" w:type="dxa"/>
            <w:right w:w="80" w:type="dxa"/>
          </w:tblCellMar>
        </w:tblPrEx>
        <w:trPr>
          <w:cantSplit/>
          <w:trHeight w:val="292" w:hRule="atLeast"/>
          <w:jc w:val="center"/>
        </w:trPr>
        <w:tc>
          <w:tcPr>
            <w:tcW w:w="1454"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jc w:val="center"/>
              <w:rPr>
                <w:rFonts w:eastAsia="PMingLiU"/>
                <w:lang w:eastAsia="zh-TW"/>
              </w:rPr>
            </w:pPr>
            <w:r>
              <w:rPr>
                <w:rFonts w:eastAsia="PMingLiU"/>
                <w:lang w:eastAsia="zh-TW"/>
              </w:rPr>
              <w:t>1</w:t>
            </w:r>
          </w:p>
        </w:tc>
        <w:tc>
          <w:tcPr>
            <w:tcW w:w="3402" w:type="dxa"/>
            <w:tcBorders>
              <w:top w:val="single" w:color="auto" w:sz="6" w:space="0"/>
              <w:left w:val="single" w:color="auto" w:sz="6" w:space="0"/>
              <w:bottom w:val="single" w:color="auto" w:sz="6" w:space="0"/>
              <w:right w:val="single" w:color="auto" w:sz="6" w:space="0"/>
            </w:tcBorders>
            <w:vAlign w:val="center"/>
          </w:tcPr>
          <w:p>
            <w:pPr>
              <w:keepNext/>
              <w:keepLines/>
              <w:numPr>
                <w:ilvl w:val="12"/>
                <w:numId w:val="0"/>
              </w:numPr>
              <w:spacing w:before="20" w:after="20"/>
              <w:jc w:val="center"/>
            </w:pPr>
            <w:r>
              <w:rPr>
                <w:szCs w:val="16"/>
                <w:lang w:eastAsia="ko-KR"/>
              </w:rPr>
              <w:t>p</w:t>
            </w:r>
            <w:r>
              <w:rPr>
                <w:szCs w:val="16"/>
                <w:lang w:eastAsia="zh-TW"/>
              </w:rPr>
              <w:t xml:space="preserve"> &lt; 2 neighbours</w:t>
            </w:r>
          </w:p>
        </w:tc>
        <w:tc>
          <w:tcPr>
            <w:tcW w:w="2773"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jc w:val="center"/>
              <w:rPr>
                <w:szCs w:val="16"/>
                <w:lang w:eastAsia="ko-KR"/>
              </w:rPr>
            </w:pPr>
            <w:r>
              <w:rPr>
                <w:szCs w:val="16"/>
                <w:lang w:eastAsia="ko-KR"/>
              </w:rPr>
              <w:t>Local minimum</w:t>
            </w:r>
          </w:p>
        </w:tc>
      </w:tr>
      <w:tr>
        <w:tblPrEx>
          <w:tblLayout w:type="fixed"/>
          <w:tblCellMar>
            <w:top w:w="0" w:type="dxa"/>
            <w:left w:w="80" w:type="dxa"/>
            <w:bottom w:w="0" w:type="dxa"/>
            <w:right w:w="80" w:type="dxa"/>
          </w:tblCellMar>
        </w:tblPrEx>
        <w:trPr>
          <w:cantSplit/>
          <w:trHeight w:val="305" w:hRule="atLeast"/>
          <w:jc w:val="center"/>
        </w:trPr>
        <w:tc>
          <w:tcPr>
            <w:tcW w:w="1454"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jc w:val="center"/>
              <w:rPr>
                <w:rFonts w:eastAsia="PMingLiU"/>
                <w:lang w:eastAsia="zh-TW"/>
              </w:rPr>
            </w:pPr>
            <w:r>
              <w:rPr>
                <w:rFonts w:eastAsia="PMingLiU"/>
                <w:lang w:eastAsia="zh-TW"/>
              </w:rPr>
              <w:t>2</w:t>
            </w:r>
          </w:p>
        </w:tc>
        <w:tc>
          <w:tcPr>
            <w:tcW w:w="3402" w:type="dxa"/>
            <w:tcBorders>
              <w:top w:val="single" w:color="auto" w:sz="6" w:space="0"/>
              <w:left w:val="single" w:color="auto" w:sz="6" w:space="0"/>
              <w:bottom w:val="single" w:color="auto" w:sz="6" w:space="0"/>
              <w:right w:val="single" w:color="auto" w:sz="6" w:space="0"/>
            </w:tcBorders>
            <w:vAlign w:val="center"/>
          </w:tcPr>
          <w:p>
            <w:pPr>
              <w:keepNext/>
              <w:keepLines/>
              <w:numPr>
                <w:ilvl w:val="12"/>
                <w:numId w:val="0"/>
              </w:numPr>
              <w:spacing w:before="20" w:after="20"/>
              <w:jc w:val="center"/>
              <w:rPr>
                <w:rFonts w:eastAsia="PMingLiU"/>
                <w:lang w:eastAsia="zh-TW"/>
              </w:rPr>
            </w:pPr>
            <w:r>
              <w:rPr>
                <w:szCs w:val="16"/>
                <w:lang w:eastAsia="ko-KR"/>
              </w:rPr>
              <w:t>p</w:t>
            </w:r>
            <w:r>
              <w:rPr>
                <w:szCs w:val="16"/>
                <w:lang w:eastAsia="zh-TW"/>
              </w:rPr>
              <w:t xml:space="preserve"> &lt; 1 neighbour &amp;&amp; </w:t>
            </w:r>
            <w:r>
              <w:rPr>
                <w:szCs w:val="16"/>
                <w:lang w:eastAsia="ko-KR"/>
              </w:rPr>
              <w:t>p</w:t>
            </w:r>
            <w:r>
              <w:rPr>
                <w:szCs w:val="16"/>
                <w:lang w:eastAsia="zh-TW"/>
              </w:rPr>
              <w:t xml:space="preserve"> == 1 neighbour</w:t>
            </w:r>
          </w:p>
        </w:tc>
        <w:tc>
          <w:tcPr>
            <w:tcW w:w="2773"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jc w:val="center"/>
              <w:rPr>
                <w:szCs w:val="16"/>
                <w:lang w:eastAsia="ko-KR"/>
              </w:rPr>
            </w:pPr>
            <w:r>
              <w:rPr>
                <w:szCs w:val="16"/>
                <w:lang w:eastAsia="ko-KR"/>
              </w:rPr>
              <w:t>Edge</w:t>
            </w:r>
          </w:p>
        </w:tc>
      </w:tr>
      <w:tr>
        <w:tblPrEx>
          <w:tblLayout w:type="fixed"/>
          <w:tblCellMar>
            <w:top w:w="0" w:type="dxa"/>
            <w:left w:w="80" w:type="dxa"/>
            <w:bottom w:w="0" w:type="dxa"/>
            <w:right w:w="80" w:type="dxa"/>
          </w:tblCellMar>
        </w:tblPrEx>
        <w:trPr>
          <w:cantSplit/>
          <w:trHeight w:val="305" w:hRule="atLeast"/>
          <w:jc w:val="center"/>
        </w:trPr>
        <w:tc>
          <w:tcPr>
            <w:tcW w:w="1454"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jc w:val="center"/>
              <w:rPr>
                <w:rFonts w:eastAsia="PMingLiU"/>
                <w:lang w:eastAsia="zh-TW"/>
              </w:rPr>
            </w:pPr>
            <w:r>
              <w:rPr>
                <w:rFonts w:eastAsia="PMingLiU"/>
                <w:lang w:eastAsia="zh-TW"/>
              </w:rPr>
              <w:t>3</w:t>
            </w:r>
          </w:p>
        </w:tc>
        <w:tc>
          <w:tcPr>
            <w:tcW w:w="3402" w:type="dxa"/>
            <w:tcBorders>
              <w:top w:val="single" w:color="auto" w:sz="6" w:space="0"/>
              <w:left w:val="single" w:color="auto" w:sz="6" w:space="0"/>
              <w:bottom w:val="single" w:color="auto" w:sz="6" w:space="0"/>
              <w:right w:val="single" w:color="auto" w:sz="6" w:space="0"/>
            </w:tcBorders>
            <w:vAlign w:val="center"/>
          </w:tcPr>
          <w:p>
            <w:pPr>
              <w:keepNext/>
              <w:keepLines/>
              <w:numPr>
                <w:ilvl w:val="12"/>
                <w:numId w:val="0"/>
              </w:numPr>
              <w:tabs>
                <w:tab w:val="left" w:pos="2100"/>
              </w:tabs>
              <w:spacing w:before="20" w:after="20"/>
              <w:jc w:val="center"/>
              <w:rPr>
                <w:rFonts w:eastAsia="PMingLiU"/>
                <w:lang w:eastAsia="zh-TW"/>
              </w:rPr>
            </w:pPr>
            <w:r>
              <w:rPr>
                <w:szCs w:val="16"/>
                <w:lang w:eastAsia="ko-KR"/>
              </w:rPr>
              <w:t>p</w:t>
            </w:r>
            <w:r>
              <w:rPr>
                <w:szCs w:val="16"/>
                <w:lang w:eastAsia="zh-TW"/>
              </w:rPr>
              <w:t xml:space="preserve"> &gt; 1 neighbour &amp;&amp; </w:t>
            </w:r>
            <w:r>
              <w:rPr>
                <w:szCs w:val="16"/>
                <w:lang w:eastAsia="ko-KR"/>
              </w:rPr>
              <w:t>p</w:t>
            </w:r>
            <w:r>
              <w:rPr>
                <w:szCs w:val="16"/>
                <w:lang w:eastAsia="zh-TW"/>
              </w:rPr>
              <w:t xml:space="preserve"> == 1 neighbour</w:t>
            </w:r>
          </w:p>
        </w:tc>
        <w:tc>
          <w:tcPr>
            <w:tcW w:w="2773" w:type="dxa"/>
            <w:tcBorders>
              <w:top w:val="single" w:color="auto" w:sz="6" w:space="0"/>
              <w:left w:val="single" w:color="auto" w:sz="6" w:space="0"/>
              <w:bottom w:val="single" w:color="auto" w:sz="6" w:space="0"/>
              <w:right w:val="single" w:color="auto" w:sz="6" w:space="0"/>
            </w:tcBorders>
          </w:tcPr>
          <w:p>
            <w:pPr>
              <w:keepNext/>
              <w:keepLines/>
              <w:numPr>
                <w:ilvl w:val="12"/>
                <w:numId w:val="0"/>
              </w:numPr>
              <w:tabs>
                <w:tab w:val="left" w:pos="2100"/>
              </w:tabs>
              <w:spacing w:before="20" w:after="20"/>
              <w:jc w:val="center"/>
              <w:rPr>
                <w:szCs w:val="16"/>
                <w:lang w:eastAsia="ko-KR"/>
              </w:rPr>
            </w:pPr>
            <w:r>
              <w:rPr>
                <w:szCs w:val="16"/>
                <w:lang w:eastAsia="ko-KR"/>
              </w:rPr>
              <w:t>Edge</w:t>
            </w:r>
          </w:p>
        </w:tc>
      </w:tr>
      <w:tr>
        <w:tblPrEx>
          <w:tblLayout w:type="fixed"/>
          <w:tblCellMar>
            <w:top w:w="0" w:type="dxa"/>
            <w:left w:w="80" w:type="dxa"/>
            <w:bottom w:w="0" w:type="dxa"/>
            <w:right w:w="80" w:type="dxa"/>
          </w:tblCellMar>
        </w:tblPrEx>
        <w:trPr>
          <w:cantSplit/>
          <w:trHeight w:val="305" w:hRule="atLeast"/>
          <w:jc w:val="center"/>
        </w:trPr>
        <w:tc>
          <w:tcPr>
            <w:tcW w:w="1454"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jc w:val="center"/>
            </w:pPr>
            <w:r>
              <w:rPr>
                <w:rFonts w:eastAsia="PMingLiU"/>
                <w:lang w:eastAsia="zh-TW"/>
              </w:rPr>
              <w:t>4</w:t>
            </w:r>
          </w:p>
        </w:tc>
        <w:tc>
          <w:tcPr>
            <w:tcW w:w="3402" w:type="dxa"/>
            <w:tcBorders>
              <w:top w:val="single" w:color="auto" w:sz="6" w:space="0"/>
              <w:left w:val="single" w:color="auto" w:sz="6" w:space="0"/>
              <w:bottom w:val="single" w:color="auto" w:sz="6" w:space="0"/>
              <w:right w:val="single" w:color="auto" w:sz="6" w:space="0"/>
            </w:tcBorders>
            <w:vAlign w:val="center"/>
          </w:tcPr>
          <w:p>
            <w:pPr>
              <w:keepNext/>
              <w:keepLines/>
              <w:numPr>
                <w:ilvl w:val="12"/>
                <w:numId w:val="0"/>
              </w:numPr>
              <w:spacing w:before="20" w:after="20"/>
              <w:jc w:val="center"/>
              <w:rPr>
                <w:rFonts w:eastAsia="PMingLiU"/>
              </w:rPr>
            </w:pPr>
            <w:r>
              <w:rPr>
                <w:szCs w:val="16"/>
                <w:lang w:eastAsia="ko-KR"/>
              </w:rPr>
              <w:t>p</w:t>
            </w:r>
            <w:r>
              <w:rPr>
                <w:szCs w:val="16"/>
                <w:lang w:eastAsia="zh-TW"/>
              </w:rPr>
              <w:t xml:space="preserve"> &gt; 2 neighbours</w:t>
            </w:r>
          </w:p>
        </w:tc>
        <w:tc>
          <w:tcPr>
            <w:tcW w:w="2773" w:type="dxa"/>
            <w:tcBorders>
              <w:top w:val="single" w:color="auto" w:sz="6" w:space="0"/>
              <w:left w:val="single" w:color="auto" w:sz="6" w:space="0"/>
              <w:bottom w:val="single" w:color="auto" w:sz="6" w:space="0"/>
              <w:right w:val="single" w:color="auto" w:sz="6" w:space="0"/>
            </w:tcBorders>
          </w:tcPr>
          <w:p>
            <w:pPr>
              <w:keepNext/>
              <w:keepLines/>
              <w:numPr>
                <w:ilvl w:val="12"/>
                <w:numId w:val="0"/>
              </w:numPr>
              <w:spacing w:before="20" w:after="20"/>
              <w:jc w:val="center"/>
              <w:rPr>
                <w:szCs w:val="16"/>
                <w:lang w:eastAsia="ko-KR"/>
              </w:rPr>
            </w:pPr>
            <w:r>
              <w:rPr>
                <w:szCs w:val="16"/>
                <w:lang w:eastAsia="ko-KR"/>
              </w:rPr>
              <w:t>Local maximum</w:t>
            </w:r>
          </w:p>
        </w:tc>
      </w:tr>
    </w:tbl>
    <w:p>
      <w:pPr>
        <w:spacing w:before="120" w:beforeLines="50"/>
        <w:rPr>
          <w:rFonts w:eastAsia="PMingLiU"/>
          <w:sz w:val="16"/>
          <w:szCs w:val="16"/>
          <w:lang w:eastAsia="zh-TW"/>
        </w:rPr>
      </w:pPr>
    </w:p>
    <w:p>
      <w:pPr>
        <w:spacing w:before="120" w:beforeLines="50"/>
        <w:rPr>
          <w:lang w:eastAsia="zh-TW"/>
        </w:rPr>
      </w:pPr>
      <w:r>
        <w:rPr>
          <w:lang w:eastAsia="zh-TW"/>
        </w:rPr>
        <w:t>Band offset (</w:t>
      </w:r>
      <w:r>
        <w:t>BO</w:t>
      </w:r>
      <w:r>
        <w:rPr>
          <w:lang w:eastAsia="zh-TW"/>
        </w:rPr>
        <w:t>)</w:t>
      </w:r>
      <w:r>
        <w:t xml:space="preserve"> classifies all pixels </w:t>
      </w:r>
      <w:r>
        <w:rPr>
          <w:lang w:eastAsia="zh-TW"/>
        </w:rPr>
        <w:t>in</w:t>
      </w:r>
      <w:r>
        <w:t xml:space="preserve"> </w:t>
      </w:r>
      <w:r>
        <w:rPr>
          <w:lang w:eastAsia="zh-TW"/>
        </w:rPr>
        <w:t>one</w:t>
      </w:r>
      <w:r>
        <w:t xml:space="preserve"> </w:t>
      </w:r>
      <w:r>
        <w:rPr>
          <w:lang w:eastAsia="zh-TW"/>
        </w:rPr>
        <w:t>CTB region</w:t>
      </w:r>
      <w:r>
        <w:t xml:space="preserve"> into </w:t>
      </w:r>
      <w:r>
        <w:rPr>
          <w:lang w:eastAsia="zh-TW"/>
        </w:rPr>
        <w:t>32 uniform</w:t>
      </w:r>
      <w:r>
        <w:t xml:space="preserve"> bands</w:t>
      </w:r>
      <w:r>
        <w:rPr>
          <w:lang w:eastAsia="zh-TW"/>
        </w:rPr>
        <w:t xml:space="preserve"> by using </w:t>
      </w:r>
      <w:r>
        <w:t>the five most significant bits of the pixel</w:t>
      </w:r>
      <w:r>
        <w:rPr>
          <w:lang w:eastAsia="zh-TW"/>
        </w:rPr>
        <w:t xml:space="preserve"> value</w:t>
      </w:r>
      <w:r>
        <w:t xml:space="preserve"> as the band index. </w:t>
      </w:r>
      <w:r>
        <w:rPr>
          <w:lang w:eastAsia="zh-TW"/>
        </w:rPr>
        <w:t xml:space="preserve">In other words, the pixel </w:t>
      </w:r>
      <w:r>
        <w:t xml:space="preserve">intensity range is divided into 32 equal segments from zero to the maximum intensity value (e.g. 255 for 8-bit pixels). </w:t>
      </w:r>
      <w:r>
        <w:rPr>
          <w:lang w:eastAsia="zh-TW"/>
        </w:rPr>
        <w:t xml:space="preserve">Four adjacent bands are </w:t>
      </w:r>
      <w:r>
        <w:t>group</w:t>
      </w:r>
      <w:r>
        <w:rPr>
          <w:lang w:eastAsia="zh-TW"/>
        </w:rPr>
        <w:t>ed together and</w:t>
      </w:r>
      <w:r>
        <w:t xml:space="preserve"> </w:t>
      </w:r>
      <w:r>
        <w:rPr>
          <w:lang w:eastAsia="zh-TW"/>
        </w:rPr>
        <w:t xml:space="preserve">each group is indicated by its most left-hand position as shown in </w:t>
      </w:r>
      <w:r>
        <w:rPr>
          <w:lang w:eastAsia="zh-TW"/>
        </w:rPr>
        <w:fldChar w:fldCharType="begin"/>
      </w:r>
      <w:r>
        <w:rPr>
          <w:lang w:eastAsia="zh-TW"/>
        </w:rPr>
        <w:instrText xml:space="preserve"> REF _Ref437272994 \h </w:instrText>
      </w:r>
      <w:r>
        <w:rPr>
          <w:lang w:eastAsia="zh-TW"/>
        </w:rPr>
        <w:fldChar w:fldCharType="separate"/>
      </w:r>
      <w:r>
        <w:t>Figure 4</w:t>
      </w:r>
      <w:r>
        <w:noBreakHyphen/>
      </w:r>
      <w:r>
        <w:t>33</w:t>
      </w:r>
      <w:r>
        <w:rPr>
          <w:lang w:eastAsia="zh-TW"/>
        </w:rPr>
        <w:fldChar w:fldCharType="end"/>
      </w:r>
      <w:r>
        <w:t>.</w:t>
      </w:r>
      <w:r>
        <w:rPr>
          <w:lang w:eastAsia="zh-TW"/>
        </w:rPr>
        <w:t xml:space="preserve"> The encoder searches all position to get the group with the maximum distortion reduction by </w:t>
      </w:r>
      <w:bookmarkStart w:id="613" w:name="OLE_LINK145"/>
      <w:bookmarkStart w:id="614" w:name="OLE_LINK146"/>
      <w:r>
        <w:rPr>
          <w:lang w:eastAsia="zh-TW"/>
        </w:rPr>
        <w:t>compensating offset of each band</w:t>
      </w:r>
      <w:bookmarkEnd w:id="613"/>
      <w:bookmarkEnd w:id="614"/>
      <w:r>
        <w:rPr>
          <w:lang w:eastAsia="zh-TW"/>
        </w:rPr>
        <w:t>.</w:t>
      </w:r>
    </w:p>
    <w:p>
      <w:pPr>
        <w:keepNext/>
        <w:spacing w:before="120" w:beforeLines="50"/>
        <w:jc w:val="center"/>
        <w:rPr>
          <w:lang w:eastAsia="en-GB"/>
        </w:rPr>
      </w:pPr>
      <w:r>
        <w:rPr>
          <w:lang w:val="en-AU" w:eastAsia="en-AU"/>
        </w:rPr>
        <w:drawing>
          <wp:inline distT="0" distB="0" distL="0" distR="0">
            <wp:extent cx="4842510" cy="914400"/>
            <wp:effectExtent l="0" t="0" r="0" b="0"/>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842510" cy="914400"/>
                    </a:xfrm>
                    <a:prstGeom prst="rect">
                      <a:avLst/>
                    </a:prstGeom>
                    <a:noFill/>
                    <a:ln>
                      <a:noFill/>
                    </a:ln>
                  </pic:spPr>
                </pic:pic>
              </a:graphicData>
            </a:graphic>
          </wp:inline>
        </w:drawing>
      </w:r>
    </w:p>
    <w:p>
      <w:pPr>
        <w:pStyle w:val="19"/>
      </w:pPr>
      <w:bookmarkStart w:id="615" w:name="_Ref437272994"/>
      <w:bookmarkStart w:id="616" w:name="_Toc52445954"/>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33</w:t>
      </w:r>
      <w:r>
        <w:fldChar w:fldCharType="end"/>
      </w:r>
      <w:bookmarkEnd w:id="615"/>
      <w:r>
        <w:t>. Four bands are grouped together and represented by its starting band position.</w:t>
      </w:r>
      <w:bookmarkEnd w:id="616"/>
    </w:p>
    <w:p>
      <w:pPr>
        <w:pStyle w:val="6"/>
      </w:pPr>
      <w:r>
        <w:t>Format range extensions options for SAO</w:t>
      </w:r>
    </w:p>
    <w:p>
      <w:pPr>
        <w:rPr>
          <w:lang w:val="en-AU"/>
        </w:rPr>
      </w:pPr>
      <w:r>
        <w:t xml:space="preserve">Shift values for luma and chroma for the offset value are included in the PPS. There is no change to classification and the shift values are in the range of 0 to Max(BitDepth − 10, 0). The shift values for luma and chroma are configured in the encoder using </w:t>
      </w:r>
      <w:r>
        <w:rPr>
          <w:rStyle w:val="397"/>
        </w:rPr>
        <w:t>SaoLumaOffsetBitShift</w:t>
      </w:r>
      <w:r>
        <w:rPr>
          <w:lang w:val="en-AU"/>
        </w:rPr>
        <w:t xml:space="preserve"> and </w:t>
      </w:r>
      <w:r>
        <w:rPr>
          <w:rStyle w:val="397"/>
        </w:rPr>
        <w:t>SaoChromaOffsetBitShift</w:t>
      </w:r>
      <w:r>
        <w:rPr>
          <w:lang w:val="en-AU"/>
        </w:rPr>
        <w:t>, respectively.</w:t>
      </w:r>
    </w:p>
    <w:p>
      <w:pPr>
        <w:pStyle w:val="3"/>
        <w:rPr>
          <w:lang w:val="en-GB" w:eastAsia="ja-JP"/>
        </w:rPr>
      </w:pPr>
      <w:bookmarkStart w:id="617" w:name="_Ref410656136"/>
      <w:bookmarkStart w:id="618" w:name="_Toc411002865"/>
      <w:bookmarkStart w:id="619" w:name="_Ref438635148"/>
      <w:bookmarkStart w:id="620" w:name="_Toc376882507"/>
      <w:bookmarkStart w:id="621" w:name="_Toc52446031"/>
      <w:r>
        <w:rPr>
          <w:rFonts w:eastAsia="MS Mincho"/>
          <w:lang w:val="en-GB" w:eastAsia="ja-JP"/>
        </w:rPr>
        <w:t xml:space="preserve">Wavefront </w:t>
      </w:r>
      <w:r>
        <w:rPr>
          <w:lang w:val="en-GB" w:eastAsia="ko-KR"/>
        </w:rPr>
        <w:t xml:space="preserve">parallel </w:t>
      </w:r>
      <w:r>
        <w:rPr>
          <w:rFonts w:eastAsia="MS Mincho"/>
          <w:lang w:val="en-GB" w:eastAsia="ja-JP"/>
        </w:rPr>
        <w:t>processing</w:t>
      </w:r>
      <w:bookmarkEnd w:id="617"/>
      <w:bookmarkEnd w:id="618"/>
      <w:bookmarkEnd w:id="619"/>
      <w:bookmarkEnd w:id="620"/>
      <w:bookmarkEnd w:id="621"/>
      <w:bookmarkStart w:id="622" w:name="_Toc337344218"/>
      <w:bookmarkEnd w:id="622"/>
      <w:bookmarkStart w:id="623" w:name="_Toc337344007"/>
      <w:bookmarkEnd w:id="623"/>
    </w:p>
    <w:p>
      <w:pPr>
        <w:rPr>
          <w:rFonts w:eastAsia="Times New Roman"/>
          <w:lang w:eastAsia="en-GB"/>
        </w:rPr>
      </w:pPr>
      <w:r>
        <w:rPr>
          <w:rFonts w:eastAsia="MS Mincho"/>
          <w:lang w:eastAsia="ja-JP"/>
        </w:rPr>
        <w:t xml:space="preserve">Wavefront parallel processing (WPP) produces a bitstream that can be </w:t>
      </w:r>
      <w:r>
        <w:rPr>
          <w:lang w:eastAsia="ko-KR"/>
        </w:rPr>
        <w:t>processed</w:t>
      </w:r>
      <w:r>
        <w:rPr>
          <w:rFonts w:eastAsia="MS Mincho"/>
          <w:lang w:eastAsia="ja-JP"/>
        </w:rPr>
        <w:t xml:space="preserve"> using one or more cores running in parallel. When </w:t>
      </w:r>
      <w:r>
        <w:rPr>
          <w:lang w:eastAsia="ko-KR"/>
        </w:rPr>
        <w:t>WPP is used</w:t>
      </w:r>
      <w:r>
        <w:rPr>
          <w:rFonts w:eastAsia="MS Mincho"/>
          <w:lang w:eastAsia="ja-JP"/>
        </w:rPr>
        <w:t xml:space="preserve">, </w:t>
      </w:r>
      <w:r>
        <w:rPr>
          <w:rFonts w:eastAsia="Times New Roman"/>
          <w:lang w:eastAsia="en-GB"/>
        </w:rPr>
        <w:t>a slice is divided into rows of CTUs (per tile). The first row is processed in an ordinary way, the second row can begin to be processed after only two CTUs have been processed in the first row, the third row can begin to be processed after only two CTUs have been processed in the second row, and so on. The context models of the entropy coder in each row are inferred from those in the preceding row with a two-CTU processing lag. WPP provides a form of processing parallelism within a slice, without the loss of compression performance that might be expected by using tiles within a slice.</w:t>
      </w:r>
    </w:p>
    <w:p>
      <w:pPr>
        <w:rPr>
          <w:rFonts w:eastAsia="MS Mincho"/>
          <w:lang w:eastAsia="ja-JP"/>
        </w:rPr>
      </w:pPr>
      <w:r>
        <w:rPr>
          <w:rFonts w:eastAsia="MS Mincho"/>
          <w:lang w:eastAsia="ja-JP"/>
        </w:rPr>
        <w:t xml:space="preserve">The following </w:t>
      </w:r>
      <w:r>
        <w:rPr>
          <w:lang w:eastAsia="ko-KR"/>
        </w:rPr>
        <w:t>operations are</w:t>
      </w:r>
      <w:r>
        <w:rPr>
          <w:rFonts w:eastAsia="MS Mincho"/>
          <w:lang w:eastAsia="ja-JP"/>
        </w:rPr>
        <w:t xml:space="preserve"> performed by the HM encoder.</w:t>
      </w:r>
      <w:bookmarkStart w:id="624" w:name="_Toc337344219"/>
      <w:bookmarkEnd w:id="624"/>
      <w:bookmarkStart w:id="625" w:name="_Toc337344008"/>
      <w:bookmarkEnd w:id="625"/>
    </w:p>
    <w:p>
      <w:pPr>
        <w:tabs>
          <w:tab w:val="left" w:pos="284"/>
        </w:tabs>
        <w:ind w:left="568" w:hanging="284"/>
      </w:pPr>
      <w:r>
        <w:t>- When starting the encoding of the first CTU in a CTU row, the following process is applied:</w:t>
      </w:r>
      <w:bookmarkStart w:id="626" w:name="_Toc337344010"/>
      <w:bookmarkEnd w:id="626"/>
      <w:bookmarkStart w:id="627" w:name="_Toc337344221"/>
      <w:bookmarkEnd w:id="627"/>
    </w:p>
    <w:p>
      <w:pPr>
        <w:numPr>
          <w:ilvl w:val="0"/>
          <w:numId w:val="27"/>
        </w:numPr>
        <w:tabs>
          <w:tab w:val="left" w:pos="284"/>
          <w:tab w:val="clear" w:pos="794"/>
          <w:tab w:val="clear" w:pos="1191"/>
        </w:tabs>
        <w:ind w:left="709" w:hanging="142"/>
      </w:pPr>
      <w:r>
        <w:t>if the last CU of the second CTU of the row above is available, the CABAC probabilities are set to the values stored in the buffer</w:t>
      </w:r>
      <w:bookmarkStart w:id="628" w:name="_Toc337344011"/>
      <w:bookmarkEnd w:id="628"/>
      <w:bookmarkStart w:id="629" w:name="_Toc337344222"/>
      <w:bookmarkEnd w:id="629"/>
    </w:p>
    <w:p>
      <w:pPr>
        <w:numPr>
          <w:ilvl w:val="0"/>
          <w:numId w:val="27"/>
        </w:numPr>
        <w:tabs>
          <w:tab w:val="left" w:pos="284"/>
          <w:tab w:val="clear" w:pos="794"/>
          <w:tab w:val="clear" w:pos="1191"/>
        </w:tabs>
        <w:ind w:left="709" w:hanging="142"/>
      </w:pPr>
      <w:r>
        <w:t>if not, the CABAC probabilities are reset to the default values</w:t>
      </w:r>
      <w:bookmarkStart w:id="630" w:name="_Toc337344012"/>
      <w:bookmarkEnd w:id="630"/>
      <w:bookmarkStart w:id="631" w:name="_Toc337344223"/>
      <w:bookmarkEnd w:id="631"/>
    </w:p>
    <w:p>
      <w:pPr>
        <w:tabs>
          <w:tab w:val="left" w:pos="284"/>
        </w:tabs>
        <w:ind w:left="568" w:hanging="284"/>
      </w:pPr>
      <w:r>
        <w:t>- When the encoding of the second CTU in a CTU row is finished, the CABAC probabilities are stored in a buffer</w:t>
      </w:r>
    </w:p>
    <w:p>
      <w:pPr>
        <w:tabs>
          <w:tab w:val="left" w:pos="284"/>
        </w:tabs>
        <w:ind w:left="426" w:hanging="142"/>
      </w:pPr>
      <w:r>
        <w:t>- If the encoding of the last CTU in a CTU row is finished and the end of a slice has not been reached, CABAC is flushed and a byte alignment is performed.</w:t>
      </w:r>
      <w:bookmarkStart w:id="632" w:name="_Toc337344224"/>
      <w:bookmarkEnd w:id="632"/>
      <w:bookmarkStart w:id="633" w:name="_Toc337344013"/>
      <w:bookmarkEnd w:id="633"/>
    </w:p>
    <w:p>
      <w:pPr>
        <w:rPr>
          <w:rFonts w:eastAsia="MS Mincho"/>
          <w:highlight w:val="yellow"/>
          <w:lang w:eastAsia="ja-JP"/>
        </w:rPr>
      </w:pPr>
      <w:r>
        <w:rPr>
          <w:rFonts w:eastAsia="MS Mincho"/>
          <w:lang w:eastAsia="ja-JP"/>
        </w:rPr>
        <w:t>Entry point offsets are written in the slice header. Each CT</w:t>
      </w:r>
      <w:r>
        <w:rPr>
          <w:lang w:eastAsia="ko-KR"/>
        </w:rPr>
        <w:t>U</w:t>
      </w:r>
      <w:r>
        <w:rPr>
          <w:rFonts w:eastAsia="MS Mincho"/>
          <w:lang w:eastAsia="ja-JP"/>
        </w:rPr>
        <w:t xml:space="preserve"> row in the slice has an entry point offset, in byte units, that indicates where the corresponding data starts in the slice data. </w:t>
      </w:r>
      <w:r>
        <w:t>When WPP is used, a slice that does not start at the beginning of a CT</w:t>
      </w:r>
      <w:r>
        <w:rPr>
          <w:lang w:eastAsia="ko-KR"/>
        </w:rPr>
        <w:t>U</w:t>
      </w:r>
      <w:r>
        <w:t xml:space="preserve"> row does not finish after the last CT</w:t>
      </w:r>
      <w:r>
        <w:rPr>
          <w:lang w:eastAsia="ko-KR"/>
        </w:rPr>
        <w:t>U</w:t>
      </w:r>
      <w:r>
        <w:t xml:space="preserve"> in the same row. When a slice starts at the beginning of a CTB row, there is no constraint on where it finishes.</w:t>
      </w:r>
      <w:bookmarkStart w:id="634" w:name="_Toc337344014"/>
      <w:bookmarkEnd w:id="634"/>
      <w:bookmarkStart w:id="635" w:name="_Toc337344225"/>
      <w:bookmarkEnd w:id="635"/>
    </w:p>
    <w:p>
      <w:pPr>
        <w:rPr>
          <w:lang w:val="en-AU"/>
        </w:rPr>
      </w:pPr>
      <w:r>
        <w:rPr>
          <w:lang w:val="en-AU"/>
        </w:rPr>
        <w:t>In all but the high throughput RExt profiles, WPP and tiles cannot be used simultaneously.</w:t>
      </w:r>
    </w:p>
    <w:p>
      <w:pPr>
        <w:rPr>
          <w:lang w:val="en-AU"/>
        </w:rPr>
      </w:pPr>
      <w:r>
        <w:rPr>
          <w:lang w:val="en-AU"/>
        </w:rPr>
        <w:t xml:space="preserve">WPP is enabled in the HM encoder by setting </w:t>
      </w:r>
      <w:r>
        <w:rPr>
          <w:rStyle w:val="398"/>
        </w:rPr>
        <w:t>WaveFrontSynchro</w:t>
      </w:r>
      <w:r>
        <w:rPr>
          <w:lang w:val="en-AU"/>
        </w:rPr>
        <w:t xml:space="preserve"> to 1.</w:t>
      </w:r>
    </w:p>
    <w:p>
      <w:pPr>
        <w:pStyle w:val="2"/>
        <w:rPr>
          <w:lang w:val="en-GB"/>
        </w:rPr>
      </w:pPr>
      <w:bookmarkStart w:id="636" w:name="_Toc380072471"/>
      <w:bookmarkEnd w:id="636"/>
      <w:bookmarkStart w:id="637" w:name="_Toc380742401"/>
      <w:bookmarkEnd w:id="637"/>
      <w:bookmarkStart w:id="638" w:name="_Toc380748245"/>
      <w:bookmarkEnd w:id="638"/>
      <w:bookmarkStart w:id="639" w:name="_Toc380072472"/>
      <w:bookmarkEnd w:id="639"/>
      <w:bookmarkStart w:id="640" w:name="_Toc380742402"/>
      <w:bookmarkEnd w:id="640"/>
      <w:bookmarkStart w:id="641" w:name="_Toc380748246"/>
      <w:bookmarkEnd w:id="641"/>
      <w:bookmarkStart w:id="642" w:name="_Toc380137576"/>
      <w:bookmarkEnd w:id="642"/>
      <w:bookmarkStart w:id="643" w:name="_Toc380137577"/>
      <w:bookmarkEnd w:id="643"/>
      <w:bookmarkStart w:id="644" w:name="_Ref380073477"/>
      <w:bookmarkStart w:id="645" w:name="_Toc52446032"/>
      <w:bookmarkStart w:id="646" w:name="_Toc411002866"/>
      <w:r>
        <w:rPr>
          <w:lang w:val="en-GB"/>
        </w:rPr>
        <w:t>Profiles, Levels and Tiers</w:t>
      </w:r>
      <w:bookmarkEnd w:id="644"/>
      <w:bookmarkEnd w:id="645"/>
      <w:bookmarkEnd w:id="646"/>
    </w:p>
    <w:p>
      <w:pPr>
        <w:rPr>
          <w:lang w:val="en-CA"/>
        </w:rPr>
      </w:pPr>
      <w:r>
        <w:rPr>
          <w:lang w:val="en-CA"/>
        </w:rPr>
        <w:t>The HEVC test model software uses particular tools in accordance with the specified profile</w:t>
      </w:r>
      <w:r>
        <w:t xml:space="preserve">. To enable the use of tools available in the format range extensions profiles, the </w:t>
      </w:r>
      <w:r>
        <w:rPr>
          <w:rStyle w:val="397"/>
        </w:rPr>
        <w:t>Profile</w:t>
      </w:r>
      <w:r>
        <w:t xml:space="preserve"> encoder option is set to the </w:t>
      </w:r>
      <w:r>
        <w:rPr>
          <w:lang w:val="en-CA"/>
        </w:rPr>
        <w:t xml:space="preserve">value </w:t>
      </w:r>
      <w:r>
        <w:rPr>
          <w:rStyle w:val="397"/>
        </w:rPr>
        <w:t>main-RExt</w:t>
      </w:r>
      <w:r>
        <w:rPr>
          <w:rStyle w:val="397"/>
          <w:sz w:val="20"/>
        </w:rPr>
        <w:t xml:space="preserve"> </w:t>
      </w:r>
      <w:r>
        <w:rPr>
          <w:rStyle w:val="397"/>
          <w:rFonts w:ascii="Times New Roman" w:hAnsi="Times New Roman"/>
          <w:sz w:val="20"/>
        </w:rPr>
        <w:t xml:space="preserve">or </w:t>
      </w:r>
      <w:r>
        <w:rPr>
          <w:rStyle w:val="397"/>
        </w:rPr>
        <w:t>high-RExt</w:t>
      </w:r>
      <w:r>
        <w:rPr>
          <w:lang w:val="en-CA"/>
        </w:rPr>
        <w:t xml:space="preserve">. The format range extensions profiles are listed in Annex A.3.5 of the HEVC specification </w:t>
      </w:r>
      <w:r>
        <w:rPr>
          <w:lang w:val="en-CA"/>
        </w:rPr>
        <w:fldChar w:fldCharType="begin"/>
      </w:r>
      <w:r>
        <w:rPr>
          <w:lang w:val="en-CA"/>
        </w:rPr>
        <w:instrText xml:space="preserve"> REF _Ref380142240 \r \h </w:instrText>
      </w:r>
      <w:r>
        <w:rPr>
          <w:lang w:val="en-CA"/>
        </w:rPr>
        <w:fldChar w:fldCharType="separate"/>
      </w:r>
      <w:r>
        <w:rPr>
          <w:lang w:val="en-CA"/>
        </w:rPr>
        <w:t>[2]</w:t>
      </w:r>
      <w:r>
        <w:rPr>
          <w:lang w:val="en-CA"/>
        </w:rPr>
        <w:fldChar w:fldCharType="end"/>
      </w:r>
      <w:r>
        <w:rPr>
          <w:lang w:val="en-CA"/>
        </w:rPr>
        <w:t>.</w:t>
      </w:r>
    </w:p>
    <w:p>
      <w:r>
        <w:rPr>
          <w:lang w:val="en-CA"/>
        </w:rPr>
        <w:t xml:space="preserve">For the main or main10 profiles, set the </w:t>
      </w:r>
      <w:r>
        <w:rPr>
          <w:rStyle w:val="397"/>
        </w:rPr>
        <w:t>Profile</w:t>
      </w:r>
      <w:r>
        <w:t xml:space="preserve"> encoder option to the </w:t>
      </w:r>
      <w:r>
        <w:rPr>
          <w:lang w:val="en-CA"/>
        </w:rPr>
        <w:t xml:space="preserve">value </w:t>
      </w:r>
      <w:r>
        <w:rPr>
          <w:rStyle w:val="397"/>
        </w:rPr>
        <w:t>main</w:t>
      </w:r>
      <w:r>
        <w:t xml:space="preserve"> or</w:t>
      </w:r>
      <w:r>
        <w:rPr>
          <w:rStyle w:val="397"/>
        </w:rPr>
        <w:t xml:space="preserve"> main10</w:t>
      </w:r>
      <w:r>
        <w:t xml:space="preserve">, respectively.Further control of which profile of the format range extensions profiles is to be used when HM generates a bitstream is provided by the encoder configuration options shown in </w:t>
      </w:r>
      <w:r>
        <w:fldChar w:fldCharType="begin"/>
      </w:r>
      <w:r>
        <w:instrText xml:space="preserve"> REF _Ref437273985 \h </w:instrText>
      </w:r>
      <w:r>
        <w:fldChar w:fldCharType="separate"/>
      </w:r>
      <w:r>
        <w:t>Table 5</w:t>
      </w:r>
      <w:r>
        <w:noBreakHyphen/>
      </w:r>
      <w:r>
        <w:t>1</w:t>
      </w:r>
      <w:r>
        <w:fldChar w:fldCharType="end"/>
      </w:r>
      <w:r>
        <w:t>.</w:t>
      </w:r>
    </w:p>
    <w:p>
      <w:pPr>
        <w:pStyle w:val="19"/>
      </w:pPr>
      <w:bookmarkStart w:id="647" w:name="_Ref437273985"/>
      <w:bookmarkStart w:id="648" w:name="_Toc52445141"/>
      <w:r>
        <w:t xml:space="preserve">Table </w:t>
      </w:r>
      <w:r>
        <w:fldChar w:fldCharType="begin"/>
      </w:r>
      <w:r>
        <w:instrText xml:space="preserve"> STYLEREF 1 \s </w:instrText>
      </w:r>
      <w:r>
        <w:fldChar w:fldCharType="separate"/>
      </w:r>
      <w:r>
        <w:t>5</w:t>
      </w:r>
      <w:r>
        <w:fldChar w:fldCharType="end"/>
      </w:r>
      <w:r>
        <w:noBreakHyphen/>
      </w:r>
      <w:r>
        <w:fldChar w:fldCharType="begin"/>
      </w:r>
      <w:r>
        <w:instrText xml:space="preserve"> SEQ Table \* ARABIC \s 1 </w:instrText>
      </w:r>
      <w:r>
        <w:fldChar w:fldCharType="separate"/>
      </w:r>
      <w:r>
        <w:t>1</w:t>
      </w:r>
      <w:r>
        <w:fldChar w:fldCharType="end"/>
      </w:r>
      <w:bookmarkEnd w:id="647"/>
      <w:r>
        <w:t>. Bitstream indications for format range extensions profiles.</w:t>
      </w:r>
      <w:bookmarkEnd w:id="648"/>
    </w:p>
    <w:p/>
    <w:tbl>
      <w:tblPr>
        <w:tblStyle w:val="72"/>
        <w:tblW w:w="97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91"/>
        <w:gridCol w:w="6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1" w:type="dxa"/>
            <w:shd w:val="clear" w:color="auto" w:fill="auto"/>
          </w:tcPr>
          <w:p>
            <w:pPr>
              <w:jc w:val="center"/>
              <w:rPr>
                <w:b/>
              </w:rPr>
            </w:pPr>
            <w:r>
              <w:rPr>
                <w:b/>
              </w:rPr>
              <w:t>Configuration option</w:t>
            </w:r>
          </w:p>
        </w:tc>
        <w:tc>
          <w:tcPr>
            <w:tcW w:w="6028" w:type="dxa"/>
            <w:shd w:val="clear" w:color="auto" w:fill="auto"/>
          </w:tcPr>
          <w:p>
            <w:pPr>
              <w:jc w:val="center"/>
              <w:rPr>
                <w:b/>
              </w:rPr>
            </w:pPr>
            <w:r>
              <w:rPr>
                <w:b/>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1" w:type="dxa"/>
            <w:shd w:val="clear" w:color="auto" w:fill="auto"/>
          </w:tcPr>
          <w:p>
            <w:r>
              <w:rPr>
                <w:rStyle w:val="397"/>
              </w:rPr>
              <w:t>IntraConstraintFlag</w:t>
            </w:r>
          </w:p>
        </w:tc>
        <w:tc>
          <w:tcPr>
            <w:tcW w:w="6028" w:type="dxa"/>
            <w:shd w:val="clear" w:color="auto" w:fill="auto"/>
          </w:tcPr>
          <w:p>
            <w:pPr>
              <w:jc w:val="left"/>
              <w:rPr>
                <w:lang w:val="en-AU" w:eastAsia="ja-JP"/>
              </w:rPr>
            </w:pPr>
            <w:r>
              <w:rPr>
                <w:lang w:val="en-AU" w:eastAsia="ja-JP"/>
              </w:rPr>
              <w:t xml:space="preserve">When the encoder is configured with </w:t>
            </w:r>
            <w:r>
              <w:rPr>
                <w:rStyle w:val="397"/>
              </w:rPr>
              <w:t>IntraConstraintFlag</w:t>
            </w:r>
            <w:r>
              <w:rPr>
                <w:lang w:val="en-AU" w:eastAsia="ja-JP"/>
              </w:rPr>
              <w:t xml:space="preserve">, the </w:t>
            </w:r>
            <w:r>
              <w:rPr>
                <w:i/>
                <w:lang w:val="en-AU" w:eastAsia="ja-JP"/>
              </w:rPr>
              <w:t>general_intra_constraint_flag</w:t>
            </w:r>
            <w:r>
              <w:rPr>
                <w:lang w:val="en-AU" w:eastAsia="ja-JP"/>
              </w:rPr>
              <w:t xml:space="preserve"> is set accordingly.</w:t>
            </w:r>
          </w:p>
          <w:p>
            <w:pPr>
              <w:jc w:val="left"/>
              <w:rPr>
                <w:lang w:val="en-AU" w:eastAsia="ja-JP"/>
              </w:rPr>
            </w:pPr>
            <w:r>
              <w:rPr>
                <w:lang w:val="en-AU" w:eastAsia="ja-JP"/>
              </w:rPr>
              <w:t>If this flag is set to 1, only intra slices may be used.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1" w:type="dxa"/>
            <w:shd w:val="clear" w:color="auto" w:fill="auto"/>
          </w:tcPr>
          <w:p>
            <w:r>
              <w:rPr>
                <w:rStyle w:val="397"/>
              </w:rPr>
              <w:t>LowerBitRateConstraintFlag</w:t>
            </w:r>
          </w:p>
        </w:tc>
        <w:tc>
          <w:tcPr>
            <w:tcW w:w="6028" w:type="dxa"/>
            <w:shd w:val="clear" w:color="auto" w:fill="auto"/>
          </w:tcPr>
          <w:p>
            <w:pPr>
              <w:jc w:val="left"/>
              <w:rPr>
                <w:lang w:val="en-AU" w:eastAsia="ja-JP"/>
              </w:rPr>
            </w:pPr>
            <w:r>
              <w:rPr>
                <w:lang w:val="en-AU" w:eastAsia="ja-JP"/>
              </w:rPr>
              <w:t xml:space="preserve">When the encoder is configured with </w:t>
            </w:r>
            <w:r>
              <w:rPr>
                <w:rStyle w:val="397"/>
              </w:rPr>
              <w:t>LowerBitRateConstraintFlag</w:t>
            </w:r>
            <w:r>
              <w:rPr>
                <w:lang w:val="en-AU" w:eastAsia="ja-JP"/>
              </w:rPr>
              <w:t xml:space="preserve">, the </w:t>
            </w:r>
            <w:r>
              <w:rPr>
                <w:i/>
                <w:lang w:val="en-AU" w:eastAsia="ja-JP"/>
              </w:rPr>
              <w:t>general_lower_bit_rate_constraint_flag</w:t>
            </w:r>
            <w:r>
              <w:rPr>
                <w:lang w:val="en-AU" w:eastAsia="ja-JP"/>
              </w:rPr>
              <w:t xml:space="preserve"> is set accordingly.</w:t>
            </w:r>
          </w:p>
          <w:p>
            <w:pPr>
              <w:jc w:val="left"/>
              <w:rPr>
                <w:lang w:val="en-AU" w:eastAsia="ja-JP"/>
              </w:rPr>
            </w:pPr>
            <w:r>
              <w:rPr>
                <w:lang w:val="en-AU" w:eastAsia="ja-JP"/>
              </w:rPr>
              <w:t xml:space="preserve">Note that </w:t>
            </w:r>
            <w:r>
              <w:rPr>
                <w:rStyle w:val="397"/>
              </w:rPr>
              <w:t>LowerBitRateConstraintFlag</w:t>
            </w:r>
            <w:r>
              <w:rPr>
                <w:lang w:val="en-AU" w:eastAsia="ja-JP"/>
              </w:rPr>
              <w:t xml:space="preserve"> cannot be false if </w:t>
            </w:r>
            <w:r>
              <w:rPr>
                <w:rStyle w:val="397"/>
              </w:rPr>
              <w:t>IntraConstraintFlag</w:t>
            </w:r>
            <w:r>
              <w:rPr>
                <w:lang w:val="en-AU" w:eastAsia="ja-JP"/>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1" w:type="dxa"/>
            <w:shd w:val="clear" w:color="auto" w:fill="auto"/>
          </w:tcPr>
          <w:p>
            <w:r>
              <w:rPr>
                <w:rStyle w:val="397"/>
              </w:rPr>
              <w:t>MaxBitDepthConstraint</w:t>
            </w:r>
          </w:p>
        </w:tc>
        <w:tc>
          <w:tcPr>
            <w:tcW w:w="6028" w:type="dxa"/>
            <w:shd w:val="clear" w:color="auto" w:fill="auto"/>
          </w:tcPr>
          <w:p>
            <w:pPr>
              <w:jc w:val="left"/>
              <w:rPr>
                <w:lang w:val="en-AU" w:eastAsia="ja-JP"/>
              </w:rPr>
            </w:pPr>
            <w:r>
              <w:rPr>
                <w:lang w:val="en-AU" w:eastAsia="ja-JP"/>
              </w:rPr>
              <w:t>Specifies the maximum allowed luma and chroma internal bit-depths.</w:t>
            </w:r>
          </w:p>
          <w:p>
            <w:pPr>
              <w:jc w:val="left"/>
              <w:rPr>
                <w:lang w:val="en-AU" w:eastAsia="ja-JP"/>
              </w:rPr>
            </w:pPr>
            <w:r>
              <w:rPr>
                <w:lang w:val="en-AU" w:eastAsia="ja-JP"/>
              </w:rPr>
              <w:t xml:space="preserve">If no value (or 0) is specified, the </w:t>
            </w:r>
            <w:r>
              <w:rPr>
                <w:rStyle w:val="397"/>
              </w:rPr>
              <w:t>MaxBitDepthConstraint</w:t>
            </w:r>
            <w:r>
              <w:rPr>
                <w:lang w:val="en-AU" w:eastAsia="ja-JP"/>
              </w:rPr>
              <w:t xml:space="preserve"> is assumed to be the internal bit depth. The value of </w:t>
            </w:r>
            <w:r>
              <w:rPr>
                <w:rStyle w:val="397"/>
              </w:rPr>
              <w:t>MaxBitDepthConstraint</w:t>
            </w:r>
            <w:r>
              <w:rPr>
                <w:lang w:val="en-AU" w:eastAsia="ja-JP"/>
              </w:rPr>
              <w:t xml:space="preserve"> controls the setting of the following syntax elements:</w:t>
            </w:r>
          </w:p>
          <w:p>
            <w:pPr>
              <w:numPr>
                <w:ilvl w:val="0"/>
                <w:numId w:val="28"/>
              </w:numPr>
              <w:jc w:val="left"/>
              <w:rPr>
                <w:lang w:val="en-AU" w:eastAsia="ja-JP"/>
              </w:rPr>
            </w:pPr>
            <w:r>
              <w:rPr>
                <w:i/>
                <w:lang w:val="en-AU" w:eastAsia="ja-JP"/>
              </w:rPr>
              <w:t>general_max_12bit_constraint_flag</w:t>
            </w:r>
          </w:p>
          <w:p>
            <w:pPr>
              <w:numPr>
                <w:ilvl w:val="0"/>
                <w:numId w:val="28"/>
              </w:numPr>
              <w:jc w:val="left"/>
              <w:rPr>
                <w:lang w:val="en-AU" w:eastAsia="ja-JP"/>
              </w:rPr>
            </w:pPr>
            <w:r>
              <w:rPr>
                <w:i/>
                <w:lang w:val="en-AU" w:eastAsia="ja-JP"/>
              </w:rPr>
              <w:t>general_max_10bit_constraint_flag</w:t>
            </w:r>
          </w:p>
          <w:p>
            <w:pPr>
              <w:numPr>
                <w:ilvl w:val="0"/>
                <w:numId w:val="28"/>
              </w:numPr>
              <w:jc w:val="left"/>
              <w:rPr>
                <w:lang w:val="en-AU" w:eastAsia="ja-JP"/>
              </w:rPr>
            </w:pPr>
            <w:r>
              <w:rPr>
                <w:i/>
                <w:lang w:val="en-AU" w:eastAsia="ja-JP"/>
              </w:rPr>
              <w:t>general_max_8bit_constraint_flag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1" w:type="dxa"/>
            <w:shd w:val="clear" w:color="auto" w:fill="auto"/>
          </w:tcPr>
          <w:p>
            <w:r>
              <w:rPr>
                <w:rStyle w:val="397"/>
              </w:rPr>
              <w:t>MaxChromaFormatConstraint</w:t>
            </w:r>
          </w:p>
        </w:tc>
        <w:tc>
          <w:tcPr>
            <w:tcW w:w="6028" w:type="dxa"/>
            <w:shd w:val="clear" w:color="auto" w:fill="auto"/>
          </w:tcPr>
          <w:p>
            <w:pPr>
              <w:jc w:val="left"/>
              <w:rPr>
                <w:lang w:val="en-AU" w:eastAsia="ja-JP"/>
              </w:rPr>
            </w:pPr>
            <w:r>
              <w:rPr>
                <w:lang w:val="en-AU" w:eastAsia="ja-JP"/>
              </w:rPr>
              <w:t>Specifies the maximum allowed chroma format.</w:t>
            </w:r>
          </w:p>
          <w:p>
            <w:pPr>
              <w:jc w:val="left"/>
              <w:rPr>
                <w:lang w:val="en-AU" w:eastAsia="ja-JP"/>
              </w:rPr>
            </w:pPr>
            <w:r>
              <w:rPr>
                <w:lang w:val="en-AU" w:eastAsia="ja-JP"/>
              </w:rPr>
              <w:t xml:space="preserve">If no value (or 0) is specified, the </w:t>
            </w:r>
            <w:r>
              <w:rPr>
                <w:rStyle w:val="397"/>
              </w:rPr>
              <w:t>MaxChromaFormatConstraint</w:t>
            </w:r>
            <w:r>
              <w:rPr>
                <w:lang w:val="en-AU" w:eastAsia="ja-JP"/>
              </w:rPr>
              <w:t xml:space="preserve"> is assumed to be that of the internal chroma format. The value of </w:t>
            </w:r>
            <w:r>
              <w:rPr>
                <w:rStyle w:val="397"/>
              </w:rPr>
              <w:t>MaxChromaFormatConstraint</w:t>
            </w:r>
            <w:r>
              <w:rPr>
                <w:lang w:val="en-AU" w:eastAsia="ja-JP"/>
              </w:rPr>
              <w:t xml:space="preserve"> controls the setting of the following syntax elements:</w:t>
            </w:r>
          </w:p>
          <w:p>
            <w:pPr>
              <w:numPr>
                <w:ilvl w:val="0"/>
                <w:numId w:val="28"/>
              </w:numPr>
              <w:jc w:val="left"/>
              <w:rPr>
                <w:lang w:val="en-AU" w:eastAsia="ja-JP"/>
              </w:rPr>
            </w:pPr>
            <w:r>
              <w:rPr>
                <w:i/>
                <w:lang w:val="en-AU" w:eastAsia="ja-JP"/>
              </w:rPr>
              <w:t>general_max_422chroma_constraint_flag</w:t>
            </w:r>
          </w:p>
          <w:p>
            <w:pPr>
              <w:numPr>
                <w:ilvl w:val="0"/>
                <w:numId w:val="28"/>
              </w:numPr>
              <w:jc w:val="left"/>
              <w:rPr>
                <w:lang w:val="en-AU" w:eastAsia="ja-JP"/>
              </w:rPr>
            </w:pPr>
            <w:r>
              <w:rPr>
                <w:i/>
                <w:lang w:val="en-AU" w:eastAsia="ja-JP"/>
              </w:rPr>
              <w:t>general_max_420chroma_constraint_flag</w:t>
            </w:r>
          </w:p>
          <w:p>
            <w:pPr>
              <w:numPr>
                <w:ilvl w:val="0"/>
                <w:numId w:val="28"/>
              </w:numPr>
              <w:jc w:val="left"/>
              <w:rPr>
                <w:lang w:val="en-AU" w:eastAsia="ja-JP"/>
              </w:rPr>
            </w:pPr>
            <w:r>
              <w:rPr>
                <w:i/>
                <w:lang w:val="en-AU" w:eastAsia="ja-JP"/>
              </w:rPr>
              <w:t>general_max_monochrome_constraint_flag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1" w:type="dxa"/>
            <w:shd w:val="clear" w:color="auto" w:fill="auto"/>
          </w:tcPr>
          <w:p>
            <w:pPr>
              <w:rPr>
                <w:rStyle w:val="397"/>
              </w:rPr>
            </w:pPr>
            <w:r>
              <w:rPr>
                <w:rFonts w:ascii="Consolas" w:hAnsi="Consolas" w:cs="Consolas"/>
                <w:color w:val="A31515"/>
                <w:sz w:val="19"/>
                <w:szCs w:val="19"/>
                <w:lang w:val="en-AU" w:eastAsia="ja-JP"/>
              </w:rPr>
              <w:t>OnePictureOnlyConstraintFlag</w:t>
            </w:r>
          </w:p>
        </w:tc>
        <w:tc>
          <w:tcPr>
            <w:tcW w:w="6028" w:type="dxa"/>
            <w:shd w:val="clear" w:color="auto" w:fill="auto"/>
          </w:tcPr>
          <w:p>
            <w:pPr>
              <w:jc w:val="left"/>
              <w:rPr>
                <w:lang w:val="en-AU" w:eastAsia="ja-JP"/>
              </w:rPr>
            </w:pPr>
            <w:r>
              <w:rPr>
                <w:lang w:val="en-AU" w:eastAsia="ja-JP"/>
              </w:rPr>
              <w:t xml:space="preserve">Value of the </w:t>
            </w:r>
            <w:r>
              <w:rPr>
                <w:i/>
                <w:lang w:val="en-AU" w:eastAsia="ja-JP"/>
              </w:rPr>
              <w:t>general_one_picture_only_constraint_flag</w:t>
            </w:r>
            <w:r>
              <w:rPr>
                <w:lang w:val="en-AU" w:eastAsia="ja-JP"/>
              </w:rPr>
              <w:t xml:space="preserve"> to use for RExt profiles (not used if an explicit RExt sub-profile is specified).</w:t>
            </w:r>
          </w:p>
        </w:tc>
      </w:tr>
    </w:tbl>
    <w:p>
      <w:pPr>
        <w:pStyle w:val="2"/>
        <w:rPr>
          <w:lang w:val="en-GB"/>
        </w:rPr>
      </w:pPr>
      <w:bookmarkStart w:id="649" w:name="_Toc52446033"/>
      <w:bookmarkStart w:id="650" w:name="_Toc411002867"/>
      <w:r>
        <w:t xml:space="preserve">Description of </w:t>
      </w:r>
      <w:r>
        <w:rPr>
          <w:lang w:val="en-AU"/>
        </w:rPr>
        <w:t xml:space="preserve">the </w:t>
      </w:r>
      <w:r>
        <w:rPr>
          <w:lang w:val="en-GB"/>
        </w:rPr>
        <w:t xml:space="preserve">HM encoder and </w:t>
      </w:r>
      <w:r>
        <w:t>encoding methods</w:t>
      </w:r>
      <w:bookmarkEnd w:id="649"/>
      <w:bookmarkEnd w:id="650"/>
    </w:p>
    <w:p>
      <w:r>
        <w:t>This section describes operation of HM to select parameters such as coding mode, QP, SAO offsets, etc. The section starts by describing some global settings and methods such as encoder configurations, coding mode selection for inter prediction, picture partitioning associated with tiles and rate control. The focus will then move to describe the different cost functions used by the encoder in different processing stages (e.g. motion estimation). Finally, a description on the work flow at slice, CU, PU and TU level will conclude the section.</w:t>
      </w:r>
    </w:p>
    <w:p>
      <w:pPr>
        <w:pStyle w:val="3"/>
        <w:keepLines w:val="0"/>
        <w:tabs>
          <w:tab w:val="left" w:pos="360"/>
          <w:tab w:val="left" w:pos="1080"/>
          <w:tab w:val="left" w:pos="1440"/>
          <w:tab w:val="clear" w:pos="794"/>
          <w:tab w:val="clear" w:pos="1191"/>
          <w:tab w:val="clear" w:pos="1588"/>
          <w:tab w:val="clear" w:pos="1985"/>
        </w:tabs>
        <w:spacing w:before="240" w:after="60"/>
        <w:ind w:left="576" w:hanging="576"/>
        <w:jc w:val="left"/>
        <w:rPr>
          <w:rFonts w:eastAsia="MS Mincho"/>
          <w:lang w:val="en-GB" w:eastAsia="ja-JP"/>
        </w:rPr>
      </w:pPr>
      <w:bookmarkStart w:id="651" w:name="_Toc52446034"/>
      <w:r>
        <w:rPr>
          <w:rFonts w:eastAsia="MS Mincho"/>
          <w:lang w:val="en-GB" w:eastAsia="ja-JP"/>
        </w:rPr>
        <w:t>Encoder configurations</w:t>
      </w:r>
      <w:bookmarkEnd w:id="651"/>
    </w:p>
    <w:p>
      <w:pPr>
        <w:pStyle w:val="4"/>
        <w:keepLines w:val="0"/>
        <w:tabs>
          <w:tab w:val="left" w:pos="360"/>
          <w:tab w:val="left" w:pos="1080"/>
          <w:tab w:val="left" w:pos="1440"/>
          <w:tab w:val="clear" w:pos="794"/>
          <w:tab w:val="clear" w:pos="1191"/>
          <w:tab w:val="clear" w:pos="1588"/>
          <w:tab w:val="clear" w:pos="1985"/>
        </w:tabs>
        <w:spacing w:before="240" w:after="60"/>
        <w:ind w:left="720" w:hanging="720"/>
        <w:jc w:val="left"/>
        <w:rPr>
          <w:rFonts w:eastAsia="MS Mincho"/>
          <w:lang w:val="en-GB" w:eastAsia="ja-JP"/>
        </w:rPr>
      </w:pPr>
      <w:bookmarkStart w:id="652" w:name="_Toc52446035"/>
      <w:r>
        <w:rPr>
          <w:rFonts w:eastAsia="MS Mincho"/>
          <w:lang w:val="en-GB" w:eastAsia="ja-JP"/>
        </w:rPr>
        <w:t xml:space="preserve">Overview of </w:t>
      </w:r>
      <w:r>
        <w:rPr>
          <w:lang w:val="en-GB" w:eastAsia="ko-KR"/>
        </w:rPr>
        <w:t>e</w:t>
      </w:r>
      <w:r>
        <w:rPr>
          <w:rFonts w:eastAsia="MS Mincho"/>
          <w:lang w:val="en-GB" w:eastAsia="ja-JP"/>
        </w:rPr>
        <w:t xml:space="preserve">ncoder </w:t>
      </w:r>
      <w:r>
        <w:rPr>
          <w:lang w:val="en-GB" w:eastAsia="ko-KR"/>
        </w:rPr>
        <w:t>c</w:t>
      </w:r>
      <w:r>
        <w:rPr>
          <w:rFonts w:eastAsia="MS Mincho"/>
          <w:lang w:val="en-GB" w:eastAsia="ja-JP"/>
        </w:rPr>
        <w:t>onfigurations</w:t>
      </w:r>
      <w:bookmarkEnd w:id="652"/>
    </w:p>
    <w:p>
      <w:pPr>
        <w:rPr>
          <w:lang w:eastAsia="ja-JP"/>
        </w:rPr>
      </w:pPr>
      <w:r>
        <w:rPr>
          <w:lang w:eastAsia="ja-JP"/>
        </w:rPr>
        <w:t xml:space="preserve">The HM encoder is supplied with configuration files supporting three key prediction structures, as used in the common test conditions </w:t>
      </w:r>
      <w:r>
        <w:rPr>
          <w:lang w:eastAsia="ja-JP"/>
        </w:rPr>
        <w:fldChar w:fldCharType="begin"/>
      </w:r>
      <w:r>
        <w:rPr>
          <w:lang w:eastAsia="ja-JP"/>
        </w:rPr>
        <w:instrText xml:space="preserve"> REF _Ref409986751 \r \h </w:instrText>
      </w:r>
      <w:r>
        <w:rPr>
          <w:lang w:eastAsia="ja-JP"/>
        </w:rPr>
        <w:fldChar w:fldCharType="separate"/>
      </w:r>
      <w:r>
        <w:rPr>
          <w:lang w:eastAsia="ja-JP"/>
        </w:rPr>
        <w:t>[3]</w:t>
      </w:r>
      <w:r>
        <w:rPr>
          <w:lang w:eastAsia="ja-JP"/>
        </w:rPr>
        <w:fldChar w:fldCharType="end"/>
      </w:r>
      <w:r>
        <w:rPr>
          <w:lang w:eastAsia="ja-JP"/>
        </w:rPr>
        <w:t>. These prediction structures are: intra-only, low-delay and random access. The reference picture list management depends on the temporal configuration.</w:t>
      </w:r>
    </w:p>
    <w:p>
      <w:pPr>
        <w:pStyle w:val="4"/>
        <w:keepLines w:val="0"/>
        <w:tabs>
          <w:tab w:val="left" w:pos="360"/>
          <w:tab w:val="left" w:pos="1080"/>
          <w:tab w:val="left" w:pos="1440"/>
          <w:tab w:val="clear" w:pos="794"/>
          <w:tab w:val="clear" w:pos="1191"/>
          <w:tab w:val="clear" w:pos="1588"/>
          <w:tab w:val="clear" w:pos="1985"/>
        </w:tabs>
        <w:spacing w:before="240" w:after="60"/>
        <w:ind w:left="720" w:hanging="720"/>
        <w:jc w:val="left"/>
        <w:rPr>
          <w:rFonts w:eastAsia="MS Mincho"/>
          <w:lang w:val="en-GB" w:eastAsia="ja-JP"/>
        </w:rPr>
      </w:pPr>
      <w:bookmarkStart w:id="653" w:name="_Toc52446036"/>
      <w:r>
        <w:rPr>
          <w:rFonts w:eastAsia="MS Mincho"/>
          <w:lang w:val="en-GB" w:eastAsia="ja-JP"/>
        </w:rPr>
        <w:t>Intra-only configuration</w:t>
      </w:r>
      <w:bookmarkEnd w:id="653"/>
    </w:p>
    <w:p>
      <w:pPr>
        <w:rPr>
          <w:rFonts w:eastAsia="MS Mincho"/>
          <w:lang w:eastAsia="ja-JP"/>
        </w:rPr>
      </w:pPr>
      <w:r>
        <w:rPr>
          <w:lang w:eastAsia="ja-JP"/>
        </w:rPr>
        <w:t>For intra-only (also known as ‘all intra’ and abbreviated as ‘AI’) coding, each picture in the source material is encoded as an IDR picture. No temporal reference pictures are used. One Q</w:t>
      </w:r>
      <w:r>
        <w:rPr>
          <w:rFonts w:eastAsia="MS Mincho"/>
          <w:lang w:eastAsia="ja-JP"/>
        </w:rPr>
        <w:t>P value is specified in the configuration file for all slice even though this value can vary throughout the sequence because rate control and/or other perceptual optimizations are applied</w:t>
      </w:r>
      <w:r>
        <w:rPr>
          <w:lang w:eastAsia="ja-JP"/>
        </w:rPr>
        <w:t>.</w:t>
      </w:r>
      <w:r>
        <w:rPr>
          <w:rFonts w:eastAsia="MS Mincho"/>
          <w:lang w:eastAsia="ja-JP"/>
        </w:rPr>
        <w:t xml:space="preserve"> </w:t>
      </w:r>
      <w:r>
        <w:fldChar w:fldCharType="begin"/>
      </w:r>
      <w:r>
        <w:rPr>
          <w:rFonts w:eastAsia="MS Mincho"/>
          <w:lang w:eastAsia="ja-JP"/>
        </w:rPr>
        <w:instrText xml:space="preserve"> REF _Ref437274045 \h </w:instrText>
      </w:r>
      <w:r>
        <w:fldChar w:fldCharType="separate"/>
      </w:r>
      <w:r>
        <w:t>Figure 6</w:t>
      </w:r>
      <w:r>
        <w:noBreakHyphen/>
      </w:r>
      <w:r>
        <w:t>1</w:t>
      </w:r>
      <w:r>
        <w:fldChar w:fldCharType="end"/>
      </w:r>
      <w:r>
        <w:rPr>
          <w:rFonts w:eastAsia="MS Mincho"/>
          <w:lang w:eastAsia="ja-JP"/>
        </w:rPr>
        <w:t xml:space="preserve"> provides a graphical presentation of an intra-only configuration, where the number associated with each picture represents the encoding order.</w:t>
      </w:r>
    </w:p>
    <w:p>
      <w:pPr>
        <w:keepNext/>
        <w:keepLines/>
        <w:widowControl w:val="0"/>
        <w:jc w:val="center"/>
        <w:rPr>
          <w:rFonts w:eastAsia="MS Mincho"/>
          <w:b/>
          <w:lang w:eastAsia="ja-JP"/>
        </w:rPr>
      </w:pPr>
      <w:r>
        <w:rPr>
          <w:rFonts w:eastAsia="MS Mincho"/>
          <w:b/>
          <w:lang w:val="en-AU" w:eastAsia="en-AU"/>
        </w:rPr>
        <w:drawing>
          <wp:inline distT="0" distB="0" distL="0" distR="0">
            <wp:extent cx="4206240" cy="21507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4206240" cy="2150745"/>
                    </a:xfrm>
                    <a:prstGeom prst="rect">
                      <a:avLst/>
                    </a:prstGeom>
                    <a:noFill/>
                    <a:ln>
                      <a:noFill/>
                    </a:ln>
                  </pic:spPr>
                </pic:pic>
              </a:graphicData>
            </a:graphic>
          </wp:inline>
        </w:drawing>
      </w:r>
    </w:p>
    <w:p>
      <w:pPr>
        <w:pStyle w:val="19"/>
        <w:rPr>
          <w:rFonts w:eastAsia="MS Mincho"/>
          <w:b w:val="0"/>
          <w:lang w:eastAsia="ja-JP"/>
        </w:rPr>
      </w:pPr>
      <w:bookmarkStart w:id="654" w:name="_Ref437274045"/>
      <w:bookmarkStart w:id="655" w:name="_Toc52445955"/>
      <w:r>
        <w:t xml:space="preserve">Figure </w:t>
      </w:r>
      <w:r>
        <w:fldChar w:fldCharType="begin"/>
      </w:r>
      <w:r>
        <w:instrText xml:space="preserve"> STYLEREF 1 \s </w:instrText>
      </w:r>
      <w:r>
        <w:fldChar w:fldCharType="separate"/>
      </w:r>
      <w:r>
        <w:t>6</w:t>
      </w:r>
      <w:r>
        <w:fldChar w:fldCharType="end"/>
      </w:r>
      <w:r>
        <w:noBreakHyphen/>
      </w:r>
      <w:r>
        <w:fldChar w:fldCharType="begin"/>
      </w:r>
      <w:r>
        <w:instrText xml:space="preserve"> SEQ Figure \* ARABIC \s 1 </w:instrText>
      </w:r>
      <w:r>
        <w:fldChar w:fldCharType="separate"/>
      </w:r>
      <w:r>
        <w:t>1</w:t>
      </w:r>
      <w:r>
        <w:fldChar w:fldCharType="end"/>
      </w:r>
      <w:bookmarkEnd w:id="654"/>
      <w:r>
        <w:t>. Graphical presentation of intra-only configuration.</w:t>
      </w:r>
      <w:bookmarkEnd w:id="655"/>
    </w:p>
    <w:p>
      <w:pPr>
        <w:keepNext/>
        <w:keepLines/>
        <w:widowControl w:val="0"/>
        <w:jc w:val="center"/>
        <w:rPr>
          <w:rFonts w:eastAsia="MS Mincho"/>
          <w:b/>
          <w:lang w:eastAsia="ja-JP"/>
        </w:rPr>
      </w:pPr>
    </w:p>
    <w:p>
      <w:pPr>
        <w:pStyle w:val="4"/>
        <w:keepLines w:val="0"/>
        <w:tabs>
          <w:tab w:val="left" w:pos="360"/>
          <w:tab w:val="left" w:pos="1080"/>
          <w:tab w:val="left" w:pos="1440"/>
          <w:tab w:val="clear" w:pos="794"/>
          <w:tab w:val="clear" w:pos="1191"/>
          <w:tab w:val="clear" w:pos="1588"/>
          <w:tab w:val="clear" w:pos="1985"/>
        </w:tabs>
        <w:spacing w:before="240" w:after="60"/>
        <w:ind w:left="720" w:hanging="720"/>
        <w:jc w:val="left"/>
        <w:rPr>
          <w:rFonts w:eastAsia="MS Mincho"/>
          <w:lang w:val="en-GB" w:eastAsia="ja-JP"/>
        </w:rPr>
      </w:pPr>
      <w:bookmarkStart w:id="656" w:name="_Toc52446037"/>
      <w:r>
        <w:rPr>
          <w:rFonts w:eastAsia="MS Mincho"/>
          <w:lang w:val="en-GB" w:eastAsia="ja-JP"/>
        </w:rPr>
        <w:t>Low-delay configurations</w:t>
      </w:r>
      <w:bookmarkEnd w:id="656"/>
    </w:p>
    <w:p>
      <w:pPr>
        <w:rPr>
          <w:lang w:eastAsia="ja-JP"/>
        </w:rPr>
      </w:pPr>
      <w:r>
        <w:rPr>
          <w:rFonts w:eastAsia="MS Mincho"/>
          <w:lang w:eastAsia="ja-JP"/>
        </w:rPr>
        <w:t xml:space="preserve">Two coding configurations have been defined for testing low-delay coding performance, referred to as ‘low-delay P’ and ‘low-delay B’. </w:t>
      </w:r>
      <w:r>
        <w:rPr>
          <w:lang w:eastAsia="ja-JP"/>
        </w:rPr>
        <w:t>For low-delay configurations, only the first picture in a video sequence is encoded as an IDR picture. Subsequent pictures are each encoded using a P-slice for low-delay P configuration or a B-slice for low-delay B configuration. For both modes, the P or B slices only reference pictures preceding the current picture in display order. For low-delay B mode, both reference lists RefPicList0 and RefPicList1 are identical.</w:t>
      </w:r>
    </w:p>
    <w:p>
      <w:pPr>
        <w:rPr>
          <w:lang w:val="en-CA"/>
        </w:rPr>
      </w:pPr>
      <w:r>
        <w:fldChar w:fldCharType="begin"/>
      </w:r>
      <w:r>
        <w:instrText xml:space="preserve"> REF _Ref437274085 \h </w:instrText>
      </w:r>
      <w:r>
        <w:fldChar w:fldCharType="separate"/>
      </w:r>
      <w:r>
        <w:t>Figure 6</w:t>
      </w:r>
      <w:r>
        <w:noBreakHyphen/>
      </w:r>
      <w:r>
        <w:t>2</w:t>
      </w:r>
      <w:r>
        <w:fldChar w:fldCharType="end"/>
      </w:r>
      <w:r>
        <w:t xml:space="preserve"> </w:t>
      </w:r>
      <w:r>
        <w:rPr>
          <w:rFonts w:eastAsia="MS Mincho"/>
          <w:lang w:eastAsia="ja-JP"/>
        </w:rPr>
        <w:t xml:space="preserve">shows a graphical presentation of the </w:t>
      </w:r>
      <w:r>
        <w:rPr>
          <w:lang w:eastAsia="ko-KR"/>
        </w:rPr>
        <w:t>l</w:t>
      </w:r>
      <w:r>
        <w:rPr>
          <w:rFonts w:eastAsia="MS Mincho"/>
          <w:lang w:eastAsia="ja-JP"/>
        </w:rPr>
        <w:t xml:space="preserve">ow-delay configurations, using a GOP size of eight </w:t>
      </w:r>
      <w:r>
        <w:rPr>
          <w:lang w:val="en-US"/>
        </w:rPr>
        <w:t xml:space="preserve">(in accordance with </w:t>
      </w:r>
      <w:r>
        <w:rPr>
          <w:lang w:val="en-US"/>
        </w:rPr>
        <w:fldChar w:fldCharType="begin"/>
      </w:r>
      <w:r>
        <w:rPr>
          <w:lang w:val="en-US"/>
        </w:rPr>
        <w:instrText xml:space="preserve"> REF _Ref52444872 \r \h </w:instrText>
      </w:r>
      <w:r>
        <w:rPr>
          <w:lang w:val="en-US"/>
        </w:rPr>
        <w:fldChar w:fldCharType="separate"/>
      </w:r>
      <w:r>
        <w:rPr>
          <w:lang w:val="en-US"/>
        </w:rPr>
        <w:t>[16]</w:t>
      </w:r>
      <w:r>
        <w:rPr>
          <w:lang w:val="en-US"/>
        </w:rPr>
        <w:fldChar w:fldCharType="end"/>
      </w:r>
      <w:r>
        <w:rPr>
          <w:lang w:val="en-US"/>
        </w:rPr>
        <w:t>)</w:t>
      </w:r>
      <w:r>
        <w:rPr>
          <w:rFonts w:eastAsia="MS Mincho"/>
          <w:lang w:eastAsia="ja-JP"/>
        </w:rPr>
        <w:t>. The number associated with each picture represents the encoding order. The value QP</w:t>
      </w:r>
      <w:r>
        <w:rPr>
          <w:rFonts w:eastAsia="MS Mincho"/>
          <w:vertAlign w:val="subscript"/>
          <w:lang w:eastAsia="ja-JP"/>
        </w:rPr>
        <w:t>B</w:t>
      </w:r>
      <w:r>
        <w:rPr>
          <w:rFonts w:eastAsia="MS Mincho"/>
          <w:lang w:eastAsia="ja-JP"/>
        </w:rPr>
        <w:t xml:space="preserve"> of each inter coded picture and the value QP</w:t>
      </w:r>
      <w:r>
        <w:rPr>
          <w:rFonts w:eastAsia="MS Mincho"/>
          <w:vertAlign w:val="subscript"/>
          <w:lang w:eastAsia="ja-JP"/>
        </w:rPr>
        <w:t>I</w:t>
      </w:r>
      <w:r>
        <w:rPr>
          <w:rFonts w:eastAsia="MS Mincho"/>
          <w:lang w:eastAsia="ja-JP"/>
        </w:rPr>
        <w:t xml:space="preserve"> for the initial intra coded picture is derived by adding an offset to base QP. The offset is dependent on the picture being intra coded or inter coded, and for inter-coded pictures, the offset is further dependent on the location of the picture in the GOP. See also section </w:t>
      </w:r>
      <w:r>
        <w:rPr>
          <w:rFonts w:eastAsia="MS Mincho"/>
          <w:lang w:eastAsia="ja-JP"/>
        </w:rPr>
        <w:fldChar w:fldCharType="begin"/>
      </w:r>
      <w:r>
        <w:rPr>
          <w:rFonts w:eastAsia="MS Mincho"/>
          <w:lang w:eastAsia="ja-JP"/>
        </w:rPr>
        <w:instrText xml:space="preserve"> REF _Ref486368640 \r \h </w:instrText>
      </w:r>
      <w:r>
        <w:rPr>
          <w:rFonts w:eastAsia="MS Mincho"/>
          <w:lang w:eastAsia="ja-JP"/>
        </w:rPr>
        <w:fldChar w:fldCharType="separate"/>
      </w:r>
      <w:r>
        <w:rPr>
          <w:rFonts w:eastAsia="MS Mincho"/>
          <w:lang w:eastAsia="ja-JP"/>
        </w:rPr>
        <w:t>6.8</w:t>
      </w:r>
      <w:r>
        <w:rPr>
          <w:rFonts w:eastAsia="MS Mincho"/>
          <w:lang w:eastAsia="ja-JP"/>
        </w:rPr>
        <w:fldChar w:fldCharType="end"/>
      </w:r>
      <w:r>
        <w:rPr>
          <w:rFonts w:eastAsia="MS Mincho"/>
          <w:lang w:eastAsia="ja-JP"/>
        </w:rPr>
        <w:t xml:space="preserve"> for description of further offsetting that may be applied.</w:t>
      </w:r>
    </w:p>
    <w:p>
      <w:pPr>
        <w:jc w:val="center"/>
        <w:rPr>
          <w:rFonts w:eastAsia="MS Mincho"/>
          <w:lang w:eastAsia="ja-JP"/>
        </w:rPr>
      </w:pPr>
      <w:r>
        <w:t xml:space="preserve"> </w:t>
      </w:r>
      <w:r>
        <w:object>
          <v:shape id="_x0000_i1028" o:spt="75" type="#_x0000_t75" style="height:237pt;width:444pt;" o:ole="t" filled="f" o:preferrelative="t" stroked="f" coordsize="21600,21600">
            <v:path/>
            <v:fill on="f" focussize="0,0"/>
            <v:stroke on="f" joinstyle="miter"/>
            <v:imagedata r:id="rId60" o:title=""/>
            <o:lock v:ext="edit" aspectratio="t"/>
            <w10:wrap type="none"/>
            <w10:anchorlock/>
          </v:shape>
          <o:OLEObject Type="Embed" ProgID="Visio.Drawing.15" ShapeID="_x0000_i1028" DrawAspect="Content" ObjectID="_1468075728" r:id="rId59">
            <o:LockedField>false</o:LockedField>
          </o:OLEObject>
        </w:object>
      </w:r>
    </w:p>
    <w:p>
      <w:pPr>
        <w:pStyle w:val="19"/>
      </w:pPr>
      <w:bookmarkStart w:id="657" w:name="_Ref437274085"/>
      <w:bookmarkStart w:id="658" w:name="_Toc52445956"/>
      <w:r>
        <w:t xml:space="preserve">Figure </w:t>
      </w:r>
      <w:r>
        <w:fldChar w:fldCharType="begin"/>
      </w:r>
      <w:r>
        <w:instrText xml:space="preserve"> STYLEREF 1 \s </w:instrText>
      </w:r>
      <w:r>
        <w:fldChar w:fldCharType="separate"/>
      </w:r>
      <w:r>
        <w:t>6</w:t>
      </w:r>
      <w:r>
        <w:fldChar w:fldCharType="end"/>
      </w:r>
      <w:r>
        <w:noBreakHyphen/>
      </w:r>
      <w:r>
        <w:fldChar w:fldCharType="begin"/>
      </w:r>
      <w:r>
        <w:instrText xml:space="preserve"> SEQ Figure \* ARABIC \s 1 </w:instrText>
      </w:r>
      <w:r>
        <w:fldChar w:fldCharType="separate"/>
      </w:r>
      <w:r>
        <w:t>2</w:t>
      </w:r>
      <w:r>
        <w:fldChar w:fldCharType="end"/>
      </w:r>
      <w:bookmarkEnd w:id="657"/>
      <w:r>
        <w:t>. Graphical presentation of low-delay configuration.</w:t>
      </w:r>
      <w:bookmarkEnd w:id="658"/>
    </w:p>
    <w:p>
      <w:pPr>
        <w:rPr>
          <w:lang w:val="en-US"/>
        </w:rPr>
      </w:pPr>
      <w:r>
        <w:rPr>
          <w:lang w:val="en-US"/>
        </w:rPr>
        <w:fldChar w:fldCharType="begin"/>
      </w:r>
      <w:r>
        <w:rPr>
          <w:lang w:val="en-US"/>
        </w:rPr>
        <w:instrText xml:space="preserve"> REF _Ref52444840 \h </w:instrText>
      </w:r>
      <w:r>
        <w:rPr>
          <w:lang w:val="en-US"/>
        </w:rPr>
        <w:fldChar w:fldCharType="separate"/>
      </w:r>
      <w:r>
        <w:t>Figure 6</w:t>
      </w:r>
      <w:r>
        <w:noBreakHyphen/>
      </w:r>
      <w:r>
        <w:t>3</w:t>
      </w:r>
      <w:r>
        <w:rPr>
          <w:lang w:val="en-US"/>
        </w:rPr>
        <w:fldChar w:fldCharType="end"/>
      </w:r>
      <w:r>
        <w:rPr>
          <w:lang w:val="en-US"/>
        </w:rPr>
        <w:t xml:space="preserve"> shows the DPB operation for each POC in the low-delay configurations. </w:t>
      </w:r>
      <w:r>
        <w:rPr>
          <w:rFonts w:eastAsia="MS Mincho"/>
          <w:lang w:eastAsia="ja-JP"/>
        </w:rPr>
        <w:t xml:space="preserve">For low-delay B configuration, each reference list has the same structure. </w:t>
      </w:r>
      <w:r>
        <w:rPr>
          <w:lang w:val="en-US"/>
        </w:rPr>
        <w:t>DPB operation is illustrated with the following coloring convention:</w:t>
      </w:r>
    </w:p>
    <w:p>
      <w:pPr>
        <w:numPr>
          <w:ilvl w:val="0"/>
          <w:numId w:val="29"/>
        </w:numPr>
        <w:rPr>
          <w:lang w:val="en-CA"/>
        </w:rPr>
      </w:pPr>
      <w:r>
        <w:rPr>
          <w:lang w:val="en-CA"/>
        </w:rPr>
        <w:t>Red coloured numbers indicate the frame being output after the decoding of a frame.</w:t>
      </w:r>
    </w:p>
    <w:p>
      <w:pPr>
        <w:numPr>
          <w:ilvl w:val="0"/>
          <w:numId w:val="29"/>
        </w:numPr>
        <w:rPr>
          <w:lang w:val="en-CA"/>
        </w:rPr>
      </w:pPr>
      <w:r>
        <w:rPr>
          <w:lang w:val="en-CA"/>
        </w:rPr>
        <w:t>Light-coloured boxes indicate the frames currently being decoded.</w:t>
      </w:r>
    </w:p>
    <w:p>
      <w:pPr>
        <w:rPr>
          <w:lang w:val="en-US"/>
        </w:rPr>
      </w:pPr>
    </w:p>
    <w:tbl>
      <w:tblPr>
        <w:tblStyle w:val="73"/>
        <w:tblW w:w="9719" w:type="dxa"/>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
      <w:tblGrid>
        <w:gridCol w:w="836"/>
        <w:gridCol w:w="220"/>
        <w:gridCol w:w="239"/>
        <w:gridCol w:w="239"/>
        <w:gridCol w:w="239"/>
        <w:gridCol w:w="239"/>
        <w:gridCol w:w="239"/>
        <w:gridCol w:w="239"/>
        <w:gridCol w:w="239"/>
        <w:gridCol w:w="239"/>
        <w:gridCol w:w="239"/>
        <w:gridCol w:w="240"/>
        <w:gridCol w:w="224"/>
        <w:gridCol w:w="342"/>
        <w:gridCol w:w="283"/>
        <w:gridCol w:w="283"/>
        <w:gridCol w:w="283"/>
        <w:gridCol w:w="283"/>
        <w:gridCol w:w="283"/>
        <w:gridCol w:w="283"/>
        <w:gridCol w:w="283"/>
        <w:gridCol w:w="283"/>
        <w:gridCol w:w="283"/>
        <w:gridCol w:w="283"/>
        <w:gridCol w:w="283"/>
        <w:gridCol w:w="283"/>
        <w:gridCol w:w="283"/>
        <w:gridCol w:w="283"/>
        <w:gridCol w:w="283"/>
        <w:gridCol w:w="283"/>
        <w:gridCol w:w="385"/>
        <w:gridCol w:w="793"/>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vMerge w:val="restart"/>
            <w:tcBorders>
              <w:top w:val="single" w:color="auto" w:sz="12" w:space="0"/>
              <w:bottom w:val="nil"/>
              <w:right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Decoding order</w:t>
            </w:r>
          </w:p>
        </w:tc>
        <w:tc>
          <w:tcPr>
            <w:tcW w:w="220" w:type="dxa"/>
            <w:vMerge w:val="restart"/>
            <w:tcBorders>
              <w:top w:val="single" w:color="auto" w:sz="12" w:space="0"/>
              <w:left w:val="single" w:color="auto" w:sz="12" w:space="0"/>
              <w:bottom w:val="nil"/>
              <w:right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POC</w:t>
            </w:r>
          </w:p>
        </w:tc>
        <w:tc>
          <w:tcPr>
            <w:tcW w:w="7870" w:type="dxa"/>
            <w:gridSpan w:val="29"/>
            <w:tcBorders>
              <w:top w:val="single" w:color="auto" w:sz="12" w:space="0"/>
              <w:left w:val="single" w:color="auto" w:sz="12" w:space="0"/>
              <w:bottom w:val="nil"/>
              <w:right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eastAsia="en-GB"/>
              </w:rPr>
              <w:t>Frames in DPB, other than current POC</w:t>
            </w:r>
          </w:p>
        </w:tc>
        <w:tc>
          <w:tcPr>
            <w:tcW w:w="793" w:type="dxa"/>
            <w:vMerge w:val="restart"/>
            <w:tcBorders>
              <w:top w:val="single" w:color="auto" w:sz="12" w:space="0"/>
              <w:left w:val="single" w:color="auto" w:sz="12" w:space="0"/>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Number in DPB</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vMerge w:val="continue"/>
            <w:tcBorders>
              <w:top w:val="nil"/>
              <w:bottom w:val="single" w:color="auto" w:sz="12" w:space="0"/>
              <w:right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p>
        </w:tc>
        <w:tc>
          <w:tcPr>
            <w:tcW w:w="220" w:type="dxa"/>
            <w:vMerge w:val="continue"/>
            <w:tcBorders>
              <w:top w:val="nil"/>
              <w:left w:val="single" w:color="auto" w:sz="12" w:space="0"/>
              <w:bottom w:val="single" w:color="auto" w:sz="12" w:space="0"/>
              <w:right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p>
        </w:tc>
        <w:tc>
          <w:tcPr>
            <w:tcW w:w="239" w:type="dxa"/>
            <w:tcBorders>
              <w:top w:val="nil"/>
              <w:left w:val="single" w:color="auto" w:sz="12" w:space="0"/>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w:t>
            </w:r>
          </w:p>
        </w:tc>
        <w:tc>
          <w:tcPr>
            <w:tcW w:w="239"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w:t>
            </w:r>
          </w:p>
        </w:tc>
        <w:tc>
          <w:tcPr>
            <w:tcW w:w="239"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3</w:t>
            </w:r>
          </w:p>
        </w:tc>
        <w:tc>
          <w:tcPr>
            <w:tcW w:w="239"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4</w:t>
            </w:r>
          </w:p>
        </w:tc>
        <w:tc>
          <w:tcPr>
            <w:tcW w:w="239"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c>
          <w:tcPr>
            <w:tcW w:w="239"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6</w:t>
            </w:r>
          </w:p>
        </w:tc>
        <w:tc>
          <w:tcPr>
            <w:tcW w:w="239"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7</w:t>
            </w:r>
          </w:p>
        </w:tc>
        <w:tc>
          <w:tcPr>
            <w:tcW w:w="239"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8</w:t>
            </w:r>
          </w:p>
        </w:tc>
        <w:tc>
          <w:tcPr>
            <w:tcW w:w="240"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9</w:t>
            </w:r>
          </w:p>
        </w:tc>
        <w:tc>
          <w:tcPr>
            <w:tcW w:w="224"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10</w:t>
            </w:r>
          </w:p>
        </w:tc>
        <w:tc>
          <w:tcPr>
            <w:tcW w:w="342"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11</w:t>
            </w:r>
          </w:p>
        </w:tc>
        <w:tc>
          <w:tcPr>
            <w:tcW w:w="283"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12</w:t>
            </w:r>
          </w:p>
        </w:tc>
        <w:tc>
          <w:tcPr>
            <w:tcW w:w="283"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13</w:t>
            </w:r>
          </w:p>
        </w:tc>
        <w:tc>
          <w:tcPr>
            <w:tcW w:w="283"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14</w:t>
            </w:r>
          </w:p>
        </w:tc>
        <w:tc>
          <w:tcPr>
            <w:tcW w:w="283"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15</w:t>
            </w:r>
          </w:p>
        </w:tc>
        <w:tc>
          <w:tcPr>
            <w:tcW w:w="283"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16</w:t>
            </w:r>
          </w:p>
        </w:tc>
        <w:tc>
          <w:tcPr>
            <w:tcW w:w="283"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17</w:t>
            </w:r>
          </w:p>
        </w:tc>
        <w:tc>
          <w:tcPr>
            <w:tcW w:w="283"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18</w:t>
            </w:r>
          </w:p>
        </w:tc>
        <w:tc>
          <w:tcPr>
            <w:tcW w:w="283"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19</w:t>
            </w:r>
          </w:p>
        </w:tc>
        <w:tc>
          <w:tcPr>
            <w:tcW w:w="283"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20</w:t>
            </w:r>
          </w:p>
        </w:tc>
        <w:tc>
          <w:tcPr>
            <w:tcW w:w="283"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21</w:t>
            </w:r>
          </w:p>
        </w:tc>
        <w:tc>
          <w:tcPr>
            <w:tcW w:w="283"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22</w:t>
            </w:r>
          </w:p>
        </w:tc>
        <w:tc>
          <w:tcPr>
            <w:tcW w:w="283"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23</w:t>
            </w:r>
          </w:p>
        </w:tc>
        <w:tc>
          <w:tcPr>
            <w:tcW w:w="283"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24</w:t>
            </w:r>
          </w:p>
        </w:tc>
        <w:tc>
          <w:tcPr>
            <w:tcW w:w="283"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25</w:t>
            </w:r>
          </w:p>
        </w:tc>
        <w:tc>
          <w:tcPr>
            <w:tcW w:w="283"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26</w:t>
            </w:r>
          </w:p>
        </w:tc>
        <w:tc>
          <w:tcPr>
            <w:tcW w:w="283" w:type="dxa"/>
            <w:tcBorders>
              <w:top w:val="nil"/>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27</w:t>
            </w:r>
          </w:p>
        </w:tc>
        <w:tc>
          <w:tcPr>
            <w:tcW w:w="385" w:type="dxa"/>
            <w:tcBorders>
              <w:top w:val="nil"/>
              <w:bottom w:val="single" w:color="auto" w:sz="12" w:space="0"/>
              <w:right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28</w:t>
            </w:r>
          </w:p>
        </w:tc>
        <w:tc>
          <w:tcPr>
            <w:tcW w:w="793" w:type="dxa"/>
            <w:vMerge w:val="continue"/>
            <w:tcBorders>
              <w:top w:val="nil"/>
              <w:left w:val="single" w:color="auto" w:sz="12" w:space="0"/>
              <w:bottom w:val="single" w:color="auto" w:sz="12" w:space="0"/>
            </w:tcBorders>
            <w:shd w:val="clear" w:color="auto" w:fill="DBE5F1" w:themeFill="accent1" w:themeFillTint="33"/>
            <w:vAlign w:val="center"/>
          </w:tcPr>
          <w:p>
            <w:pPr>
              <w:spacing w:before="0"/>
              <w:jc w:val="center"/>
              <w:rPr>
                <w:rFonts w:asciiTheme="minorHAnsi" w:hAnsiTheme="minorHAnsi" w:cstheme="minorHAnsi"/>
                <w:sz w:val="18"/>
                <w:szCs w:val="18"/>
                <w:lang w:val="en-US"/>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top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20" w:type="dxa"/>
            <w:tcBorders>
              <w:top w:val="single" w:color="auto" w:sz="12" w:space="0"/>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tcBorders>
              <w:top w:val="single" w:color="auto" w:sz="12" w:space="0"/>
              <w:left w:val="single" w:color="auto" w:sz="12" w:space="0"/>
            </w:tcBorders>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0</w:t>
            </w:r>
          </w:p>
        </w:tc>
        <w:tc>
          <w:tcPr>
            <w:tcW w:w="239"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39"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39"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39"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39"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39"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39"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39"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40"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24"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342"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83"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83"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83"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83"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83"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83"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83"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83"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83"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83"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83"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83"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83"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83"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83"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283" w:type="dxa"/>
            <w:tcBorders>
              <w:top w:val="single" w:color="auto" w:sz="12" w:space="0"/>
            </w:tcBorders>
            <w:vAlign w:val="center"/>
          </w:tcPr>
          <w:p>
            <w:pPr>
              <w:spacing w:before="0"/>
              <w:jc w:val="center"/>
              <w:rPr>
                <w:rFonts w:asciiTheme="minorHAnsi" w:hAnsiTheme="minorHAnsi" w:cstheme="minorHAnsi"/>
                <w:sz w:val="18"/>
                <w:szCs w:val="18"/>
                <w:lang w:val="en-US"/>
              </w:rPr>
            </w:pPr>
          </w:p>
        </w:tc>
        <w:tc>
          <w:tcPr>
            <w:tcW w:w="385" w:type="dxa"/>
            <w:tcBorders>
              <w:top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single" w:color="auto" w:sz="12" w:space="0"/>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1</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w:t>
            </w:r>
          </w:p>
        </w:tc>
        <w:tc>
          <w:tcPr>
            <w:tcW w:w="239"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2</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3</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3</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3</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w:t>
            </w: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w:t>
            </w:r>
          </w:p>
        </w:tc>
        <w:tc>
          <w:tcPr>
            <w:tcW w:w="239"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3</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4</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4</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4</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w:t>
            </w: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w:t>
            </w: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3</w:t>
            </w:r>
          </w:p>
        </w:tc>
        <w:tc>
          <w:tcPr>
            <w:tcW w:w="239"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4</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w:t>
            </w: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3</w:t>
            </w: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4</w:t>
            </w:r>
          </w:p>
        </w:tc>
        <w:tc>
          <w:tcPr>
            <w:tcW w:w="239"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5</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6</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6</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3</w:t>
            </w: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4</w:t>
            </w: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c>
          <w:tcPr>
            <w:tcW w:w="239"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6</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7</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7</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4</w:t>
            </w: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6</w:t>
            </w:r>
          </w:p>
        </w:tc>
        <w:tc>
          <w:tcPr>
            <w:tcW w:w="239"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7</w:t>
            </w:r>
          </w:p>
        </w:tc>
        <w:tc>
          <w:tcPr>
            <w:tcW w:w="239" w:type="dxa"/>
            <w:vAlign w:val="center"/>
          </w:tcPr>
          <w:p>
            <w:pPr>
              <w:spacing w:before="0"/>
              <w:jc w:val="center"/>
              <w:rPr>
                <w:rFonts w:asciiTheme="minorHAnsi" w:hAnsiTheme="minorHAnsi" w:cstheme="minorHAnsi"/>
                <w:sz w:val="18"/>
                <w:szCs w:val="18"/>
                <w:lang w:val="en-US"/>
              </w:rPr>
            </w:pP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8</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8</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6</w:t>
            </w: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7</w:t>
            </w:r>
          </w:p>
        </w:tc>
        <w:tc>
          <w:tcPr>
            <w:tcW w:w="239"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8</w:t>
            </w: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9</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9</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6</w:t>
            </w: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7</w:t>
            </w: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8</w:t>
            </w:r>
          </w:p>
        </w:tc>
        <w:tc>
          <w:tcPr>
            <w:tcW w:w="240"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9</w:t>
            </w: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10</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10</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7</w:t>
            </w: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8</w:t>
            </w:r>
          </w:p>
        </w:tc>
        <w:tc>
          <w:tcPr>
            <w:tcW w:w="240"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9</w:t>
            </w:r>
          </w:p>
        </w:tc>
        <w:tc>
          <w:tcPr>
            <w:tcW w:w="224"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10</w:t>
            </w: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11</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11</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8</w:t>
            </w:r>
          </w:p>
        </w:tc>
        <w:tc>
          <w:tcPr>
            <w:tcW w:w="240"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9</w:t>
            </w:r>
          </w:p>
        </w:tc>
        <w:tc>
          <w:tcPr>
            <w:tcW w:w="224"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10</w:t>
            </w:r>
          </w:p>
        </w:tc>
        <w:tc>
          <w:tcPr>
            <w:tcW w:w="342"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11</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12</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12</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8</w:t>
            </w: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10</w:t>
            </w:r>
          </w:p>
        </w:tc>
        <w:tc>
          <w:tcPr>
            <w:tcW w:w="342"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11</w:t>
            </w:r>
          </w:p>
        </w:tc>
        <w:tc>
          <w:tcPr>
            <w:tcW w:w="283"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12</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13</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13</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8</w:t>
            </w: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11</w:t>
            </w: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12</w:t>
            </w:r>
          </w:p>
        </w:tc>
        <w:tc>
          <w:tcPr>
            <w:tcW w:w="283"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13</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14</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14</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8</w:t>
            </w: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12</w:t>
            </w: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13</w:t>
            </w:r>
          </w:p>
        </w:tc>
        <w:tc>
          <w:tcPr>
            <w:tcW w:w="283"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14</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15</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15</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8</w:t>
            </w: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13</w:t>
            </w: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14</w:t>
            </w:r>
          </w:p>
        </w:tc>
        <w:tc>
          <w:tcPr>
            <w:tcW w:w="283"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15</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16</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16</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8</w:t>
            </w: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14</w:t>
            </w: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15</w:t>
            </w:r>
          </w:p>
        </w:tc>
        <w:tc>
          <w:tcPr>
            <w:tcW w:w="283"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16</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17</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17</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8</w:t>
            </w: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15</w:t>
            </w: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16</w:t>
            </w:r>
          </w:p>
        </w:tc>
        <w:tc>
          <w:tcPr>
            <w:tcW w:w="283"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17</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18</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18</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8</w:t>
            </w: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16</w:t>
            </w: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17</w:t>
            </w:r>
          </w:p>
        </w:tc>
        <w:tc>
          <w:tcPr>
            <w:tcW w:w="283"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18</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19</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19</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8</w:t>
            </w: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16</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18</w:t>
            </w:r>
          </w:p>
        </w:tc>
        <w:tc>
          <w:tcPr>
            <w:tcW w:w="283"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19</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20</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20</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8</w:t>
            </w: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16</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19</w:t>
            </w:r>
          </w:p>
        </w:tc>
        <w:tc>
          <w:tcPr>
            <w:tcW w:w="283"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20</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21</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21</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8</w:t>
            </w: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16</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20</w:t>
            </w:r>
          </w:p>
        </w:tc>
        <w:tc>
          <w:tcPr>
            <w:tcW w:w="283"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21</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22</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22</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8</w:t>
            </w: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16</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21</w:t>
            </w:r>
          </w:p>
        </w:tc>
        <w:tc>
          <w:tcPr>
            <w:tcW w:w="283"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22</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23</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23</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8</w:t>
            </w: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16</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22</w:t>
            </w:r>
          </w:p>
        </w:tc>
        <w:tc>
          <w:tcPr>
            <w:tcW w:w="283"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23</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24</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24</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8</w:t>
            </w: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16</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23</w:t>
            </w:r>
          </w:p>
        </w:tc>
        <w:tc>
          <w:tcPr>
            <w:tcW w:w="283"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24</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25</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25</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0</w:t>
            </w: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8</w:t>
            </w: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16</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24</w:t>
            </w:r>
          </w:p>
        </w:tc>
        <w:tc>
          <w:tcPr>
            <w:tcW w:w="283"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25</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26</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26</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8</w:t>
            </w: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16</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24</w:t>
            </w: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25</w:t>
            </w:r>
          </w:p>
        </w:tc>
        <w:tc>
          <w:tcPr>
            <w:tcW w:w="283"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26</w:t>
            </w:r>
          </w:p>
        </w:tc>
        <w:tc>
          <w:tcPr>
            <w:tcW w:w="283" w:type="dxa"/>
            <w:vAlign w:val="center"/>
          </w:tcPr>
          <w:p>
            <w:pPr>
              <w:spacing w:before="0"/>
              <w:jc w:val="center"/>
              <w:rPr>
                <w:rFonts w:asciiTheme="minorHAnsi" w:hAnsiTheme="minorHAnsi" w:cstheme="minorHAnsi"/>
                <w:sz w:val="18"/>
                <w:szCs w:val="18"/>
                <w:lang w:val="en-US"/>
              </w:rPr>
            </w:pP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27</w:t>
            </w:r>
          </w:p>
        </w:tc>
        <w:tc>
          <w:tcPr>
            <w:tcW w:w="220" w:type="dxa"/>
            <w:tcBorders>
              <w:left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27</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8</w:t>
            </w: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16</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24</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26</w:t>
            </w:r>
          </w:p>
        </w:tc>
        <w:tc>
          <w:tcPr>
            <w:tcW w:w="283" w:type="dxa"/>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27</w:t>
            </w:r>
          </w:p>
        </w:tc>
        <w:tc>
          <w:tcPr>
            <w:tcW w:w="385" w:type="dxa"/>
            <w:tcBorders>
              <w:right w:val="single" w:color="auto" w:sz="12" w:space="0"/>
            </w:tcBorders>
            <w:vAlign w:val="center"/>
          </w:tcPr>
          <w:p>
            <w:pPr>
              <w:spacing w:before="0"/>
              <w:jc w:val="center"/>
              <w:rPr>
                <w:rFonts w:asciiTheme="minorHAnsi" w:hAnsiTheme="minorHAnsi" w:cstheme="minorHAnsi"/>
                <w:sz w:val="18"/>
                <w:szCs w:val="18"/>
                <w:lang w:val="en-US"/>
              </w:rPr>
            </w:pPr>
          </w:p>
        </w:tc>
        <w:tc>
          <w:tcPr>
            <w:tcW w:w="793" w:type="dxa"/>
            <w:tcBorders>
              <w:top w:val="nil"/>
              <w:left w:val="single" w:color="auto" w:sz="12" w:space="0"/>
              <w:bottom w:val="nil"/>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Ex>
        <w:trPr>
          <w:trHeight w:val="20" w:hRule="atLeast"/>
        </w:trPr>
        <w:tc>
          <w:tcPr>
            <w:tcW w:w="836" w:type="dxa"/>
            <w:tcBorders>
              <w:bottom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28</w:t>
            </w:r>
          </w:p>
        </w:tc>
        <w:tc>
          <w:tcPr>
            <w:tcW w:w="220" w:type="dxa"/>
            <w:tcBorders>
              <w:left w:val="single" w:color="auto" w:sz="12" w:space="0"/>
              <w:bottom w:val="single" w:color="auto" w:sz="12" w:space="0"/>
              <w:right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28</w:t>
            </w:r>
          </w:p>
        </w:tc>
        <w:tc>
          <w:tcPr>
            <w:tcW w:w="239" w:type="dxa"/>
            <w:tcBorders>
              <w:left w:val="single" w:color="auto" w:sz="12" w:space="0"/>
            </w:tcBorders>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p>
        </w:tc>
        <w:tc>
          <w:tcPr>
            <w:tcW w:w="239"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8</w:t>
            </w:r>
          </w:p>
        </w:tc>
        <w:tc>
          <w:tcPr>
            <w:tcW w:w="240" w:type="dxa"/>
            <w:vAlign w:val="center"/>
          </w:tcPr>
          <w:p>
            <w:pPr>
              <w:spacing w:before="0"/>
              <w:jc w:val="center"/>
              <w:rPr>
                <w:rFonts w:asciiTheme="minorHAnsi" w:hAnsiTheme="minorHAnsi" w:cstheme="minorHAnsi"/>
                <w:sz w:val="18"/>
                <w:szCs w:val="18"/>
                <w:lang w:val="en-US"/>
              </w:rPr>
            </w:pPr>
          </w:p>
        </w:tc>
        <w:tc>
          <w:tcPr>
            <w:tcW w:w="224" w:type="dxa"/>
            <w:vAlign w:val="center"/>
          </w:tcPr>
          <w:p>
            <w:pPr>
              <w:spacing w:before="0"/>
              <w:jc w:val="center"/>
              <w:rPr>
                <w:rFonts w:asciiTheme="minorHAnsi" w:hAnsiTheme="minorHAnsi" w:cstheme="minorHAnsi"/>
                <w:sz w:val="18"/>
                <w:szCs w:val="18"/>
                <w:lang w:val="en-US"/>
              </w:rPr>
            </w:pPr>
          </w:p>
        </w:tc>
        <w:tc>
          <w:tcPr>
            <w:tcW w:w="342"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16</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24</w:t>
            </w: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p>
        </w:tc>
        <w:tc>
          <w:tcPr>
            <w:tcW w:w="283" w:type="dxa"/>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27</w:t>
            </w:r>
          </w:p>
        </w:tc>
        <w:tc>
          <w:tcPr>
            <w:tcW w:w="385" w:type="dxa"/>
            <w:tcBorders>
              <w:right w:val="single" w:color="auto" w:sz="12" w:space="0"/>
            </w:tcBorders>
            <w:shd w:val="clear" w:color="auto" w:fill="FDE9D9" w:themeFill="accent6" w:themeFillTint="33"/>
            <w:vAlign w:val="center"/>
          </w:tcPr>
          <w:p>
            <w:pPr>
              <w:spacing w:before="0"/>
              <w:jc w:val="center"/>
              <w:rPr>
                <w:rFonts w:asciiTheme="minorHAnsi" w:hAnsiTheme="minorHAnsi" w:cstheme="minorHAnsi"/>
                <w:b/>
                <w:bCs/>
                <w:sz w:val="18"/>
                <w:szCs w:val="18"/>
                <w:lang w:val="en-US"/>
              </w:rPr>
            </w:pPr>
            <w:r>
              <w:rPr>
                <w:rFonts w:asciiTheme="minorHAnsi" w:hAnsiTheme="minorHAnsi" w:cstheme="minorHAnsi"/>
                <w:b/>
                <w:bCs/>
                <w:color w:val="FF0000"/>
                <w:sz w:val="18"/>
                <w:szCs w:val="18"/>
                <w:lang w:val="en-US"/>
              </w:rPr>
              <w:t>28</w:t>
            </w:r>
          </w:p>
        </w:tc>
        <w:tc>
          <w:tcPr>
            <w:tcW w:w="793" w:type="dxa"/>
            <w:tcBorders>
              <w:top w:val="nil"/>
              <w:left w:val="single" w:color="auto" w:sz="12" w:space="0"/>
              <w:bottom w:val="single" w:color="auto" w:sz="12" w:space="0"/>
            </w:tcBorders>
            <w:vAlign w:val="center"/>
          </w:tcPr>
          <w:p>
            <w:pPr>
              <w:spacing w:before="0"/>
              <w:jc w:val="center"/>
              <w:rPr>
                <w:rFonts w:asciiTheme="minorHAnsi" w:hAnsiTheme="minorHAnsi" w:cstheme="minorHAnsi"/>
                <w:sz w:val="18"/>
                <w:szCs w:val="18"/>
                <w:lang w:val="en-US"/>
              </w:rPr>
            </w:pPr>
            <w:r>
              <w:rPr>
                <w:rFonts w:asciiTheme="minorHAnsi" w:hAnsiTheme="minorHAnsi" w:cstheme="minorHAnsi"/>
                <w:sz w:val="18"/>
                <w:szCs w:val="18"/>
                <w:lang w:val="en-US"/>
              </w:rPr>
              <w:t>5</w:t>
            </w:r>
          </w:p>
        </w:tc>
      </w:tr>
    </w:tbl>
    <w:p>
      <w:pPr>
        <w:pStyle w:val="19"/>
      </w:pPr>
      <w:bookmarkStart w:id="659" w:name="_Ref52444840"/>
      <w:bookmarkStart w:id="660" w:name="_Toc52445957"/>
      <w:r>
        <w:t xml:space="preserve">Figure </w:t>
      </w:r>
      <w:r>
        <w:fldChar w:fldCharType="begin"/>
      </w:r>
      <w:r>
        <w:instrText xml:space="preserve"> STYLEREF 1 \s </w:instrText>
      </w:r>
      <w:r>
        <w:fldChar w:fldCharType="separate"/>
      </w:r>
      <w:r>
        <w:t>6</w:t>
      </w:r>
      <w:r>
        <w:fldChar w:fldCharType="end"/>
      </w:r>
      <w:r>
        <w:noBreakHyphen/>
      </w:r>
      <w:r>
        <w:fldChar w:fldCharType="begin"/>
      </w:r>
      <w:r>
        <w:instrText xml:space="preserve"> SEQ Figure \* ARABIC \s 1 </w:instrText>
      </w:r>
      <w:r>
        <w:fldChar w:fldCharType="separate"/>
      </w:r>
      <w:r>
        <w:t>3</w:t>
      </w:r>
      <w:r>
        <w:fldChar w:fldCharType="end"/>
      </w:r>
      <w:bookmarkEnd w:id="659"/>
      <w:r>
        <w:t>. Reference picture lists in GOP 16 low-delay configurations.</w:t>
      </w:r>
      <w:bookmarkEnd w:id="660"/>
    </w:p>
    <w:p>
      <w:pPr>
        <w:pStyle w:val="4"/>
        <w:keepLines w:val="0"/>
        <w:tabs>
          <w:tab w:val="left" w:pos="360"/>
          <w:tab w:val="left" w:pos="1080"/>
          <w:tab w:val="left" w:pos="1440"/>
          <w:tab w:val="clear" w:pos="794"/>
          <w:tab w:val="clear" w:pos="1191"/>
          <w:tab w:val="clear" w:pos="1588"/>
          <w:tab w:val="clear" w:pos="1985"/>
        </w:tabs>
        <w:spacing w:before="240" w:after="60"/>
        <w:ind w:left="720" w:hanging="720"/>
        <w:jc w:val="left"/>
        <w:rPr>
          <w:rFonts w:eastAsia="MS Mincho"/>
          <w:lang w:val="en-GB" w:eastAsia="ja-JP"/>
        </w:rPr>
      </w:pPr>
      <w:bookmarkStart w:id="661" w:name="_Toc52445325"/>
      <w:bookmarkEnd w:id="661"/>
      <w:bookmarkStart w:id="662" w:name="_Toc52445326"/>
      <w:bookmarkEnd w:id="662"/>
      <w:bookmarkStart w:id="663" w:name="_Toc438634074"/>
      <w:bookmarkEnd w:id="663"/>
      <w:bookmarkStart w:id="664" w:name="_Toc52446038"/>
      <w:r>
        <w:rPr>
          <w:rFonts w:eastAsia="MS Mincho"/>
          <w:lang w:val="en-GB" w:eastAsia="ja-JP"/>
        </w:rPr>
        <w:t>Random access configuration</w:t>
      </w:r>
      <w:bookmarkEnd w:id="664"/>
    </w:p>
    <w:p>
      <w:pPr>
        <w:rPr>
          <w:rFonts w:eastAsia="MS Mincho"/>
          <w:lang w:eastAsia="ja-JP"/>
        </w:rPr>
      </w:pPr>
      <w:r>
        <w:rPr>
          <w:lang w:eastAsia="ja-JP"/>
        </w:rPr>
        <w:t xml:space="preserve">For the random access configuration, a hierarchical B structure is used for encoding. </w:t>
      </w:r>
      <w:r>
        <w:rPr>
          <w:rFonts w:eastAsia="MS Mincho"/>
          <w:lang w:eastAsia="ja-JP"/>
        </w:rPr>
        <w:fldChar w:fldCharType="begin"/>
      </w:r>
      <w:r>
        <w:rPr>
          <w:rFonts w:eastAsia="MS Mincho"/>
          <w:lang w:eastAsia="ja-JP"/>
        </w:rPr>
        <w:instrText xml:space="preserve"> REF _Ref442175714 \h </w:instrText>
      </w:r>
      <w:r>
        <w:rPr>
          <w:rFonts w:eastAsia="MS Mincho"/>
          <w:lang w:eastAsia="ja-JP"/>
        </w:rPr>
        <w:fldChar w:fldCharType="separate"/>
      </w:r>
      <w:r>
        <w:t>Figure 6</w:t>
      </w:r>
      <w:r>
        <w:noBreakHyphen/>
      </w:r>
      <w:r>
        <w:t>3</w:t>
      </w:r>
      <w:r>
        <w:rPr>
          <w:rFonts w:eastAsia="MS Mincho"/>
          <w:lang w:eastAsia="ja-JP"/>
        </w:rPr>
        <w:fldChar w:fldCharType="end"/>
      </w:r>
      <w:r>
        <w:rPr>
          <w:rFonts w:eastAsia="MS Mincho"/>
          <w:lang w:eastAsia="ja-JP"/>
        </w:rPr>
        <w:t xml:space="preserve"> shows a graphical representation of a random access configuration, where the display and encoding order for each picture is shown along with the associated QP offset relative to the QP value for intra pictures. </w:t>
      </w:r>
      <w:r>
        <w:rPr>
          <w:lang w:eastAsia="ja-JP"/>
        </w:rPr>
        <w:t xml:space="preserve">An intra-picture is encoded at approximately one second intervals in accordance with the </w:t>
      </w:r>
      <w:r>
        <w:rPr>
          <w:rStyle w:val="397"/>
        </w:rPr>
        <w:t>IntraPeriod</w:t>
      </w:r>
      <w:r>
        <w:rPr>
          <w:lang w:eastAsia="ja-JP"/>
        </w:rPr>
        <w:t xml:space="preserve"> configuration option, configured based on the frame rate of the source material. The pictures located between successive intra pictures in display order are encoded as B-pictures. The random access configuration defines a hierarchy among different B pictures whereby each hierarchical level is associated with a temporal identifier. Pictures with lower temporal id have a higher hierarchical level since they are used more often as reference for inter coding. The arrows in </w:t>
      </w:r>
      <w:r>
        <w:rPr>
          <w:rFonts w:eastAsia="MS Mincho"/>
          <w:lang w:eastAsia="ja-JP"/>
        </w:rPr>
        <w:fldChar w:fldCharType="begin"/>
      </w:r>
      <w:r>
        <w:rPr>
          <w:rFonts w:eastAsia="MS Mincho"/>
          <w:lang w:eastAsia="ja-JP"/>
        </w:rPr>
        <w:instrText xml:space="preserve"> REF _Ref442175714 \h </w:instrText>
      </w:r>
      <w:r>
        <w:rPr>
          <w:rFonts w:eastAsia="MS Mincho"/>
          <w:lang w:eastAsia="ja-JP"/>
        </w:rPr>
        <w:fldChar w:fldCharType="separate"/>
      </w:r>
      <w:r>
        <w:t>Figure 6</w:t>
      </w:r>
      <w:r>
        <w:noBreakHyphen/>
      </w:r>
      <w:r>
        <w:t>3</w:t>
      </w:r>
      <w:r>
        <w:rPr>
          <w:rFonts w:eastAsia="MS Mincho"/>
          <w:lang w:eastAsia="ja-JP"/>
        </w:rPr>
        <w:fldChar w:fldCharType="end"/>
      </w:r>
      <w:r>
        <w:rPr>
          <w:rFonts w:eastAsia="MS Mincho"/>
          <w:lang w:eastAsia="ja-JP"/>
        </w:rPr>
        <w:t xml:space="preserve"> depict the first reference frame (additional reference frames are not shown for the sake of simplicity) of each picture with the tip of each arrow pointing to the reference</w:t>
      </w:r>
      <w:r>
        <w:rPr>
          <w:lang w:eastAsia="ja-JP"/>
        </w:rPr>
        <w:t xml:space="preserve">. In HEVC, the picture buffer is constrained to ensure that no more than six pictures (including the picture currently being decoded and pictures already decoded but awaiting output) are present in the DPB at any one time, as shown in </w:t>
      </w:r>
      <w:r>
        <w:rPr>
          <w:lang w:eastAsia="ja-JP"/>
        </w:rPr>
        <w:fldChar w:fldCharType="begin"/>
      </w:r>
      <w:r>
        <w:rPr>
          <w:lang w:eastAsia="ja-JP"/>
        </w:rPr>
        <w:instrText xml:space="preserve"> REF _Ref25942361 \h </w:instrText>
      </w:r>
      <w:r>
        <w:rPr>
          <w:lang w:eastAsia="ja-JP"/>
        </w:rPr>
        <w:fldChar w:fldCharType="separate"/>
      </w:r>
      <w:r>
        <w:t>Figure 6</w:t>
      </w:r>
      <w:r>
        <w:noBreakHyphen/>
      </w:r>
      <w:r>
        <w:t>4</w:t>
      </w:r>
      <w:r>
        <w:rPr>
          <w:lang w:eastAsia="ja-JP"/>
        </w:rPr>
        <w:fldChar w:fldCharType="end"/>
      </w:r>
      <w:r>
        <w:rPr>
          <w:lang w:eastAsia="ja-JP"/>
        </w:rPr>
        <w:t xml:space="preserve">. Note, however, that the HM software does not verify that this constraint is met. The picture at temporal id 0 (referred to as a ‘Generalized P and B picture’ in </w:t>
      </w:r>
      <w:r>
        <w:rPr>
          <w:lang w:eastAsia="ja-JP"/>
        </w:rPr>
        <w:fldChar w:fldCharType="begin"/>
      </w:r>
      <w:r>
        <w:rPr>
          <w:lang w:eastAsia="ja-JP"/>
        </w:rPr>
        <w:instrText xml:space="preserve"> REF _Ref437274115 \h </w:instrText>
      </w:r>
      <w:r>
        <w:rPr>
          <w:lang w:eastAsia="ja-JP"/>
        </w:rPr>
        <w:fldChar w:fldCharType="separate"/>
      </w:r>
      <w:r>
        <w:t>Figure 6</w:t>
      </w:r>
      <w:r>
        <w:noBreakHyphen/>
      </w:r>
      <w:r>
        <w:t>3</w:t>
      </w:r>
      <w:r>
        <w:rPr>
          <w:lang w:eastAsia="ja-JP"/>
        </w:rPr>
        <w:fldChar w:fldCharType="end"/>
      </w:r>
      <w:r>
        <w:rPr>
          <w:lang w:eastAsia="ja-JP"/>
        </w:rPr>
        <w:t xml:space="preserve"> below) is used </w:t>
      </w:r>
      <w:r>
        <w:rPr>
          <w:rFonts w:eastAsia="MS Mincho"/>
          <w:lang w:eastAsia="ja-JP"/>
        </w:rPr>
        <w:t>as</w:t>
      </w:r>
      <w:r>
        <w:rPr>
          <w:lang w:eastAsia="ja-JP"/>
        </w:rPr>
        <w:t xml:space="preserve"> the </w:t>
      </w:r>
      <w:r>
        <w:rPr>
          <w:rFonts w:eastAsia="MS Mincho"/>
          <w:lang w:eastAsia="ja-JP"/>
        </w:rPr>
        <w:t>lowest</w:t>
      </w:r>
      <w:r>
        <w:rPr>
          <w:lang w:eastAsia="ja-JP"/>
        </w:rPr>
        <w:t xml:space="preserve"> temporal layer </w:t>
      </w:r>
      <w:r>
        <w:rPr>
          <w:rFonts w:eastAsia="MS Mincho"/>
          <w:lang w:eastAsia="ja-JP"/>
        </w:rPr>
        <w:t>that can</w:t>
      </w:r>
      <w:r>
        <w:rPr>
          <w:lang w:eastAsia="ja-JP"/>
        </w:rPr>
        <w:t xml:space="preserve"> refer</w:t>
      </w:r>
      <w:r>
        <w:rPr>
          <w:rFonts w:eastAsia="MS Mincho"/>
          <w:lang w:eastAsia="ja-JP"/>
        </w:rPr>
        <w:t xml:space="preserve"> to intra- or inter-pictures for inter prediction. The second and third temporal layers consist of referenced B pictures, while the highest temporal layer contains non-referenced B picture only. The QP of each inter-coded picture is derived by adding an offset to the QP of the intra-coded picture depending on the temporal layer as shown in the figure. The reference picture list combination is used for management and entropy coding of the reference picture index. The picture arrangement for the random access configuration in </w:t>
      </w:r>
      <w:r>
        <w:rPr>
          <w:rFonts w:eastAsia="MS Mincho"/>
          <w:lang w:eastAsia="ja-JP"/>
        </w:rPr>
        <w:fldChar w:fldCharType="begin"/>
      </w:r>
      <w:r>
        <w:rPr>
          <w:rFonts w:eastAsia="MS Mincho"/>
          <w:lang w:eastAsia="ja-JP"/>
        </w:rPr>
        <w:instrText xml:space="preserve"> REF _Ref442175714 \h </w:instrText>
      </w:r>
      <w:r>
        <w:rPr>
          <w:rFonts w:eastAsia="MS Mincho"/>
          <w:lang w:eastAsia="ja-JP"/>
        </w:rPr>
        <w:fldChar w:fldCharType="separate"/>
      </w:r>
      <w:r>
        <w:t>Figure 6</w:t>
      </w:r>
      <w:r>
        <w:noBreakHyphen/>
      </w:r>
      <w:r>
        <w:t>4</w:t>
      </w:r>
      <w:r>
        <w:rPr>
          <w:rFonts w:eastAsia="MS Mincho"/>
          <w:lang w:eastAsia="ja-JP"/>
        </w:rPr>
        <w:fldChar w:fldCharType="end"/>
      </w:r>
      <w:r>
        <w:rPr>
          <w:rFonts w:eastAsia="MS Mincho"/>
          <w:lang w:eastAsia="ja-JP"/>
        </w:rPr>
        <w:t xml:space="preserve"> has a group of picture length of sixteen pictures, which is currently recommended in the JCT-VC common test conditions </w:t>
      </w:r>
      <w:r>
        <w:rPr>
          <w:rFonts w:eastAsia="MS Mincho"/>
          <w:lang w:eastAsia="ja-JP"/>
        </w:rPr>
        <w:fldChar w:fldCharType="begin"/>
      </w:r>
      <w:r>
        <w:rPr>
          <w:rFonts w:eastAsia="MS Mincho"/>
          <w:lang w:eastAsia="ja-JP"/>
        </w:rPr>
        <w:instrText xml:space="preserve"> REF _Ref409986751 \r \h </w:instrText>
      </w:r>
      <w:r>
        <w:rPr>
          <w:rFonts w:eastAsia="MS Mincho"/>
          <w:lang w:eastAsia="ja-JP"/>
        </w:rPr>
        <w:fldChar w:fldCharType="separate"/>
      </w:r>
      <w:r>
        <w:rPr>
          <w:rFonts w:eastAsia="MS Mincho"/>
          <w:lang w:eastAsia="ja-JP"/>
        </w:rPr>
        <w:t>[3]</w:t>
      </w:r>
      <w:r>
        <w:rPr>
          <w:rFonts w:eastAsia="MS Mincho"/>
          <w:lang w:eastAsia="ja-JP"/>
        </w:rPr>
        <w:fldChar w:fldCharType="end"/>
      </w:r>
      <w:r>
        <w:rPr>
          <w:rFonts w:eastAsia="MS Mincho"/>
          <w:lang w:eastAsia="ja-JP"/>
        </w:rPr>
        <w:t>.</w:t>
      </w:r>
    </w:p>
    <w:p>
      <w:pPr>
        <w:keepNext/>
        <w:jc w:val="center"/>
      </w:pPr>
      <w:r>
        <w:object>
          <v:shape id="_x0000_i1029" o:spt="75" type="#_x0000_t75" style="height:334.65pt;width:488.35pt;" o:ole="t" filled="f" o:preferrelative="t" stroked="f" coordsize="21600,21600">
            <v:path/>
            <v:fill on="f" focussize="0,0"/>
            <v:stroke on="f" joinstyle="miter"/>
            <v:imagedata r:id="rId62" o:title=""/>
            <o:lock v:ext="edit" aspectratio="t"/>
            <w10:wrap type="none"/>
            <w10:anchorlock/>
          </v:shape>
          <o:OLEObject Type="Embed" ProgID="Visio.Drawing.15" ShapeID="_x0000_i1029" DrawAspect="Content" ObjectID="_1468075729" r:id="rId61">
            <o:LockedField>false</o:LockedField>
          </o:OLEObject>
        </w:object>
      </w:r>
    </w:p>
    <w:p>
      <w:pPr>
        <w:pStyle w:val="19"/>
      </w:pPr>
      <w:bookmarkStart w:id="665" w:name="_Ref437274115"/>
      <w:bookmarkStart w:id="666" w:name="_Ref442175714"/>
      <w:bookmarkStart w:id="667" w:name="_Toc52445958"/>
      <w:r>
        <w:t xml:space="preserve">Figure </w:t>
      </w:r>
      <w:r>
        <w:fldChar w:fldCharType="begin"/>
      </w:r>
      <w:r>
        <w:instrText xml:space="preserve"> STYLEREF 1 \s </w:instrText>
      </w:r>
      <w:r>
        <w:fldChar w:fldCharType="separate"/>
      </w:r>
      <w:r>
        <w:t>6</w:t>
      </w:r>
      <w:r>
        <w:fldChar w:fldCharType="end"/>
      </w:r>
      <w:r>
        <w:noBreakHyphen/>
      </w:r>
      <w:r>
        <w:fldChar w:fldCharType="begin"/>
      </w:r>
      <w:r>
        <w:instrText xml:space="preserve"> SEQ Figure \* ARABIC \s 1 </w:instrText>
      </w:r>
      <w:r>
        <w:fldChar w:fldCharType="separate"/>
      </w:r>
      <w:r>
        <w:t>4</w:t>
      </w:r>
      <w:r>
        <w:fldChar w:fldCharType="end"/>
      </w:r>
      <w:bookmarkEnd w:id="665"/>
      <w:bookmarkEnd w:id="666"/>
      <w:r>
        <w:t>. Graphical presentation of random access configuration.</w:t>
      </w:r>
      <w:bookmarkEnd w:id="667"/>
    </w:p>
    <w:p>
      <w:pPr>
        <w:rPr>
          <w:lang w:val="en-US"/>
        </w:rPr>
      </w:pPr>
      <w:r>
        <w:rPr>
          <w:lang w:val="en-US"/>
        </w:rPr>
        <w:fldChar w:fldCharType="begin"/>
      </w:r>
      <w:r>
        <w:rPr>
          <w:lang w:val="en-US"/>
        </w:rPr>
        <w:instrText xml:space="preserve"> REF _Ref25942361 \h </w:instrText>
      </w:r>
      <w:r>
        <w:rPr>
          <w:lang w:val="en-US"/>
        </w:rPr>
        <w:fldChar w:fldCharType="separate"/>
      </w:r>
      <w:r>
        <w:t>Figure 6</w:t>
      </w:r>
      <w:r>
        <w:noBreakHyphen/>
      </w:r>
      <w:r>
        <w:t>5</w:t>
      </w:r>
      <w:r>
        <w:rPr>
          <w:lang w:val="en-US"/>
        </w:rPr>
        <w:fldChar w:fldCharType="end"/>
      </w:r>
      <w:r>
        <w:rPr>
          <w:lang w:val="en-US"/>
        </w:rPr>
        <w:t xml:space="preserve"> shows the DPB operation for each POC in a GOP 16 random access configuration (in accordance with ‘alternative arrangement 2’ in </w:t>
      </w:r>
      <w:r>
        <w:rPr>
          <w:lang w:val="en-US"/>
        </w:rPr>
        <w:fldChar w:fldCharType="begin"/>
      </w:r>
      <w:r>
        <w:rPr>
          <w:lang w:val="en-US"/>
        </w:rPr>
        <w:instrText xml:space="preserve"> REF _Ref25942625 \r \h </w:instrText>
      </w:r>
      <w:r>
        <w:rPr>
          <w:lang w:val="en-US"/>
        </w:rPr>
        <w:fldChar w:fldCharType="separate"/>
      </w:r>
      <w:r>
        <w:rPr>
          <w:lang w:val="en-US"/>
        </w:rPr>
        <w:t>[15]</w:t>
      </w:r>
      <w:r>
        <w:rPr>
          <w:lang w:val="en-US"/>
        </w:rPr>
        <w:fldChar w:fldCharType="end"/>
      </w:r>
      <w:r>
        <w:rPr>
          <w:lang w:val="en-US"/>
        </w:rPr>
        <w:t>). DPB operation is illustrated with the following coloring convention:</w:t>
      </w:r>
    </w:p>
    <w:p>
      <w:pPr>
        <w:numPr>
          <w:ilvl w:val="0"/>
          <w:numId w:val="29"/>
        </w:numPr>
        <w:rPr>
          <w:lang w:val="en-CA"/>
        </w:rPr>
      </w:pPr>
      <w:r>
        <w:rPr>
          <w:lang w:val="en-CA"/>
        </w:rPr>
        <w:t>Red coloured numbers indicate the frame being output after the decoding of a frame.</w:t>
      </w:r>
    </w:p>
    <w:p>
      <w:pPr>
        <w:numPr>
          <w:ilvl w:val="0"/>
          <w:numId w:val="29"/>
        </w:numPr>
        <w:rPr>
          <w:lang w:val="en-CA"/>
        </w:rPr>
      </w:pPr>
      <w:r>
        <w:rPr>
          <w:lang w:val="en-CA"/>
        </w:rPr>
        <w:t>Light-coloured boxes indicate the frames currently being decoded.</w:t>
      </w:r>
    </w:p>
    <w:p>
      <w:pPr>
        <w:numPr>
          <w:ilvl w:val="0"/>
          <w:numId w:val="29"/>
        </w:numPr>
        <w:rPr>
          <w:lang w:val="en-CA"/>
        </w:rPr>
      </w:pPr>
      <w:r>
        <w:rPr>
          <w:lang w:val="en-CA"/>
        </w:rPr>
        <w:t>Dark grey cells indicate the frames that are not used as reference frames but are waiting in the DPB to be output.</w:t>
      </w:r>
    </w:p>
    <w:p>
      <w:pPr>
        <w:rPr>
          <w:lang w:val="en-CA"/>
        </w:rPr>
      </w:pPr>
    </w:p>
    <w:tbl>
      <w:tblPr>
        <w:tblStyle w:val="72"/>
        <w:tblW w:w="9780" w:type="dxa"/>
        <w:tblInd w:w="0" w:type="dxa"/>
        <w:tblLayout w:type="fixed"/>
        <w:tblCellMar>
          <w:top w:w="0" w:type="dxa"/>
          <w:left w:w="28" w:type="dxa"/>
          <w:bottom w:w="0" w:type="dxa"/>
          <w:right w:w="28" w:type="dxa"/>
        </w:tblCellMar>
      </w:tblPr>
      <w:tblGrid>
        <w:gridCol w:w="998"/>
        <w:gridCol w:w="780"/>
        <w:gridCol w:w="320"/>
        <w:gridCol w:w="348"/>
        <w:gridCol w:w="348"/>
        <w:gridCol w:w="348"/>
        <w:gridCol w:w="348"/>
        <w:gridCol w:w="240"/>
        <w:gridCol w:w="240"/>
        <w:gridCol w:w="240"/>
        <w:gridCol w:w="240"/>
        <w:gridCol w:w="240"/>
        <w:gridCol w:w="240"/>
        <w:gridCol w:w="240"/>
        <w:gridCol w:w="240"/>
        <w:gridCol w:w="240"/>
        <w:gridCol w:w="240"/>
        <w:gridCol w:w="419"/>
        <w:gridCol w:w="419"/>
        <w:gridCol w:w="419"/>
        <w:gridCol w:w="419"/>
        <w:gridCol w:w="419"/>
        <w:gridCol w:w="419"/>
        <w:gridCol w:w="419"/>
        <w:gridCol w:w="957"/>
      </w:tblGrid>
      <w:tr>
        <w:tblPrEx>
          <w:tblLayout w:type="fixed"/>
          <w:tblCellMar>
            <w:top w:w="0" w:type="dxa"/>
            <w:left w:w="28" w:type="dxa"/>
            <w:bottom w:w="0" w:type="dxa"/>
            <w:right w:w="28" w:type="dxa"/>
          </w:tblCellMar>
        </w:tblPrEx>
        <w:trPr>
          <w:trHeight w:val="300" w:hRule="atLeast"/>
        </w:trPr>
        <w:tc>
          <w:tcPr>
            <w:tcW w:w="998" w:type="dxa"/>
            <w:vMerge w:val="restart"/>
            <w:tcBorders>
              <w:top w:val="single" w:color="auto" w:sz="8" w:space="0"/>
              <w:left w:val="single" w:color="auto" w:sz="8" w:space="0"/>
              <w:bottom w:val="single" w:color="000000" w:sz="8" w:space="0"/>
              <w:right w:val="single" w:color="auto" w:sz="8" w:space="0"/>
            </w:tcBorders>
            <w:shd w:val="clear" w:color="000000" w:fill="D9E1F2"/>
            <w:vAlign w:val="bottom"/>
          </w:tcPr>
          <w:p>
            <w:pPr>
              <w:overflowPunct/>
              <w:autoSpaceDE/>
              <w:autoSpaceDN/>
              <w:adjustRightInd/>
              <w:spacing w:before="0"/>
              <w:jc w:val="center"/>
              <w:textAlignment w:val="auto"/>
              <w:rPr>
                <w:rFonts w:ascii="Calibri" w:hAnsi="Calibri" w:cs="Calibri"/>
                <w:szCs w:val="22"/>
                <w:lang w:eastAsia="en-GB"/>
              </w:rPr>
            </w:pPr>
            <w:r>
              <w:rPr>
                <w:rFonts w:ascii="Calibri" w:hAnsi="Calibri" w:cs="Calibri"/>
                <w:szCs w:val="22"/>
                <w:lang w:eastAsia="en-GB"/>
              </w:rPr>
              <w:t>Decoding order</w:t>
            </w:r>
          </w:p>
        </w:tc>
        <w:tc>
          <w:tcPr>
            <w:tcW w:w="780" w:type="dxa"/>
            <w:tcBorders>
              <w:top w:val="single" w:color="auto" w:sz="8" w:space="0"/>
              <w:left w:val="nil"/>
              <w:bottom w:val="nil"/>
              <w:right w:val="single" w:color="auto" w:sz="8" w:space="0"/>
            </w:tcBorders>
            <w:shd w:val="clear" w:color="000000" w:fill="D9E1F2"/>
            <w:noWrap/>
            <w:vAlign w:val="bottom"/>
          </w:tcPr>
          <w:p>
            <w:pPr>
              <w:overflowPunct/>
              <w:autoSpaceDE/>
              <w:autoSpaceDN/>
              <w:adjustRightInd/>
              <w:spacing w:before="0"/>
              <w:jc w:val="center"/>
              <w:textAlignment w:val="auto"/>
              <w:rPr>
                <w:rFonts w:ascii="Calibri" w:hAnsi="Calibri" w:cs="Calibri"/>
                <w:szCs w:val="22"/>
                <w:lang w:eastAsia="en-GB"/>
              </w:rPr>
            </w:pPr>
            <w:r>
              <w:rPr>
                <w:rFonts w:ascii="Calibri" w:hAnsi="Calibri" w:cs="Calibri"/>
                <w:szCs w:val="22"/>
                <w:lang w:eastAsia="en-GB"/>
              </w:rPr>
              <w:t>POC</w:t>
            </w:r>
          </w:p>
        </w:tc>
        <w:tc>
          <w:tcPr>
            <w:tcW w:w="320" w:type="dxa"/>
            <w:tcBorders>
              <w:top w:val="single" w:color="auto" w:sz="8" w:space="0"/>
              <w:left w:val="nil"/>
              <w:bottom w:val="nil"/>
              <w:right w:val="nil"/>
            </w:tcBorders>
            <w:shd w:val="clear" w:color="000000" w:fill="D9E1F2"/>
            <w:noWrap/>
            <w:vAlign w:val="bottom"/>
          </w:tcPr>
          <w:p>
            <w:pPr>
              <w:overflowPunct/>
              <w:autoSpaceDE/>
              <w:autoSpaceDN/>
              <w:adjustRightInd/>
              <w:spacing w:before="0"/>
              <w:jc w:val="center"/>
              <w:textAlignment w:val="auto"/>
              <w:rPr>
                <w:rFonts w:ascii="Calibri" w:hAnsi="Calibri" w:cs="Calibri"/>
                <w:szCs w:val="22"/>
                <w:lang w:eastAsia="en-GB"/>
              </w:rPr>
            </w:pPr>
            <w:r>
              <w:rPr>
                <w:rFonts w:ascii="Calibri" w:hAnsi="Calibri" w:cs="Calibri"/>
                <w:szCs w:val="22"/>
                <w:lang w:eastAsia="en-GB"/>
              </w:rPr>
              <w:t> </w:t>
            </w:r>
          </w:p>
        </w:tc>
        <w:tc>
          <w:tcPr>
            <w:tcW w:w="6725" w:type="dxa"/>
            <w:gridSpan w:val="21"/>
            <w:tcBorders>
              <w:top w:val="single" w:color="auto" w:sz="8" w:space="0"/>
              <w:left w:val="nil"/>
              <w:bottom w:val="nil"/>
              <w:right w:val="nil"/>
            </w:tcBorders>
            <w:shd w:val="clear" w:color="000000" w:fill="D9E1F2"/>
            <w:noWrap/>
            <w:vAlign w:val="bottom"/>
          </w:tcPr>
          <w:p>
            <w:pPr>
              <w:overflowPunct/>
              <w:autoSpaceDE/>
              <w:autoSpaceDN/>
              <w:adjustRightInd/>
              <w:spacing w:before="0"/>
              <w:jc w:val="center"/>
              <w:textAlignment w:val="auto"/>
              <w:rPr>
                <w:rFonts w:ascii="Calibri" w:hAnsi="Calibri" w:cs="Calibri"/>
                <w:szCs w:val="22"/>
                <w:lang w:eastAsia="en-GB"/>
              </w:rPr>
            </w:pPr>
            <w:r>
              <w:rPr>
                <w:rFonts w:ascii="Calibri" w:hAnsi="Calibri" w:cs="Calibri"/>
                <w:szCs w:val="22"/>
                <w:lang w:eastAsia="en-GB"/>
              </w:rPr>
              <w:t>Frames in DPB, other than current POC</w:t>
            </w:r>
          </w:p>
        </w:tc>
        <w:tc>
          <w:tcPr>
            <w:tcW w:w="957" w:type="dxa"/>
            <w:vMerge w:val="restart"/>
            <w:tcBorders>
              <w:top w:val="single" w:color="auto" w:sz="8" w:space="0"/>
              <w:left w:val="single" w:color="auto" w:sz="8" w:space="0"/>
              <w:bottom w:val="single" w:color="000000" w:sz="8" w:space="0"/>
              <w:right w:val="single" w:color="auto" w:sz="8" w:space="0"/>
            </w:tcBorders>
            <w:shd w:val="clear" w:color="000000" w:fill="D9E1F2"/>
            <w:vAlign w:val="bottom"/>
          </w:tcPr>
          <w:p>
            <w:pPr>
              <w:overflowPunct/>
              <w:autoSpaceDE/>
              <w:autoSpaceDN/>
              <w:adjustRightInd/>
              <w:spacing w:before="0"/>
              <w:jc w:val="center"/>
              <w:textAlignment w:val="auto"/>
              <w:rPr>
                <w:rFonts w:ascii="Calibri" w:hAnsi="Calibri" w:cs="Calibri"/>
                <w:szCs w:val="22"/>
                <w:lang w:eastAsia="en-GB"/>
              </w:rPr>
            </w:pPr>
            <w:r>
              <w:rPr>
                <w:rFonts w:ascii="Calibri" w:hAnsi="Calibri" w:cs="Calibri"/>
                <w:szCs w:val="22"/>
                <w:lang w:eastAsia="en-GB"/>
              </w:rPr>
              <w:t>Number in DPB</w:t>
            </w:r>
          </w:p>
        </w:tc>
      </w:tr>
      <w:tr>
        <w:tblPrEx>
          <w:tblLayout w:type="fixed"/>
          <w:tblCellMar>
            <w:top w:w="0" w:type="dxa"/>
            <w:left w:w="28" w:type="dxa"/>
            <w:bottom w:w="0" w:type="dxa"/>
            <w:right w:w="28" w:type="dxa"/>
          </w:tblCellMar>
        </w:tblPrEx>
        <w:trPr>
          <w:trHeight w:val="315" w:hRule="atLeast"/>
        </w:trPr>
        <w:tc>
          <w:tcPr>
            <w:tcW w:w="998" w:type="dxa"/>
            <w:vMerge w:val="continue"/>
            <w:tcBorders>
              <w:top w:val="single" w:color="auto" w:sz="8" w:space="0"/>
              <w:left w:val="single" w:color="auto" w:sz="8" w:space="0"/>
              <w:bottom w:val="single" w:color="000000" w:sz="8" w:space="0"/>
              <w:right w:val="single" w:color="auto" w:sz="8" w:space="0"/>
            </w:tcBorders>
            <w:vAlign w:val="center"/>
          </w:tcPr>
          <w:p>
            <w:pPr>
              <w:overflowPunct/>
              <w:autoSpaceDE/>
              <w:autoSpaceDN/>
              <w:adjustRightInd/>
              <w:spacing w:before="0"/>
              <w:jc w:val="left"/>
              <w:textAlignment w:val="auto"/>
              <w:rPr>
                <w:rFonts w:ascii="Calibri" w:hAnsi="Calibri" w:cs="Calibri"/>
                <w:szCs w:val="22"/>
                <w:lang w:eastAsia="en-GB"/>
              </w:rPr>
            </w:pPr>
          </w:p>
        </w:tc>
        <w:tc>
          <w:tcPr>
            <w:tcW w:w="780" w:type="dxa"/>
            <w:tcBorders>
              <w:top w:val="nil"/>
              <w:left w:val="nil"/>
              <w:bottom w:val="single" w:color="auto" w:sz="8" w:space="0"/>
              <w:right w:val="single" w:color="auto" w:sz="8" w:space="0"/>
            </w:tcBorders>
            <w:shd w:val="clear" w:color="000000" w:fill="D9E1F2"/>
            <w:noWrap/>
            <w:vAlign w:val="bottom"/>
          </w:tcPr>
          <w:p>
            <w:pPr>
              <w:overflowPunct/>
              <w:autoSpaceDE/>
              <w:autoSpaceDN/>
              <w:adjustRightInd/>
              <w:spacing w:before="0"/>
              <w:jc w:val="center"/>
              <w:textAlignment w:val="auto"/>
              <w:rPr>
                <w:rFonts w:ascii="Calibri" w:hAnsi="Calibri" w:cs="Calibri"/>
                <w:szCs w:val="22"/>
                <w:lang w:eastAsia="en-GB"/>
              </w:rPr>
            </w:pPr>
            <w:r>
              <w:rPr>
                <w:rFonts w:ascii="Calibri" w:hAnsi="Calibri" w:cs="Calibri"/>
                <w:szCs w:val="22"/>
                <w:lang w:eastAsia="en-GB"/>
              </w:rPr>
              <w:t> </w:t>
            </w:r>
          </w:p>
        </w:tc>
        <w:tc>
          <w:tcPr>
            <w:tcW w:w="320" w:type="dxa"/>
            <w:tcBorders>
              <w:top w:val="nil"/>
              <w:left w:val="nil"/>
              <w:bottom w:val="single" w:color="auto" w:sz="8" w:space="0"/>
              <w:right w:val="nil"/>
            </w:tcBorders>
            <w:shd w:val="clear" w:color="000000" w:fill="D9E1F2"/>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-16</w:t>
            </w:r>
          </w:p>
        </w:tc>
        <w:tc>
          <w:tcPr>
            <w:tcW w:w="348" w:type="dxa"/>
            <w:tcBorders>
              <w:top w:val="nil"/>
              <w:left w:val="nil"/>
              <w:bottom w:val="single" w:color="auto" w:sz="8" w:space="0"/>
              <w:right w:val="nil"/>
            </w:tcBorders>
            <w:shd w:val="clear" w:color="000000" w:fill="D9E1F2"/>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-8</w:t>
            </w:r>
          </w:p>
        </w:tc>
        <w:tc>
          <w:tcPr>
            <w:tcW w:w="348" w:type="dxa"/>
            <w:tcBorders>
              <w:top w:val="nil"/>
              <w:left w:val="nil"/>
              <w:bottom w:val="single" w:color="auto" w:sz="8" w:space="0"/>
              <w:right w:val="nil"/>
            </w:tcBorders>
            <w:shd w:val="clear" w:color="000000" w:fill="D9E1F2"/>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-3</w:t>
            </w:r>
          </w:p>
        </w:tc>
        <w:tc>
          <w:tcPr>
            <w:tcW w:w="348" w:type="dxa"/>
            <w:tcBorders>
              <w:top w:val="nil"/>
              <w:left w:val="nil"/>
              <w:bottom w:val="single" w:color="auto" w:sz="8" w:space="0"/>
              <w:right w:val="nil"/>
            </w:tcBorders>
            <w:shd w:val="clear" w:color="000000" w:fill="D9E1F2"/>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-2</w:t>
            </w:r>
          </w:p>
        </w:tc>
        <w:tc>
          <w:tcPr>
            <w:tcW w:w="348" w:type="dxa"/>
            <w:tcBorders>
              <w:top w:val="nil"/>
              <w:left w:val="nil"/>
              <w:bottom w:val="single" w:color="auto" w:sz="8" w:space="0"/>
              <w:right w:val="nil"/>
            </w:tcBorders>
            <w:shd w:val="clear" w:color="000000" w:fill="D9E1F2"/>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w:t>
            </w:r>
          </w:p>
        </w:tc>
        <w:tc>
          <w:tcPr>
            <w:tcW w:w="240" w:type="dxa"/>
            <w:tcBorders>
              <w:top w:val="nil"/>
              <w:left w:val="nil"/>
              <w:bottom w:val="single" w:color="auto" w:sz="8" w:space="0"/>
              <w:right w:val="nil"/>
            </w:tcBorders>
            <w:shd w:val="clear" w:color="000000" w:fill="D9E1F2"/>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0</w:t>
            </w:r>
          </w:p>
        </w:tc>
        <w:tc>
          <w:tcPr>
            <w:tcW w:w="240" w:type="dxa"/>
            <w:tcBorders>
              <w:top w:val="nil"/>
              <w:left w:val="nil"/>
              <w:bottom w:val="single" w:color="auto" w:sz="8" w:space="0"/>
              <w:right w:val="nil"/>
            </w:tcBorders>
            <w:shd w:val="clear" w:color="000000" w:fill="D9E1F2"/>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w:t>
            </w:r>
          </w:p>
        </w:tc>
        <w:tc>
          <w:tcPr>
            <w:tcW w:w="240" w:type="dxa"/>
            <w:tcBorders>
              <w:top w:val="nil"/>
              <w:left w:val="nil"/>
              <w:bottom w:val="single" w:color="auto" w:sz="8" w:space="0"/>
              <w:right w:val="nil"/>
            </w:tcBorders>
            <w:shd w:val="clear" w:color="000000" w:fill="D9E1F2"/>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2</w:t>
            </w:r>
          </w:p>
        </w:tc>
        <w:tc>
          <w:tcPr>
            <w:tcW w:w="240" w:type="dxa"/>
            <w:tcBorders>
              <w:top w:val="nil"/>
              <w:left w:val="nil"/>
              <w:bottom w:val="single" w:color="auto" w:sz="8" w:space="0"/>
              <w:right w:val="nil"/>
            </w:tcBorders>
            <w:shd w:val="clear" w:color="000000" w:fill="D9E1F2"/>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3</w:t>
            </w:r>
          </w:p>
        </w:tc>
        <w:tc>
          <w:tcPr>
            <w:tcW w:w="240" w:type="dxa"/>
            <w:tcBorders>
              <w:top w:val="nil"/>
              <w:left w:val="nil"/>
              <w:bottom w:val="single" w:color="auto" w:sz="8" w:space="0"/>
              <w:right w:val="nil"/>
            </w:tcBorders>
            <w:shd w:val="clear" w:color="000000" w:fill="D9E1F2"/>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4</w:t>
            </w:r>
          </w:p>
        </w:tc>
        <w:tc>
          <w:tcPr>
            <w:tcW w:w="240" w:type="dxa"/>
            <w:tcBorders>
              <w:top w:val="nil"/>
              <w:left w:val="nil"/>
              <w:bottom w:val="single" w:color="auto" w:sz="8" w:space="0"/>
              <w:right w:val="nil"/>
            </w:tcBorders>
            <w:shd w:val="clear" w:color="000000" w:fill="D9E1F2"/>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5</w:t>
            </w:r>
          </w:p>
        </w:tc>
        <w:tc>
          <w:tcPr>
            <w:tcW w:w="240" w:type="dxa"/>
            <w:tcBorders>
              <w:top w:val="nil"/>
              <w:left w:val="nil"/>
              <w:bottom w:val="single" w:color="auto" w:sz="8" w:space="0"/>
              <w:right w:val="nil"/>
            </w:tcBorders>
            <w:shd w:val="clear" w:color="000000" w:fill="D9E1F2"/>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6</w:t>
            </w:r>
          </w:p>
        </w:tc>
        <w:tc>
          <w:tcPr>
            <w:tcW w:w="240" w:type="dxa"/>
            <w:tcBorders>
              <w:top w:val="nil"/>
              <w:left w:val="nil"/>
              <w:bottom w:val="single" w:color="auto" w:sz="8" w:space="0"/>
              <w:right w:val="nil"/>
            </w:tcBorders>
            <w:shd w:val="clear" w:color="000000" w:fill="D9E1F2"/>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7</w:t>
            </w:r>
          </w:p>
        </w:tc>
        <w:tc>
          <w:tcPr>
            <w:tcW w:w="240" w:type="dxa"/>
            <w:tcBorders>
              <w:top w:val="nil"/>
              <w:left w:val="nil"/>
              <w:bottom w:val="single" w:color="auto" w:sz="8" w:space="0"/>
              <w:right w:val="nil"/>
            </w:tcBorders>
            <w:shd w:val="clear" w:color="000000" w:fill="D9E1F2"/>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8</w:t>
            </w:r>
          </w:p>
        </w:tc>
        <w:tc>
          <w:tcPr>
            <w:tcW w:w="240" w:type="dxa"/>
            <w:tcBorders>
              <w:top w:val="nil"/>
              <w:left w:val="nil"/>
              <w:bottom w:val="single" w:color="auto" w:sz="8" w:space="0"/>
              <w:right w:val="nil"/>
            </w:tcBorders>
            <w:shd w:val="clear" w:color="000000" w:fill="D9E1F2"/>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9</w:t>
            </w:r>
          </w:p>
        </w:tc>
        <w:tc>
          <w:tcPr>
            <w:tcW w:w="419" w:type="dxa"/>
            <w:tcBorders>
              <w:top w:val="nil"/>
              <w:left w:val="nil"/>
              <w:bottom w:val="single" w:color="auto" w:sz="8" w:space="0"/>
              <w:right w:val="nil"/>
            </w:tcBorders>
            <w:shd w:val="clear" w:color="000000" w:fill="D9E1F2"/>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10</w:t>
            </w:r>
          </w:p>
        </w:tc>
        <w:tc>
          <w:tcPr>
            <w:tcW w:w="419" w:type="dxa"/>
            <w:tcBorders>
              <w:top w:val="nil"/>
              <w:left w:val="nil"/>
              <w:bottom w:val="single" w:color="auto" w:sz="8" w:space="0"/>
              <w:right w:val="nil"/>
            </w:tcBorders>
            <w:shd w:val="clear" w:color="000000" w:fill="D9E1F2"/>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11</w:t>
            </w:r>
          </w:p>
        </w:tc>
        <w:tc>
          <w:tcPr>
            <w:tcW w:w="419" w:type="dxa"/>
            <w:tcBorders>
              <w:top w:val="nil"/>
              <w:left w:val="nil"/>
              <w:bottom w:val="single" w:color="auto" w:sz="8" w:space="0"/>
              <w:right w:val="nil"/>
            </w:tcBorders>
            <w:shd w:val="clear" w:color="000000" w:fill="D9E1F2"/>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12</w:t>
            </w:r>
          </w:p>
        </w:tc>
        <w:tc>
          <w:tcPr>
            <w:tcW w:w="419" w:type="dxa"/>
            <w:tcBorders>
              <w:top w:val="nil"/>
              <w:left w:val="nil"/>
              <w:bottom w:val="single" w:color="auto" w:sz="8" w:space="0"/>
              <w:right w:val="nil"/>
            </w:tcBorders>
            <w:shd w:val="clear" w:color="000000" w:fill="D9E1F2"/>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13</w:t>
            </w:r>
          </w:p>
        </w:tc>
        <w:tc>
          <w:tcPr>
            <w:tcW w:w="419" w:type="dxa"/>
            <w:tcBorders>
              <w:top w:val="nil"/>
              <w:left w:val="nil"/>
              <w:bottom w:val="single" w:color="auto" w:sz="8" w:space="0"/>
              <w:right w:val="nil"/>
            </w:tcBorders>
            <w:shd w:val="clear" w:color="000000" w:fill="D9E1F2"/>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14</w:t>
            </w:r>
          </w:p>
        </w:tc>
        <w:tc>
          <w:tcPr>
            <w:tcW w:w="419" w:type="dxa"/>
            <w:tcBorders>
              <w:top w:val="nil"/>
              <w:left w:val="nil"/>
              <w:bottom w:val="single" w:color="auto" w:sz="8" w:space="0"/>
              <w:right w:val="nil"/>
            </w:tcBorders>
            <w:shd w:val="clear" w:color="000000" w:fill="D9E1F2"/>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15</w:t>
            </w:r>
          </w:p>
        </w:tc>
        <w:tc>
          <w:tcPr>
            <w:tcW w:w="419" w:type="dxa"/>
            <w:tcBorders>
              <w:top w:val="nil"/>
              <w:left w:val="nil"/>
              <w:bottom w:val="single" w:color="auto" w:sz="8" w:space="0"/>
              <w:right w:val="nil"/>
            </w:tcBorders>
            <w:shd w:val="clear" w:color="000000" w:fill="D9E1F2"/>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16</w:t>
            </w:r>
          </w:p>
        </w:tc>
        <w:tc>
          <w:tcPr>
            <w:tcW w:w="957" w:type="dxa"/>
            <w:vMerge w:val="continue"/>
            <w:tcBorders>
              <w:top w:val="single" w:color="auto" w:sz="8" w:space="0"/>
              <w:left w:val="single" w:color="auto" w:sz="8" w:space="0"/>
              <w:bottom w:val="single" w:color="000000" w:sz="8" w:space="0"/>
              <w:right w:val="single" w:color="auto" w:sz="8" w:space="0"/>
            </w:tcBorders>
            <w:vAlign w:val="center"/>
          </w:tcPr>
          <w:p>
            <w:pPr>
              <w:overflowPunct/>
              <w:autoSpaceDE/>
              <w:autoSpaceDN/>
              <w:adjustRightInd/>
              <w:spacing w:before="0"/>
              <w:jc w:val="left"/>
              <w:textAlignment w:val="auto"/>
              <w:rPr>
                <w:rFonts w:ascii="Calibri" w:hAnsi="Calibri" w:cs="Calibri"/>
                <w:szCs w:val="22"/>
                <w:lang w:eastAsia="en-GB"/>
              </w:rPr>
            </w:pPr>
          </w:p>
        </w:tc>
      </w:tr>
      <w:tr>
        <w:tblPrEx>
          <w:tblLayout w:type="fixed"/>
          <w:tblCellMar>
            <w:top w:w="0" w:type="dxa"/>
            <w:left w:w="28" w:type="dxa"/>
            <w:bottom w:w="0" w:type="dxa"/>
            <w:right w:w="28" w:type="dxa"/>
          </w:tblCellMar>
        </w:tblPrEx>
        <w:trPr>
          <w:trHeight w:val="300" w:hRule="atLeast"/>
        </w:trPr>
        <w:tc>
          <w:tcPr>
            <w:tcW w:w="998" w:type="dxa"/>
            <w:tcBorders>
              <w:top w:val="nil"/>
              <w:left w:val="single" w:color="auto" w:sz="8" w:space="0"/>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1</w:t>
            </w:r>
          </w:p>
        </w:tc>
        <w:tc>
          <w:tcPr>
            <w:tcW w:w="780"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16</w:t>
            </w:r>
          </w:p>
        </w:tc>
        <w:tc>
          <w:tcPr>
            <w:tcW w:w="32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 w:val="18"/>
                <w:szCs w:val="18"/>
                <w:lang w:eastAsia="en-GB"/>
              </w:rPr>
            </w:pPr>
            <w:r>
              <w:rPr>
                <w:rFonts w:ascii="Calibri" w:hAnsi="Calibri" w:cs="Calibri"/>
                <w:color w:val="000000"/>
                <w:sz w:val="18"/>
                <w:szCs w:val="18"/>
                <w:lang w:eastAsia="en-GB"/>
              </w:rPr>
              <w:t>-16</w:t>
            </w: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 w:val="18"/>
                <w:szCs w:val="18"/>
                <w:lang w:eastAsia="en-GB"/>
              </w:rPr>
            </w:pPr>
          </w:p>
        </w:tc>
        <w:tc>
          <w:tcPr>
            <w:tcW w:w="348" w:type="dxa"/>
            <w:tcBorders>
              <w:top w:val="nil"/>
              <w:left w:val="nil"/>
              <w:bottom w:val="nil"/>
              <w:right w:val="nil"/>
            </w:tcBorders>
            <w:shd w:val="clear" w:color="000000" w:fill="BFBFBF"/>
            <w:noWrap/>
            <w:vAlign w:val="bottom"/>
          </w:tcPr>
          <w:p>
            <w:pPr>
              <w:overflowPunct/>
              <w:autoSpaceDE/>
              <w:autoSpaceDN/>
              <w:adjustRightInd/>
              <w:spacing w:before="0"/>
              <w:jc w:val="center"/>
              <w:textAlignment w:val="auto"/>
              <w:rPr>
                <w:rFonts w:ascii="Calibri" w:hAnsi="Calibri" w:cs="Calibri"/>
                <w:b/>
                <w:bCs/>
                <w:color w:val="FF0000"/>
                <w:sz w:val="18"/>
                <w:szCs w:val="18"/>
                <w:lang w:eastAsia="en-GB"/>
              </w:rPr>
            </w:pPr>
            <w:r>
              <w:rPr>
                <w:rFonts w:ascii="Calibri" w:hAnsi="Calibri" w:cs="Calibri"/>
                <w:b/>
                <w:bCs/>
                <w:color w:val="FF0000"/>
                <w:sz w:val="18"/>
                <w:szCs w:val="18"/>
                <w:lang w:eastAsia="en-GB"/>
              </w:rPr>
              <w:t>-3</w:t>
            </w:r>
          </w:p>
        </w:tc>
        <w:tc>
          <w:tcPr>
            <w:tcW w:w="348" w:type="dxa"/>
            <w:tcBorders>
              <w:top w:val="nil"/>
              <w:left w:val="nil"/>
              <w:bottom w:val="nil"/>
              <w:right w:val="nil"/>
            </w:tcBorders>
            <w:shd w:val="clear" w:color="000000" w:fill="BFBFBF"/>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-2</w:t>
            </w:r>
          </w:p>
        </w:tc>
        <w:tc>
          <w:tcPr>
            <w:tcW w:w="348" w:type="dxa"/>
            <w:tcBorders>
              <w:top w:val="nil"/>
              <w:left w:val="nil"/>
              <w:bottom w:val="nil"/>
              <w:right w:val="nil"/>
            </w:tcBorders>
            <w:shd w:val="clear" w:color="000000" w:fill="BFBFBF"/>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0</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000000" w:fill="FCE4D6"/>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 16</w:t>
            </w:r>
          </w:p>
        </w:tc>
        <w:tc>
          <w:tcPr>
            <w:tcW w:w="957"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szCs w:val="22"/>
                <w:lang w:eastAsia="en-GB"/>
              </w:rPr>
            </w:pPr>
            <w:r>
              <w:rPr>
                <w:rFonts w:ascii="Calibri" w:hAnsi="Calibri" w:cs="Calibri"/>
                <w:szCs w:val="22"/>
                <w:lang w:eastAsia="en-GB"/>
              </w:rPr>
              <w:t>6</w:t>
            </w:r>
          </w:p>
        </w:tc>
      </w:tr>
      <w:tr>
        <w:tblPrEx>
          <w:tblLayout w:type="fixed"/>
          <w:tblCellMar>
            <w:top w:w="0" w:type="dxa"/>
            <w:left w:w="28" w:type="dxa"/>
            <w:bottom w:w="0" w:type="dxa"/>
            <w:right w:w="28" w:type="dxa"/>
          </w:tblCellMar>
        </w:tblPrEx>
        <w:trPr>
          <w:trHeight w:val="300" w:hRule="atLeast"/>
        </w:trPr>
        <w:tc>
          <w:tcPr>
            <w:tcW w:w="998" w:type="dxa"/>
            <w:tcBorders>
              <w:top w:val="nil"/>
              <w:left w:val="single" w:color="auto" w:sz="8" w:space="0"/>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2</w:t>
            </w:r>
          </w:p>
        </w:tc>
        <w:tc>
          <w:tcPr>
            <w:tcW w:w="780"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8</w:t>
            </w:r>
          </w:p>
        </w:tc>
        <w:tc>
          <w:tcPr>
            <w:tcW w:w="32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 w:val="18"/>
                <w:szCs w:val="18"/>
                <w:lang w:eastAsia="en-GB"/>
              </w:rPr>
            </w:pPr>
            <w:r>
              <w:rPr>
                <w:rFonts w:ascii="Calibri" w:hAnsi="Calibri" w:cs="Calibri"/>
                <w:color w:val="000000"/>
                <w:sz w:val="18"/>
                <w:szCs w:val="18"/>
                <w:lang w:eastAsia="en-GB"/>
              </w:rPr>
              <w:t>-16</w:t>
            </w: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 w:val="18"/>
                <w:szCs w:val="18"/>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000000" w:fill="BFBFBF"/>
            <w:noWrap/>
            <w:vAlign w:val="bottom"/>
          </w:tcPr>
          <w:p>
            <w:pPr>
              <w:overflowPunct/>
              <w:autoSpaceDE/>
              <w:autoSpaceDN/>
              <w:adjustRightInd/>
              <w:spacing w:before="0"/>
              <w:jc w:val="center"/>
              <w:textAlignment w:val="auto"/>
              <w:rPr>
                <w:rFonts w:ascii="Calibri" w:hAnsi="Calibri" w:cs="Calibri"/>
                <w:b/>
                <w:bCs/>
                <w:color w:val="FF0000"/>
                <w:sz w:val="18"/>
                <w:szCs w:val="18"/>
                <w:lang w:eastAsia="en-GB"/>
              </w:rPr>
            </w:pPr>
            <w:r>
              <w:rPr>
                <w:rFonts w:ascii="Calibri" w:hAnsi="Calibri" w:cs="Calibri"/>
                <w:b/>
                <w:bCs/>
                <w:color w:val="FF0000"/>
                <w:sz w:val="18"/>
                <w:szCs w:val="18"/>
                <w:lang w:eastAsia="en-GB"/>
              </w:rPr>
              <w:t>-2</w:t>
            </w:r>
          </w:p>
        </w:tc>
        <w:tc>
          <w:tcPr>
            <w:tcW w:w="348" w:type="dxa"/>
            <w:tcBorders>
              <w:top w:val="nil"/>
              <w:left w:val="nil"/>
              <w:bottom w:val="nil"/>
              <w:right w:val="nil"/>
            </w:tcBorders>
            <w:shd w:val="clear" w:color="000000" w:fill="BFBFBF"/>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0</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000000" w:fill="FCE4D6"/>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8</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16</w:t>
            </w:r>
          </w:p>
        </w:tc>
        <w:tc>
          <w:tcPr>
            <w:tcW w:w="957"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szCs w:val="22"/>
                <w:lang w:eastAsia="en-GB"/>
              </w:rPr>
            </w:pPr>
            <w:r>
              <w:rPr>
                <w:rFonts w:ascii="Calibri" w:hAnsi="Calibri" w:cs="Calibri"/>
                <w:szCs w:val="22"/>
                <w:lang w:eastAsia="en-GB"/>
              </w:rPr>
              <w:t>6</w:t>
            </w:r>
          </w:p>
        </w:tc>
      </w:tr>
      <w:tr>
        <w:tblPrEx>
          <w:tblLayout w:type="fixed"/>
          <w:tblCellMar>
            <w:top w:w="0" w:type="dxa"/>
            <w:left w:w="28" w:type="dxa"/>
            <w:bottom w:w="0" w:type="dxa"/>
            <w:right w:w="28" w:type="dxa"/>
          </w:tblCellMar>
        </w:tblPrEx>
        <w:trPr>
          <w:trHeight w:val="300" w:hRule="atLeast"/>
        </w:trPr>
        <w:tc>
          <w:tcPr>
            <w:tcW w:w="998" w:type="dxa"/>
            <w:tcBorders>
              <w:top w:val="nil"/>
              <w:left w:val="single" w:color="auto" w:sz="8" w:space="0"/>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3</w:t>
            </w:r>
          </w:p>
        </w:tc>
        <w:tc>
          <w:tcPr>
            <w:tcW w:w="780"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4</w:t>
            </w:r>
          </w:p>
        </w:tc>
        <w:tc>
          <w:tcPr>
            <w:tcW w:w="32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 w:val="18"/>
                <w:szCs w:val="18"/>
                <w:lang w:eastAsia="en-GB"/>
              </w:rPr>
            </w:pPr>
            <w:r>
              <w:rPr>
                <w:rFonts w:ascii="Calibri" w:hAnsi="Calibri" w:cs="Calibri"/>
                <w:color w:val="000000"/>
                <w:sz w:val="18"/>
                <w:szCs w:val="18"/>
                <w:lang w:eastAsia="en-GB"/>
              </w:rPr>
              <w:t>-16</w:t>
            </w: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 w:val="18"/>
                <w:szCs w:val="18"/>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000000" w:fill="BFBFBF"/>
            <w:noWrap/>
            <w:vAlign w:val="bottom"/>
          </w:tcPr>
          <w:p>
            <w:pPr>
              <w:overflowPunct/>
              <w:autoSpaceDE/>
              <w:autoSpaceDN/>
              <w:adjustRightInd/>
              <w:spacing w:before="0"/>
              <w:jc w:val="center"/>
              <w:textAlignment w:val="auto"/>
              <w:rPr>
                <w:rFonts w:ascii="Calibri" w:hAnsi="Calibri" w:cs="Calibri"/>
                <w:b/>
                <w:bCs/>
                <w:color w:val="FF0000"/>
                <w:sz w:val="18"/>
                <w:szCs w:val="18"/>
                <w:lang w:eastAsia="en-GB"/>
              </w:rPr>
            </w:pPr>
            <w:r>
              <w:rPr>
                <w:rFonts w:ascii="Calibri" w:hAnsi="Calibri" w:cs="Calibri"/>
                <w:b/>
                <w:bCs/>
                <w:color w:val="FF0000"/>
                <w:sz w:val="18"/>
                <w:szCs w:val="18"/>
                <w:lang w:eastAsia="en-GB"/>
              </w:rPr>
              <w:t>-1</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0</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000000" w:fill="FCE4D6"/>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4</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8</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16</w:t>
            </w:r>
          </w:p>
        </w:tc>
        <w:tc>
          <w:tcPr>
            <w:tcW w:w="957"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szCs w:val="22"/>
                <w:lang w:eastAsia="en-GB"/>
              </w:rPr>
            </w:pPr>
            <w:r>
              <w:rPr>
                <w:rFonts w:ascii="Calibri" w:hAnsi="Calibri" w:cs="Calibri"/>
                <w:szCs w:val="22"/>
                <w:lang w:eastAsia="en-GB"/>
              </w:rPr>
              <w:t>6</w:t>
            </w:r>
          </w:p>
        </w:tc>
      </w:tr>
      <w:tr>
        <w:tblPrEx>
          <w:tblLayout w:type="fixed"/>
          <w:tblCellMar>
            <w:top w:w="0" w:type="dxa"/>
            <w:left w:w="28" w:type="dxa"/>
            <w:bottom w:w="0" w:type="dxa"/>
            <w:right w:w="28" w:type="dxa"/>
          </w:tblCellMar>
        </w:tblPrEx>
        <w:trPr>
          <w:trHeight w:val="300" w:hRule="atLeast"/>
        </w:trPr>
        <w:tc>
          <w:tcPr>
            <w:tcW w:w="998" w:type="dxa"/>
            <w:tcBorders>
              <w:top w:val="nil"/>
              <w:left w:val="single" w:color="auto" w:sz="8" w:space="0"/>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4</w:t>
            </w:r>
          </w:p>
        </w:tc>
        <w:tc>
          <w:tcPr>
            <w:tcW w:w="780"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2</w:t>
            </w:r>
          </w:p>
        </w:tc>
        <w:tc>
          <w:tcPr>
            <w:tcW w:w="32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 w:val="18"/>
                <w:szCs w:val="18"/>
                <w:lang w:eastAsia="en-GB"/>
              </w:rPr>
            </w:pPr>
            <w:r>
              <w:rPr>
                <w:rFonts w:ascii="Calibri" w:hAnsi="Calibri" w:cs="Calibri"/>
                <w:color w:val="000000"/>
                <w:sz w:val="18"/>
                <w:szCs w:val="18"/>
                <w:lang w:eastAsia="en-GB"/>
              </w:rPr>
              <w:t>-16</w:t>
            </w: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 w:val="18"/>
                <w:szCs w:val="18"/>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b/>
                <w:bCs/>
                <w:color w:val="FF0000"/>
                <w:sz w:val="18"/>
                <w:szCs w:val="18"/>
                <w:lang w:eastAsia="en-GB"/>
              </w:rPr>
            </w:pPr>
            <w:r>
              <w:rPr>
                <w:rFonts w:ascii="Calibri" w:hAnsi="Calibri" w:cs="Calibri"/>
                <w:b/>
                <w:bCs/>
                <w:color w:val="FF0000"/>
                <w:sz w:val="18"/>
                <w:szCs w:val="18"/>
                <w:lang w:eastAsia="en-GB"/>
              </w:rPr>
              <w:t>0</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b/>
                <w:bCs/>
                <w:color w:val="FF0000"/>
                <w:sz w:val="18"/>
                <w:szCs w:val="18"/>
                <w:lang w:eastAsia="en-GB"/>
              </w:rPr>
            </w:pPr>
          </w:p>
        </w:tc>
        <w:tc>
          <w:tcPr>
            <w:tcW w:w="240" w:type="dxa"/>
            <w:tcBorders>
              <w:top w:val="nil"/>
              <w:left w:val="nil"/>
              <w:bottom w:val="nil"/>
              <w:right w:val="nil"/>
            </w:tcBorders>
            <w:shd w:val="clear" w:color="000000" w:fill="FCE4D6"/>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2</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4</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8</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16</w:t>
            </w:r>
          </w:p>
        </w:tc>
        <w:tc>
          <w:tcPr>
            <w:tcW w:w="957"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szCs w:val="22"/>
                <w:lang w:eastAsia="en-GB"/>
              </w:rPr>
            </w:pPr>
            <w:r>
              <w:rPr>
                <w:rFonts w:ascii="Calibri" w:hAnsi="Calibri" w:cs="Calibri"/>
                <w:szCs w:val="22"/>
                <w:lang w:eastAsia="en-GB"/>
              </w:rPr>
              <w:t>6</w:t>
            </w:r>
          </w:p>
        </w:tc>
      </w:tr>
      <w:tr>
        <w:tblPrEx>
          <w:tblLayout w:type="fixed"/>
          <w:tblCellMar>
            <w:top w:w="0" w:type="dxa"/>
            <w:left w:w="28" w:type="dxa"/>
            <w:bottom w:w="0" w:type="dxa"/>
            <w:right w:w="28" w:type="dxa"/>
          </w:tblCellMar>
        </w:tblPrEx>
        <w:trPr>
          <w:trHeight w:val="300" w:hRule="atLeast"/>
        </w:trPr>
        <w:tc>
          <w:tcPr>
            <w:tcW w:w="998" w:type="dxa"/>
            <w:tcBorders>
              <w:top w:val="nil"/>
              <w:left w:val="single" w:color="auto" w:sz="8" w:space="0"/>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5</w:t>
            </w:r>
          </w:p>
        </w:tc>
        <w:tc>
          <w:tcPr>
            <w:tcW w:w="780"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szCs w:val="22"/>
                <w:lang w:eastAsia="en-GB"/>
              </w:rPr>
            </w:pPr>
            <w:r>
              <w:rPr>
                <w:rFonts w:ascii="Calibri" w:hAnsi="Calibri" w:cs="Calibri"/>
                <w:szCs w:val="22"/>
                <w:lang w:eastAsia="en-GB"/>
              </w:rPr>
              <w:t>1</w:t>
            </w:r>
          </w:p>
        </w:tc>
        <w:tc>
          <w:tcPr>
            <w:tcW w:w="32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Cs w:val="22"/>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0</w:t>
            </w:r>
          </w:p>
        </w:tc>
        <w:tc>
          <w:tcPr>
            <w:tcW w:w="240" w:type="dxa"/>
            <w:tcBorders>
              <w:top w:val="nil"/>
              <w:left w:val="nil"/>
              <w:bottom w:val="nil"/>
              <w:right w:val="nil"/>
            </w:tcBorders>
            <w:shd w:val="clear" w:color="000000" w:fill="FCE4D6"/>
            <w:noWrap/>
            <w:vAlign w:val="bottom"/>
          </w:tcPr>
          <w:p>
            <w:pPr>
              <w:overflowPunct/>
              <w:autoSpaceDE/>
              <w:autoSpaceDN/>
              <w:adjustRightInd/>
              <w:spacing w:before="0"/>
              <w:jc w:val="center"/>
              <w:textAlignment w:val="auto"/>
              <w:rPr>
                <w:rFonts w:ascii="Calibri" w:hAnsi="Calibri" w:cs="Calibri"/>
                <w:b/>
                <w:bCs/>
                <w:color w:val="FF0000"/>
                <w:sz w:val="18"/>
                <w:szCs w:val="18"/>
                <w:lang w:eastAsia="en-GB"/>
              </w:rPr>
            </w:pPr>
            <w:r>
              <w:rPr>
                <w:rFonts w:ascii="Calibri" w:hAnsi="Calibri" w:cs="Calibri"/>
                <w:b/>
                <w:bCs/>
                <w:color w:val="FF0000"/>
                <w:sz w:val="18"/>
                <w:szCs w:val="18"/>
                <w:lang w:eastAsia="en-GB"/>
              </w:rPr>
              <w:t>1</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2</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4</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8</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16</w:t>
            </w:r>
          </w:p>
        </w:tc>
        <w:tc>
          <w:tcPr>
            <w:tcW w:w="957"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szCs w:val="22"/>
                <w:lang w:eastAsia="en-GB"/>
              </w:rPr>
            </w:pPr>
            <w:r>
              <w:rPr>
                <w:rFonts w:ascii="Calibri" w:hAnsi="Calibri" w:cs="Calibri"/>
                <w:szCs w:val="22"/>
                <w:lang w:eastAsia="en-GB"/>
              </w:rPr>
              <w:t>6</w:t>
            </w:r>
          </w:p>
        </w:tc>
      </w:tr>
      <w:tr>
        <w:tblPrEx>
          <w:tblLayout w:type="fixed"/>
          <w:tblCellMar>
            <w:top w:w="0" w:type="dxa"/>
            <w:left w:w="28" w:type="dxa"/>
            <w:bottom w:w="0" w:type="dxa"/>
            <w:right w:w="28" w:type="dxa"/>
          </w:tblCellMar>
        </w:tblPrEx>
        <w:trPr>
          <w:trHeight w:val="300" w:hRule="atLeast"/>
        </w:trPr>
        <w:tc>
          <w:tcPr>
            <w:tcW w:w="998" w:type="dxa"/>
            <w:tcBorders>
              <w:top w:val="nil"/>
              <w:left w:val="single" w:color="auto" w:sz="8" w:space="0"/>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6</w:t>
            </w:r>
          </w:p>
        </w:tc>
        <w:tc>
          <w:tcPr>
            <w:tcW w:w="780"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3</w:t>
            </w:r>
          </w:p>
        </w:tc>
        <w:tc>
          <w:tcPr>
            <w:tcW w:w="32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0</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b/>
                <w:bCs/>
                <w:color w:val="FF0000"/>
                <w:sz w:val="18"/>
                <w:szCs w:val="18"/>
                <w:lang w:eastAsia="en-GB"/>
              </w:rPr>
            </w:pPr>
            <w:r>
              <w:rPr>
                <w:rFonts w:ascii="Calibri" w:hAnsi="Calibri" w:cs="Calibri"/>
                <w:b/>
                <w:bCs/>
                <w:color w:val="FF0000"/>
                <w:sz w:val="18"/>
                <w:szCs w:val="18"/>
                <w:lang w:eastAsia="en-GB"/>
              </w:rPr>
              <w:t>2</w:t>
            </w:r>
          </w:p>
        </w:tc>
        <w:tc>
          <w:tcPr>
            <w:tcW w:w="240" w:type="dxa"/>
            <w:tcBorders>
              <w:top w:val="nil"/>
              <w:left w:val="nil"/>
              <w:bottom w:val="nil"/>
              <w:right w:val="nil"/>
            </w:tcBorders>
            <w:shd w:val="clear" w:color="000000" w:fill="FCE4D6"/>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3</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4</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8</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16</w:t>
            </w:r>
          </w:p>
        </w:tc>
        <w:tc>
          <w:tcPr>
            <w:tcW w:w="957"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szCs w:val="22"/>
                <w:lang w:eastAsia="en-GB"/>
              </w:rPr>
            </w:pPr>
            <w:r>
              <w:rPr>
                <w:rFonts w:ascii="Calibri" w:hAnsi="Calibri" w:cs="Calibri"/>
                <w:szCs w:val="22"/>
                <w:lang w:eastAsia="en-GB"/>
              </w:rPr>
              <w:t>6</w:t>
            </w:r>
          </w:p>
        </w:tc>
      </w:tr>
      <w:tr>
        <w:tblPrEx>
          <w:tblLayout w:type="fixed"/>
          <w:tblCellMar>
            <w:top w:w="0" w:type="dxa"/>
            <w:left w:w="28" w:type="dxa"/>
            <w:bottom w:w="0" w:type="dxa"/>
            <w:right w:w="28" w:type="dxa"/>
          </w:tblCellMar>
        </w:tblPrEx>
        <w:trPr>
          <w:trHeight w:val="300" w:hRule="atLeast"/>
        </w:trPr>
        <w:tc>
          <w:tcPr>
            <w:tcW w:w="998" w:type="dxa"/>
            <w:tcBorders>
              <w:top w:val="nil"/>
              <w:left w:val="single" w:color="auto" w:sz="8" w:space="0"/>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7</w:t>
            </w:r>
          </w:p>
        </w:tc>
        <w:tc>
          <w:tcPr>
            <w:tcW w:w="780"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6</w:t>
            </w:r>
          </w:p>
        </w:tc>
        <w:tc>
          <w:tcPr>
            <w:tcW w:w="32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0</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BEBEBE" w:themeFill="background1" w:themeFillShade="BF"/>
            <w:noWrap/>
            <w:vAlign w:val="bottom"/>
          </w:tcPr>
          <w:p>
            <w:pPr>
              <w:overflowPunct/>
              <w:autoSpaceDE/>
              <w:autoSpaceDN/>
              <w:adjustRightInd/>
              <w:spacing w:before="0"/>
              <w:jc w:val="center"/>
              <w:textAlignment w:val="auto"/>
              <w:rPr>
                <w:rFonts w:ascii="Calibri" w:hAnsi="Calibri" w:cs="Calibri"/>
                <w:b/>
                <w:bCs/>
                <w:color w:val="FF0000"/>
                <w:sz w:val="18"/>
                <w:szCs w:val="18"/>
                <w:lang w:eastAsia="en-GB"/>
              </w:rPr>
            </w:pPr>
            <w:r>
              <w:rPr>
                <w:rFonts w:ascii="Calibri" w:hAnsi="Calibri" w:cs="Calibri"/>
                <w:b/>
                <w:bCs/>
                <w:color w:val="FF0000"/>
                <w:sz w:val="18"/>
                <w:szCs w:val="18"/>
                <w:lang w:eastAsia="en-GB"/>
              </w:rPr>
              <w:t>3</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4</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240" w:type="dxa"/>
            <w:tcBorders>
              <w:top w:val="nil"/>
              <w:left w:val="nil"/>
              <w:bottom w:val="nil"/>
              <w:right w:val="nil"/>
            </w:tcBorders>
            <w:shd w:val="clear" w:color="000000" w:fill="FCE4D6"/>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6</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8</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16</w:t>
            </w:r>
          </w:p>
        </w:tc>
        <w:tc>
          <w:tcPr>
            <w:tcW w:w="957"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szCs w:val="22"/>
                <w:lang w:eastAsia="en-GB"/>
              </w:rPr>
            </w:pPr>
            <w:r>
              <w:rPr>
                <w:rFonts w:ascii="Calibri" w:hAnsi="Calibri" w:cs="Calibri"/>
                <w:szCs w:val="22"/>
                <w:lang w:eastAsia="en-GB"/>
              </w:rPr>
              <w:t>6</w:t>
            </w:r>
          </w:p>
        </w:tc>
      </w:tr>
      <w:tr>
        <w:tblPrEx>
          <w:tblLayout w:type="fixed"/>
          <w:tblCellMar>
            <w:top w:w="0" w:type="dxa"/>
            <w:left w:w="28" w:type="dxa"/>
            <w:bottom w:w="0" w:type="dxa"/>
            <w:right w:w="28" w:type="dxa"/>
          </w:tblCellMar>
        </w:tblPrEx>
        <w:trPr>
          <w:trHeight w:val="300" w:hRule="atLeast"/>
        </w:trPr>
        <w:tc>
          <w:tcPr>
            <w:tcW w:w="998" w:type="dxa"/>
            <w:tcBorders>
              <w:top w:val="nil"/>
              <w:left w:val="single" w:color="auto" w:sz="8" w:space="0"/>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8</w:t>
            </w:r>
          </w:p>
        </w:tc>
        <w:tc>
          <w:tcPr>
            <w:tcW w:w="780"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5</w:t>
            </w:r>
          </w:p>
        </w:tc>
        <w:tc>
          <w:tcPr>
            <w:tcW w:w="32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0</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b/>
                <w:bCs/>
                <w:color w:val="FF0000"/>
                <w:sz w:val="18"/>
                <w:szCs w:val="18"/>
                <w:lang w:eastAsia="en-GB"/>
              </w:rPr>
            </w:pPr>
            <w:r>
              <w:rPr>
                <w:rFonts w:ascii="Calibri" w:hAnsi="Calibri" w:cs="Calibri"/>
                <w:b/>
                <w:bCs/>
                <w:color w:val="FF0000"/>
                <w:sz w:val="18"/>
                <w:szCs w:val="18"/>
                <w:lang w:eastAsia="en-GB"/>
              </w:rPr>
              <w:t>4</w:t>
            </w:r>
          </w:p>
        </w:tc>
        <w:tc>
          <w:tcPr>
            <w:tcW w:w="240" w:type="dxa"/>
            <w:tcBorders>
              <w:top w:val="nil"/>
              <w:left w:val="nil"/>
              <w:bottom w:val="nil"/>
              <w:right w:val="nil"/>
            </w:tcBorders>
            <w:shd w:val="clear" w:color="000000" w:fill="FCE4D6"/>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5</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6</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8</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16</w:t>
            </w:r>
          </w:p>
        </w:tc>
        <w:tc>
          <w:tcPr>
            <w:tcW w:w="957"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szCs w:val="22"/>
                <w:lang w:eastAsia="en-GB"/>
              </w:rPr>
            </w:pPr>
            <w:r>
              <w:rPr>
                <w:rFonts w:ascii="Calibri" w:hAnsi="Calibri" w:cs="Calibri"/>
                <w:szCs w:val="22"/>
                <w:lang w:eastAsia="en-GB"/>
              </w:rPr>
              <w:t>6</w:t>
            </w:r>
          </w:p>
        </w:tc>
      </w:tr>
      <w:tr>
        <w:tblPrEx>
          <w:tblLayout w:type="fixed"/>
          <w:tblCellMar>
            <w:top w:w="0" w:type="dxa"/>
            <w:left w:w="28" w:type="dxa"/>
            <w:bottom w:w="0" w:type="dxa"/>
            <w:right w:w="28" w:type="dxa"/>
          </w:tblCellMar>
        </w:tblPrEx>
        <w:trPr>
          <w:trHeight w:val="300" w:hRule="atLeast"/>
        </w:trPr>
        <w:tc>
          <w:tcPr>
            <w:tcW w:w="998" w:type="dxa"/>
            <w:tcBorders>
              <w:top w:val="nil"/>
              <w:left w:val="single" w:color="auto" w:sz="8" w:space="0"/>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9</w:t>
            </w:r>
          </w:p>
        </w:tc>
        <w:tc>
          <w:tcPr>
            <w:tcW w:w="780"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7</w:t>
            </w:r>
          </w:p>
        </w:tc>
        <w:tc>
          <w:tcPr>
            <w:tcW w:w="32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0</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000000" w:fill="BFBFBF"/>
            <w:noWrap/>
            <w:vAlign w:val="bottom"/>
          </w:tcPr>
          <w:p>
            <w:pPr>
              <w:overflowPunct/>
              <w:autoSpaceDE/>
              <w:autoSpaceDN/>
              <w:adjustRightInd/>
              <w:spacing w:before="0"/>
              <w:jc w:val="center"/>
              <w:textAlignment w:val="auto"/>
              <w:rPr>
                <w:rFonts w:ascii="Calibri" w:hAnsi="Calibri" w:cs="Calibri"/>
                <w:b/>
                <w:bCs/>
                <w:color w:val="FF0000"/>
                <w:sz w:val="18"/>
                <w:szCs w:val="18"/>
                <w:lang w:eastAsia="en-GB"/>
              </w:rPr>
            </w:pPr>
            <w:r>
              <w:rPr>
                <w:rFonts w:ascii="Calibri" w:hAnsi="Calibri" w:cs="Calibri"/>
                <w:b/>
                <w:bCs/>
                <w:color w:val="FF0000"/>
                <w:sz w:val="18"/>
                <w:szCs w:val="18"/>
                <w:lang w:eastAsia="en-GB"/>
              </w:rPr>
              <w:t>5</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6</w:t>
            </w:r>
          </w:p>
        </w:tc>
        <w:tc>
          <w:tcPr>
            <w:tcW w:w="240" w:type="dxa"/>
            <w:tcBorders>
              <w:top w:val="nil"/>
              <w:left w:val="nil"/>
              <w:bottom w:val="nil"/>
              <w:right w:val="nil"/>
            </w:tcBorders>
            <w:shd w:val="clear" w:color="000000" w:fill="FCE4D6"/>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7</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8</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16</w:t>
            </w:r>
          </w:p>
        </w:tc>
        <w:tc>
          <w:tcPr>
            <w:tcW w:w="957"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szCs w:val="22"/>
                <w:lang w:eastAsia="en-GB"/>
              </w:rPr>
            </w:pPr>
            <w:r>
              <w:rPr>
                <w:rFonts w:ascii="Calibri" w:hAnsi="Calibri" w:cs="Calibri"/>
                <w:szCs w:val="22"/>
                <w:lang w:eastAsia="en-GB"/>
              </w:rPr>
              <w:t>6</w:t>
            </w:r>
          </w:p>
        </w:tc>
      </w:tr>
      <w:tr>
        <w:tblPrEx>
          <w:tblLayout w:type="fixed"/>
          <w:tblCellMar>
            <w:top w:w="0" w:type="dxa"/>
            <w:left w:w="28" w:type="dxa"/>
            <w:bottom w:w="0" w:type="dxa"/>
            <w:right w:w="28" w:type="dxa"/>
          </w:tblCellMar>
        </w:tblPrEx>
        <w:trPr>
          <w:trHeight w:val="300" w:hRule="atLeast"/>
        </w:trPr>
        <w:tc>
          <w:tcPr>
            <w:tcW w:w="998" w:type="dxa"/>
            <w:tcBorders>
              <w:top w:val="nil"/>
              <w:left w:val="single" w:color="auto" w:sz="8" w:space="0"/>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10</w:t>
            </w:r>
          </w:p>
        </w:tc>
        <w:tc>
          <w:tcPr>
            <w:tcW w:w="780"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12</w:t>
            </w:r>
          </w:p>
        </w:tc>
        <w:tc>
          <w:tcPr>
            <w:tcW w:w="32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0</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000000" w:fill="BFBFBF"/>
            <w:noWrap/>
            <w:vAlign w:val="bottom"/>
          </w:tcPr>
          <w:p>
            <w:pPr>
              <w:overflowPunct/>
              <w:autoSpaceDE/>
              <w:autoSpaceDN/>
              <w:adjustRightInd/>
              <w:spacing w:before="0"/>
              <w:jc w:val="center"/>
              <w:textAlignment w:val="auto"/>
              <w:rPr>
                <w:rFonts w:ascii="Calibri" w:hAnsi="Calibri" w:cs="Calibri"/>
                <w:b/>
                <w:bCs/>
                <w:color w:val="FF0000"/>
                <w:sz w:val="18"/>
                <w:szCs w:val="18"/>
                <w:lang w:eastAsia="en-GB"/>
              </w:rPr>
            </w:pPr>
            <w:r>
              <w:rPr>
                <w:rFonts w:ascii="Calibri" w:hAnsi="Calibri" w:cs="Calibri"/>
                <w:b/>
                <w:bCs/>
                <w:color w:val="FF0000"/>
                <w:sz w:val="18"/>
                <w:szCs w:val="18"/>
                <w:lang w:eastAsia="en-GB"/>
              </w:rPr>
              <w:t>6</w:t>
            </w:r>
          </w:p>
        </w:tc>
        <w:tc>
          <w:tcPr>
            <w:tcW w:w="240" w:type="dxa"/>
            <w:tcBorders>
              <w:top w:val="nil"/>
              <w:left w:val="nil"/>
              <w:bottom w:val="nil"/>
              <w:right w:val="nil"/>
            </w:tcBorders>
            <w:shd w:val="clear" w:color="000000" w:fill="BFBFBF"/>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7</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8</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000000" w:fill="FCE4D6"/>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12</w:t>
            </w: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16</w:t>
            </w:r>
          </w:p>
        </w:tc>
        <w:tc>
          <w:tcPr>
            <w:tcW w:w="957"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szCs w:val="22"/>
                <w:lang w:eastAsia="en-GB"/>
              </w:rPr>
            </w:pPr>
            <w:r>
              <w:rPr>
                <w:rFonts w:ascii="Calibri" w:hAnsi="Calibri" w:cs="Calibri"/>
                <w:szCs w:val="22"/>
                <w:lang w:eastAsia="en-GB"/>
              </w:rPr>
              <w:t>6</w:t>
            </w:r>
          </w:p>
        </w:tc>
      </w:tr>
      <w:tr>
        <w:tblPrEx>
          <w:tblLayout w:type="fixed"/>
          <w:tblCellMar>
            <w:top w:w="0" w:type="dxa"/>
            <w:left w:w="28" w:type="dxa"/>
            <w:bottom w:w="0" w:type="dxa"/>
            <w:right w:w="28" w:type="dxa"/>
          </w:tblCellMar>
        </w:tblPrEx>
        <w:trPr>
          <w:trHeight w:val="300" w:hRule="atLeast"/>
        </w:trPr>
        <w:tc>
          <w:tcPr>
            <w:tcW w:w="998" w:type="dxa"/>
            <w:tcBorders>
              <w:top w:val="nil"/>
              <w:left w:val="single" w:color="auto" w:sz="8" w:space="0"/>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11</w:t>
            </w:r>
          </w:p>
        </w:tc>
        <w:tc>
          <w:tcPr>
            <w:tcW w:w="780"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10</w:t>
            </w:r>
          </w:p>
        </w:tc>
        <w:tc>
          <w:tcPr>
            <w:tcW w:w="32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0</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000000" w:fill="BFBFBF"/>
            <w:noWrap/>
            <w:vAlign w:val="bottom"/>
          </w:tcPr>
          <w:p>
            <w:pPr>
              <w:overflowPunct/>
              <w:autoSpaceDE/>
              <w:autoSpaceDN/>
              <w:adjustRightInd/>
              <w:spacing w:before="0"/>
              <w:jc w:val="center"/>
              <w:textAlignment w:val="auto"/>
              <w:rPr>
                <w:rFonts w:ascii="Calibri" w:hAnsi="Calibri" w:cs="Calibri"/>
                <w:b/>
                <w:bCs/>
                <w:color w:val="FF0000"/>
                <w:sz w:val="18"/>
                <w:szCs w:val="18"/>
                <w:lang w:eastAsia="en-GB"/>
              </w:rPr>
            </w:pPr>
            <w:r>
              <w:rPr>
                <w:rFonts w:ascii="Calibri" w:hAnsi="Calibri" w:cs="Calibri"/>
                <w:b/>
                <w:bCs/>
                <w:color w:val="FF0000"/>
                <w:sz w:val="18"/>
                <w:szCs w:val="18"/>
                <w:lang w:eastAsia="en-GB"/>
              </w:rPr>
              <w:t>7</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8</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419" w:type="dxa"/>
            <w:tcBorders>
              <w:top w:val="nil"/>
              <w:left w:val="nil"/>
              <w:bottom w:val="nil"/>
              <w:right w:val="nil"/>
            </w:tcBorders>
            <w:shd w:val="clear" w:color="000000" w:fill="FCE4D6"/>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10</w:t>
            </w: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12</w:t>
            </w: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16</w:t>
            </w:r>
          </w:p>
        </w:tc>
        <w:tc>
          <w:tcPr>
            <w:tcW w:w="957"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szCs w:val="22"/>
                <w:lang w:eastAsia="en-GB"/>
              </w:rPr>
            </w:pPr>
            <w:r>
              <w:rPr>
                <w:rFonts w:ascii="Calibri" w:hAnsi="Calibri" w:cs="Calibri"/>
                <w:szCs w:val="22"/>
                <w:lang w:eastAsia="en-GB"/>
              </w:rPr>
              <w:t>6</w:t>
            </w:r>
          </w:p>
        </w:tc>
      </w:tr>
      <w:tr>
        <w:tblPrEx>
          <w:tblLayout w:type="fixed"/>
          <w:tblCellMar>
            <w:top w:w="0" w:type="dxa"/>
            <w:left w:w="28" w:type="dxa"/>
            <w:bottom w:w="0" w:type="dxa"/>
            <w:right w:w="28" w:type="dxa"/>
          </w:tblCellMar>
        </w:tblPrEx>
        <w:trPr>
          <w:trHeight w:val="300" w:hRule="atLeast"/>
        </w:trPr>
        <w:tc>
          <w:tcPr>
            <w:tcW w:w="998" w:type="dxa"/>
            <w:tcBorders>
              <w:top w:val="nil"/>
              <w:left w:val="single" w:color="auto" w:sz="8" w:space="0"/>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12</w:t>
            </w:r>
          </w:p>
        </w:tc>
        <w:tc>
          <w:tcPr>
            <w:tcW w:w="780"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9</w:t>
            </w:r>
          </w:p>
        </w:tc>
        <w:tc>
          <w:tcPr>
            <w:tcW w:w="32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0</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b/>
                <w:bCs/>
                <w:color w:val="FF0000"/>
                <w:sz w:val="18"/>
                <w:szCs w:val="18"/>
                <w:lang w:eastAsia="en-GB"/>
              </w:rPr>
            </w:pPr>
            <w:r>
              <w:rPr>
                <w:rFonts w:ascii="Calibri" w:hAnsi="Calibri" w:cs="Calibri"/>
                <w:b/>
                <w:bCs/>
                <w:color w:val="FF0000"/>
                <w:sz w:val="18"/>
                <w:szCs w:val="18"/>
                <w:lang w:eastAsia="en-GB"/>
              </w:rPr>
              <w:t>8</w:t>
            </w:r>
          </w:p>
        </w:tc>
        <w:tc>
          <w:tcPr>
            <w:tcW w:w="240" w:type="dxa"/>
            <w:tcBorders>
              <w:top w:val="nil"/>
              <w:left w:val="nil"/>
              <w:bottom w:val="nil"/>
              <w:right w:val="nil"/>
            </w:tcBorders>
            <w:shd w:val="clear" w:color="000000" w:fill="FCE4D6"/>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9</w:t>
            </w: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10</w:t>
            </w: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12</w:t>
            </w: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16</w:t>
            </w:r>
          </w:p>
        </w:tc>
        <w:tc>
          <w:tcPr>
            <w:tcW w:w="957"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szCs w:val="22"/>
                <w:lang w:eastAsia="en-GB"/>
              </w:rPr>
            </w:pPr>
            <w:r>
              <w:rPr>
                <w:rFonts w:ascii="Calibri" w:hAnsi="Calibri" w:cs="Calibri"/>
                <w:szCs w:val="22"/>
                <w:lang w:eastAsia="en-GB"/>
              </w:rPr>
              <w:t>6</w:t>
            </w:r>
          </w:p>
        </w:tc>
      </w:tr>
      <w:tr>
        <w:tblPrEx>
          <w:tblLayout w:type="fixed"/>
          <w:tblCellMar>
            <w:top w:w="0" w:type="dxa"/>
            <w:left w:w="28" w:type="dxa"/>
            <w:bottom w:w="0" w:type="dxa"/>
            <w:right w:w="28" w:type="dxa"/>
          </w:tblCellMar>
        </w:tblPrEx>
        <w:trPr>
          <w:trHeight w:val="300" w:hRule="atLeast"/>
        </w:trPr>
        <w:tc>
          <w:tcPr>
            <w:tcW w:w="998" w:type="dxa"/>
            <w:tcBorders>
              <w:top w:val="nil"/>
              <w:left w:val="single" w:color="auto" w:sz="8" w:space="0"/>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13</w:t>
            </w:r>
          </w:p>
        </w:tc>
        <w:tc>
          <w:tcPr>
            <w:tcW w:w="780"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11</w:t>
            </w:r>
          </w:p>
        </w:tc>
        <w:tc>
          <w:tcPr>
            <w:tcW w:w="32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0</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000000" w:fill="BFBFBF"/>
            <w:noWrap/>
            <w:vAlign w:val="bottom"/>
          </w:tcPr>
          <w:p>
            <w:pPr>
              <w:overflowPunct/>
              <w:autoSpaceDE/>
              <w:autoSpaceDN/>
              <w:adjustRightInd/>
              <w:spacing w:before="0"/>
              <w:jc w:val="center"/>
              <w:textAlignment w:val="auto"/>
              <w:rPr>
                <w:rFonts w:ascii="Calibri" w:hAnsi="Calibri" w:cs="Calibri"/>
                <w:b/>
                <w:bCs/>
                <w:color w:val="FF0000"/>
                <w:sz w:val="18"/>
                <w:szCs w:val="18"/>
                <w:lang w:eastAsia="en-GB"/>
              </w:rPr>
            </w:pPr>
            <w:r>
              <w:rPr>
                <w:rFonts w:ascii="Calibri" w:hAnsi="Calibri" w:cs="Calibri"/>
                <w:b/>
                <w:bCs/>
                <w:color w:val="FF0000"/>
                <w:sz w:val="18"/>
                <w:szCs w:val="18"/>
                <w:lang w:eastAsia="en-GB"/>
              </w:rPr>
              <w:t>9</w:t>
            </w: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10</w:t>
            </w:r>
          </w:p>
        </w:tc>
        <w:tc>
          <w:tcPr>
            <w:tcW w:w="419" w:type="dxa"/>
            <w:tcBorders>
              <w:top w:val="nil"/>
              <w:left w:val="nil"/>
              <w:bottom w:val="nil"/>
              <w:right w:val="nil"/>
            </w:tcBorders>
            <w:shd w:val="clear" w:color="000000" w:fill="FCE4D6"/>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11</w:t>
            </w: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12</w:t>
            </w: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16</w:t>
            </w:r>
          </w:p>
        </w:tc>
        <w:tc>
          <w:tcPr>
            <w:tcW w:w="957"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szCs w:val="22"/>
                <w:lang w:eastAsia="en-GB"/>
              </w:rPr>
            </w:pPr>
            <w:r>
              <w:rPr>
                <w:rFonts w:ascii="Calibri" w:hAnsi="Calibri" w:cs="Calibri"/>
                <w:szCs w:val="22"/>
                <w:lang w:eastAsia="en-GB"/>
              </w:rPr>
              <w:t>6</w:t>
            </w:r>
          </w:p>
        </w:tc>
      </w:tr>
      <w:tr>
        <w:tblPrEx>
          <w:tblLayout w:type="fixed"/>
          <w:tblCellMar>
            <w:top w:w="0" w:type="dxa"/>
            <w:left w:w="28" w:type="dxa"/>
            <w:bottom w:w="0" w:type="dxa"/>
            <w:right w:w="28" w:type="dxa"/>
          </w:tblCellMar>
        </w:tblPrEx>
        <w:trPr>
          <w:trHeight w:val="300" w:hRule="atLeast"/>
        </w:trPr>
        <w:tc>
          <w:tcPr>
            <w:tcW w:w="998" w:type="dxa"/>
            <w:tcBorders>
              <w:top w:val="nil"/>
              <w:left w:val="single" w:color="auto" w:sz="8" w:space="0"/>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14</w:t>
            </w:r>
          </w:p>
        </w:tc>
        <w:tc>
          <w:tcPr>
            <w:tcW w:w="780"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14</w:t>
            </w:r>
          </w:p>
        </w:tc>
        <w:tc>
          <w:tcPr>
            <w:tcW w:w="32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0</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000000" w:fill="BFBFBF"/>
            <w:noWrap/>
            <w:vAlign w:val="bottom"/>
          </w:tcPr>
          <w:p>
            <w:pPr>
              <w:overflowPunct/>
              <w:autoSpaceDE/>
              <w:autoSpaceDN/>
              <w:adjustRightInd/>
              <w:spacing w:before="0"/>
              <w:jc w:val="center"/>
              <w:textAlignment w:val="auto"/>
              <w:rPr>
                <w:rFonts w:ascii="Calibri" w:hAnsi="Calibri" w:cs="Calibri"/>
                <w:b/>
                <w:bCs/>
                <w:color w:val="FF0000"/>
                <w:sz w:val="18"/>
                <w:szCs w:val="18"/>
                <w:lang w:eastAsia="en-GB"/>
              </w:rPr>
            </w:pPr>
            <w:r>
              <w:rPr>
                <w:rFonts w:ascii="Calibri" w:hAnsi="Calibri" w:cs="Calibri"/>
                <w:b/>
                <w:bCs/>
                <w:color w:val="FF0000"/>
                <w:sz w:val="18"/>
                <w:szCs w:val="18"/>
                <w:lang w:eastAsia="en-GB"/>
              </w:rPr>
              <w:t>10</w:t>
            </w:r>
          </w:p>
        </w:tc>
        <w:tc>
          <w:tcPr>
            <w:tcW w:w="419" w:type="dxa"/>
            <w:tcBorders>
              <w:top w:val="nil"/>
              <w:left w:val="nil"/>
              <w:bottom w:val="nil"/>
              <w:right w:val="nil"/>
            </w:tcBorders>
            <w:shd w:val="clear" w:color="000000" w:fill="BFBFBF"/>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11</w:t>
            </w: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12</w:t>
            </w: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419" w:type="dxa"/>
            <w:tcBorders>
              <w:top w:val="nil"/>
              <w:left w:val="nil"/>
              <w:bottom w:val="nil"/>
              <w:right w:val="nil"/>
            </w:tcBorders>
            <w:shd w:val="clear" w:color="000000" w:fill="FCE4D6"/>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14</w:t>
            </w: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16</w:t>
            </w:r>
          </w:p>
        </w:tc>
        <w:tc>
          <w:tcPr>
            <w:tcW w:w="957"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szCs w:val="22"/>
                <w:lang w:eastAsia="en-GB"/>
              </w:rPr>
            </w:pPr>
            <w:r>
              <w:rPr>
                <w:rFonts w:ascii="Calibri" w:hAnsi="Calibri" w:cs="Calibri"/>
                <w:szCs w:val="22"/>
                <w:lang w:eastAsia="en-GB"/>
              </w:rPr>
              <w:t>6</w:t>
            </w:r>
          </w:p>
        </w:tc>
      </w:tr>
      <w:tr>
        <w:tblPrEx>
          <w:tblLayout w:type="fixed"/>
          <w:tblCellMar>
            <w:top w:w="0" w:type="dxa"/>
            <w:left w:w="28" w:type="dxa"/>
            <w:bottom w:w="0" w:type="dxa"/>
            <w:right w:w="28" w:type="dxa"/>
          </w:tblCellMar>
        </w:tblPrEx>
        <w:trPr>
          <w:trHeight w:val="300" w:hRule="atLeast"/>
        </w:trPr>
        <w:tc>
          <w:tcPr>
            <w:tcW w:w="998" w:type="dxa"/>
            <w:tcBorders>
              <w:top w:val="nil"/>
              <w:left w:val="single" w:color="auto" w:sz="8" w:space="0"/>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15</w:t>
            </w:r>
          </w:p>
        </w:tc>
        <w:tc>
          <w:tcPr>
            <w:tcW w:w="780"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13</w:t>
            </w:r>
          </w:p>
        </w:tc>
        <w:tc>
          <w:tcPr>
            <w:tcW w:w="32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348"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0</w:t>
            </w: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240"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lang w:eastAsia="en-GB"/>
              </w:rPr>
            </w:pPr>
          </w:p>
        </w:tc>
        <w:tc>
          <w:tcPr>
            <w:tcW w:w="419" w:type="dxa"/>
            <w:tcBorders>
              <w:top w:val="nil"/>
              <w:left w:val="nil"/>
              <w:bottom w:val="nil"/>
              <w:right w:val="nil"/>
            </w:tcBorders>
            <w:shd w:val="clear" w:color="000000" w:fill="BFBFBF"/>
            <w:noWrap/>
            <w:vAlign w:val="bottom"/>
          </w:tcPr>
          <w:p>
            <w:pPr>
              <w:overflowPunct/>
              <w:autoSpaceDE/>
              <w:autoSpaceDN/>
              <w:adjustRightInd/>
              <w:spacing w:before="0"/>
              <w:jc w:val="center"/>
              <w:textAlignment w:val="auto"/>
              <w:rPr>
                <w:rFonts w:ascii="Calibri" w:hAnsi="Calibri" w:cs="Calibri"/>
                <w:b/>
                <w:bCs/>
                <w:color w:val="FF0000"/>
                <w:sz w:val="18"/>
                <w:szCs w:val="18"/>
                <w:lang w:eastAsia="en-GB"/>
              </w:rPr>
            </w:pPr>
            <w:r>
              <w:rPr>
                <w:rFonts w:ascii="Calibri" w:hAnsi="Calibri" w:cs="Calibri"/>
                <w:b/>
                <w:bCs/>
                <w:color w:val="FF0000"/>
                <w:sz w:val="18"/>
                <w:szCs w:val="18"/>
                <w:lang w:eastAsia="en-GB"/>
              </w:rPr>
              <w:t>11</w:t>
            </w: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12</w:t>
            </w:r>
          </w:p>
        </w:tc>
        <w:tc>
          <w:tcPr>
            <w:tcW w:w="419" w:type="dxa"/>
            <w:tcBorders>
              <w:top w:val="nil"/>
              <w:left w:val="nil"/>
              <w:bottom w:val="nil"/>
              <w:right w:val="nil"/>
            </w:tcBorders>
            <w:shd w:val="clear" w:color="000000" w:fill="FCE4D6"/>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13</w:t>
            </w: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14</w:t>
            </w: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p>
        </w:tc>
        <w:tc>
          <w:tcPr>
            <w:tcW w:w="419" w:type="dxa"/>
            <w:tcBorders>
              <w:top w:val="nil"/>
              <w:left w:val="nil"/>
              <w:bottom w:val="nil"/>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16</w:t>
            </w:r>
          </w:p>
        </w:tc>
        <w:tc>
          <w:tcPr>
            <w:tcW w:w="957" w:type="dxa"/>
            <w:tcBorders>
              <w:top w:val="nil"/>
              <w:left w:val="single" w:color="auto" w:sz="8" w:space="0"/>
              <w:bottom w:val="nil"/>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szCs w:val="22"/>
                <w:lang w:eastAsia="en-GB"/>
              </w:rPr>
            </w:pPr>
            <w:r>
              <w:rPr>
                <w:rFonts w:ascii="Calibri" w:hAnsi="Calibri" w:cs="Calibri"/>
                <w:szCs w:val="22"/>
                <w:lang w:eastAsia="en-GB"/>
              </w:rPr>
              <w:t>6</w:t>
            </w:r>
          </w:p>
        </w:tc>
      </w:tr>
      <w:tr>
        <w:tblPrEx>
          <w:tblLayout w:type="fixed"/>
          <w:tblCellMar>
            <w:top w:w="0" w:type="dxa"/>
            <w:left w:w="28" w:type="dxa"/>
            <w:bottom w:w="0" w:type="dxa"/>
            <w:right w:w="28" w:type="dxa"/>
          </w:tblCellMar>
        </w:tblPrEx>
        <w:trPr>
          <w:trHeight w:val="315" w:hRule="atLeast"/>
        </w:trPr>
        <w:tc>
          <w:tcPr>
            <w:tcW w:w="998" w:type="dxa"/>
            <w:tcBorders>
              <w:top w:val="nil"/>
              <w:left w:val="single" w:color="auto" w:sz="8" w:space="0"/>
              <w:bottom w:val="single" w:color="auto" w:sz="8" w:space="0"/>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16</w:t>
            </w:r>
          </w:p>
        </w:tc>
        <w:tc>
          <w:tcPr>
            <w:tcW w:w="780" w:type="dxa"/>
            <w:tcBorders>
              <w:top w:val="nil"/>
              <w:left w:val="single" w:color="auto" w:sz="8" w:space="0"/>
              <w:bottom w:val="single" w:color="auto" w:sz="8" w:space="0"/>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color w:val="000000"/>
                <w:szCs w:val="22"/>
                <w:lang w:eastAsia="en-GB"/>
              </w:rPr>
            </w:pPr>
            <w:r>
              <w:rPr>
                <w:rFonts w:ascii="Calibri" w:hAnsi="Calibri" w:cs="Calibri"/>
                <w:color w:val="000000"/>
                <w:szCs w:val="22"/>
                <w:lang w:eastAsia="en-GB"/>
              </w:rPr>
              <w:t>15</w:t>
            </w:r>
          </w:p>
        </w:tc>
        <w:tc>
          <w:tcPr>
            <w:tcW w:w="320" w:type="dxa"/>
            <w:tcBorders>
              <w:top w:val="nil"/>
              <w:left w:val="nil"/>
              <w:bottom w:val="single" w:color="auto" w:sz="8" w:space="0"/>
              <w:right w:val="nil"/>
            </w:tcBorders>
            <w:shd w:val="clear" w:color="auto" w:fill="auto"/>
            <w:noWrap/>
            <w:vAlign w:val="bottom"/>
          </w:tcPr>
          <w:p>
            <w:pPr>
              <w:overflowPunct/>
              <w:autoSpaceDE/>
              <w:autoSpaceDN/>
              <w:adjustRightInd/>
              <w:spacing w:before="0"/>
              <w:jc w:val="center"/>
              <w:textAlignment w:val="auto"/>
              <w:rPr>
                <w:rFonts w:ascii="Calibri" w:hAnsi="Calibri" w:cs="Calibri"/>
                <w:color w:val="000000"/>
                <w:sz w:val="18"/>
                <w:szCs w:val="18"/>
                <w:lang w:eastAsia="en-GB"/>
              </w:rPr>
            </w:pPr>
            <w:r>
              <w:rPr>
                <w:rFonts w:ascii="Calibri" w:hAnsi="Calibri" w:cs="Calibri"/>
                <w:color w:val="000000"/>
                <w:sz w:val="18"/>
                <w:szCs w:val="18"/>
                <w:lang w:eastAsia="en-GB"/>
              </w:rPr>
              <w:t> </w:t>
            </w:r>
          </w:p>
        </w:tc>
        <w:tc>
          <w:tcPr>
            <w:tcW w:w="348" w:type="dxa"/>
            <w:tcBorders>
              <w:top w:val="nil"/>
              <w:left w:val="nil"/>
              <w:bottom w:val="single" w:color="auto" w:sz="8" w:space="0"/>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 </w:t>
            </w:r>
          </w:p>
        </w:tc>
        <w:tc>
          <w:tcPr>
            <w:tcW w:w="348" w:type="dxa"/>
            <w:tcBorders>
              <w:top w:val="nil"/>
              <w:left w:val="nil"/>
              <w:bottom w:val="single" w:color="auto" w:sz="8" w:space="0"/>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 </w:t>
            </w:r>
          </w:p>
        </w:tc>
        <w:tc>
          <w:tcPr>
            <w:tcW w:w="348" w:type="dxa"/>
            <w:tcBorders>
              <w:top w:val="nil"/>
              <w:left w:val="nil"/>
              <w:bottom w:val="single" w:color="auto" w:sz="8" w:space="0"/>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 </w:t>
            </w:r>
          </w:p>
        </w:tc>
        <w:tc>
          <w:tcPr>
            <w:tcW w:w="348" w:type="dxa"/>
            <w:tcBorders>
              <w:top w:val="nil"/>
              <w:left w:val="nil"/>
              <w:bottom w:val="single" w:color="auto" w:sz="8" w:space="0"/>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 </w:t>
            </w:r>
          </w:p>
        </w:tc>
        <w:tc>
          <w:tcPr>
            <w:tcW w:w="240" w:type="dxa"/>
            <w:tcBorders>
              <w:top w:val="nil"/>
              <w:left w:val="nil"/>
              <w:bottom w:val="single" w:color="auto" w:sz="8" w:space="0"/>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0</w:t>
            </w:r>
          </w:p>
        </w:tc>
        <w:tc>
          <w:tcPr>
            <w:tcW w:w="240" w:type="dxa"/>
            <w:tcBorders>
              <w:top w:val="nil"/>
              <w:left w:val="nil"/>
              <w:bottom w:val="single" w:color="auto" w:sz="8" w:space="0"/>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 </w:t>
            </w:r>
          </w:p>
        </w:tc>
        <w:tc>
          <w:tcPr>
            <w:tcW w:w="240" w:type="dxa"/>
            <w:tcBorders>
              <w:top w:val="nil"/>
              <w:left w:val="nil"/>
              <w:bottom w:val="single" w:color="auto" w:sz="8" w:space="0"/>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 </w:t>
            </w:r>
          </w:p>
        </w:tc>
        <w:tc>
          <w:tcPr>
            <w:tcW w:w="240" w:type="dxa"/>
            <w:tcBorders>
              <w:top w:val="nil"/>
              <w:left w:val="nil"/>
              <w:bottom w:val="single" w:color="auto" w:sz="8" w:space="0"/>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 </w:t>
            </w:r>
          </w:p>
        </w:tc>
        <w:tc>
          <w:tcPr>
            <w:tcW w:w="240" w:type="dxa"/>
            <w:tcBorders>
              <w:top w:val="nil"/>
              <w:left w:val="nil"/>
              <w:bottom w:val="single" w:color="auto" w:sz="8" w:space="0"/>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 </w:t>
            </w:r>
          </w:p>
        </w:tc>
        <w:tc>
          <w:tcPr>
            <w:tcW w:w="240" w:type="dxa"/>
            <w:tcBorders>
              <w:top w:val="nil"/>
              <w:left w:val="nil"/>
              <w:bottom w:val="single" w:color="auto" w:sz="8" w:space="0"/>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 </w:t>
            </w:r>
          </w:p>
        </w:tc>
        <w:tc>
          <w:tcPr>
            <w:tcW w:w="240" w:type="dxa"/>
            <w:tcBorders>
              <w:top w:val="nil"/>
              <w:left w:val="nil"/>
              <w:bottom w:val="single" w:color="auto" w:sz="8" w:space="0"/>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 </w:t>
            </w:r>
          </w:p>
        </w:tc>
        <w:tc>
          <w:tcPr>
            <w:tcW w:w="240" w:type="dxa"/>
            <w:tcBorders>
              <w:top w:val="nil"/>
              <w:left w:val="nil"/>
              <w:bottom w:val="single" w:color="auto" w:sz="8" w:space="0"/>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 </w:t>
            </w:r>
          </w:p>
        </w:tc>
        <w:tc>
          <w:tcPr>
            <w:tcW w:w="240" w:type="dxa"/>
            <w:tcBorders>
              <w:top w:val="nil"/>
              <w:left w:val="nil"/>
              <w:bottom w:val="single" w:color="auto" w:sz="8" w:space="0"/>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 </w:t>
            </w:r>
          </w:p>
        </w:tc>
        <w:tc>
          <w:tcPr>
            <w:tcW w:w="240" w:type="dxa"/>
            <w:tcBorders>
              <w:top w:val="nil"/>
              <w:left w:val="nil"/>
              <w:bottom w:val="single" w:color="auto" w:sz="8" w:space="0"/>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 </w:t>
            </w:r>
          </w:p>
        </w:tc>
        <w:tc>
          <w:tcPr>
            <w:tcW w:w="419" w:type="dxa"/>
            <w:tcBorders>
              <w:top w:val="nil"/>
              <w:left w:val="nil"/>
              <w:bottom w:val="single" w:color="auto" w:sz="8" w:space="0"/>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 </w:t>
            </w:r>
          </w:p>
        </w:tc>
        <w:tc>
          <w:tcPr>
            <w:tcW w:w="419" w:type="dxa"/>
            <w:tcBorders>
              <w:top w:val="nil"/>
              <w:left w:val="nil"/>
              <w:bottom w:val="single" w:color="auto" w:sz="8" w:space="0"/>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 </w:t>
            </w:r>
          </w:p>
        </w:tc>
        <w:tc>
          <w:tcPr>
            <w:tcW w:w="419" w:type="dxa"/>
            <w:tcBorders>
              <w:top w:val="nil"/>
              <w:left w:val="nil"/>
              <w:bottom w:val="single" w:color="auto" w:sz="8" w:space="0"/>
              <w:right w:val="nil"/>
            </w:tcBorders>
            <w:shd w:val="clear" w:color="auto" w:fill="auto"/>
            <w:noWrap/>
            <w:vAlign w:val="bottom"/>
          </w:tcPr>
          <w:p>
            <w:pPr>
              <w:overflowPunct/>
              <w:autoSpaceDE/>
              <w:autoSpaceDN/>
              <w:adjustRightInd/>
              <w:spacing w:before="0"/>
              <w:jc w:val="center"/>
              <w:textAlignment w:val="auto"/>
              <w:rPr>
                <w:rFonts w:ascii="Calibri" w:hAnsi="Calibri" w:cs="Calibri"/>
                <w:b/>
                <w:bCs/>
                <w:color w:val="FF0000"/>
                <w:sz w:val="18"/>
                <w:szCs w:val="18"/>
                <w:lang w:eastAsia="en-GB"/>
              </w:rPr>
            </w:pPr>
            <w:r>
              <w:rPr>
                <w:rFonts w:ascii="Calibri" w:hAnsi="Calibri" w:cs="Calibri"/>
                <w:b/>
                <w:bCs/>
                <w:color w:val="FF0000"/>
                <w:sz w:val="18"/>
                <w:szCs w:val="18"/>
                <w:lang w:eastAsia="en-GB"/>
              </w:rPr>
              <w:t>12</w:t>
            </w:r>
          </w:p>
        </w:tc>
        <w:tc>
          <w:tcPr>
            <w:tcW w:w="419" w:type="dxa"/>
            <w:tcBorders>
              <w:top w:val="nil"/>
              <w:left w:val="nil"/>
              <w:bottom w:val="single" w:color="auto" w:sz="8" w:space="0"/>
              <w:right w:val="nil"/>
            </w:tcBorders>
            <w:shd w:val="clear" w:color="000000" w:fill="BFBFBF"/>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13</w:t>
            </w:r>
          </w:p>
        </w:tc>
        <w:tc>
          <w:tcPr>
            <w:tcW w:w="419" w:type="dxa"/>
            <w:tcBorders>
              <w:top w:val="nil"/>
              <w:left w:val="nil"/>
              <w:bottom w:val="single" w:color="auto" w:sz="8" w:space="0"/>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14</w:t>
            </w:r>
          </w:p>
        </w:tc>
        <w:tc>
          <w:tcPr>
            <w:tcW w:w="419" w:type="dxa"/>
            <w:tcBorders>
              <w:top w:val="nil"/>
              <w:left w:val="nil"/>
              <w:bottom w:val="single" w:color="auto" w:sz="8" w:space="0"/>
              <w:right w:val="nil"/>
            </w:tcBorders>
            <w:shd w:val="clear" w:color="000000" w:fill="FCE4D6"/>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15</w:t>
            </w:r>
          </w:p>
        </w:tc>
        <w:tc>
          <w:tcPr>
            <w:tcW w:w="419" w:type="dxa"/>
            <w:tcBorders>
              <w:top w:val="nil"/>
              <w:left w:val="nil"/>
              <w:bottom w:val="single" w:color="auto" w:sz="8" w:space="0"/>
              <w:right w:val="nil"/>
            </w:tcBorders>
            <w:shd w:val="clear" w:color="auto" w:fill="auto"/>
            <w:noWrap/>
            <w:vAlign w:val="bottom"/>
          </w:tcPr>
          <w:p>
            <w:pPr>
              <w:overflowPunct/>
              <w:autoSpaceDE/>
              <w:autoSpaceDN/>
              <w:adjustRightInd/>
              <w:spacing w:before="0"/>
              <w:jc w:val="center"/>
              <w:textAlignment w:val="auto"/>
              <w:rPr>
                <w:rFonts w:ascii="Calibri" w:hAnsi="Calibri" w:cs="Calibri"/>
                <w:sz w:val="18"/>
                <w:szCs w:val="18"/>
                <w:lang w:eastAsia="en-GB"/>
              </w:rPr>
            </w:pPr>
            <w:r>
              <w:rPr>
                <w:rFonts w:ascii="Calibri" w:hAnsi="Calibri" w:cs="Calibri"/>
                <w:sz w:val="18"/>
                <w:szCs w:val="18"/>
                <w:lang w:eastAsia="en-GB"/>
              </w:rPr>
              <w:t>16</w:t>
            </w:r>
          </w:p>
        </w:tc>
        <w:tc>
          <w:tcPr>
            <w:tcW w:w="957" w:type="dxa"/>
            <w:tcBorders>
              <w:top w:val="nil"/>
              <w:left w:val="single" w:color="auto" w:sz="8" w:space="0"/>
              <w:bottom w:val="single" w:color="auto" w:sz="8" w:space="0"/>
              <w:right w:val="single" w:color="auto" w:sz="8" w:space="0"/>
            </w:tcBorders>
            <w:shd w:val="clear" w:color="auto" w:fill="auto"/>
            <w:noWrap/>
            <w:vAlign w:val="bottom"/>
          </w:tcPr>
          <w:p>
            <w:pPr>
              <w:overflowPunct/>
              <w:autoSpaceDE/>
              <w:autoSpaceDN/>
              <w:adjustRightInd/>
              <w:spacing w:before="0"/>
              <w:jc w:val="center"/>
              <w:textAlignment w:val="auto"/>
              <w:rPr>
                <w:rFonts w:ascii="Calibri" w:hAnsi="Calibri" w:cs="Calibri"/>
                <w:szCs w:val="22"/>
                <w:lang w:eastAsia="en-GB"/>
              </w:rPr>
            </w:pPr>
            <w:r>
              <w:rPr>
                <w:rFonts w:ascii="Calibri" w:hAnsi="Calibri" w:cs="Calibri"/>
                <w:szCs w:val="22"/>
                <w:lang w:eastAsia="en-GB"/>
              </w:rPr>
              <w:t>6</w:t>
            </w:r>
          </w:p>
        </w:tc>
      </w:tr>
    </w:tbl>
    <w:p>
      <w:pPr>
        <w:pStyle w:val="19"/>
      </w:pPr>
      <w:bookmarkStart w:id="668" w:name="_Ref25942361"/>
      <w:bookmarkStart w:id="669" w:name="_Toc52445959"/>
      <w:r>
        <w:t xml:space="preserve">Figure </w:t>
      </w:r>
      <w:r>
        <w:fldChar w:fldCharType="begin"/>
      </w:r>
      <w:r>
        <w:instrText xml:space="preserve"> STYLEREF 1 \s </w:instrText>
      </w:r>
      <w:r>
        <w:fldChar w:fldCharType="separate"/>
      </w:r>
      <w:r>
        <w:t>6</w:t>
      </w:r>
      <w:r>
        <w:fldChar w:fldCharType="end"/>
      </w:r>
      <w:r>
        <w:noBreakHyphen/>
      </w:r>
      <w:r>
        <w:fldChar w:fldCharType="begin"/>
      </w:r>
      <w:r>
        <w:instrText xml:space="preserve"> SEQ Figure \* ARABIC \s 1 </w:instrText>
      </w:r>
      <w:r>
        <w:fldChar w:fldCharType="separate"/>
      </w:r>
      <w:r>
        <w:t>5</w:t>
      </w:r>
      <w:r>
        <w:fldChar w:fldCharType="end"/>
      </w:r>
      <w:bookmarkEnd w:id="668"/>
      <w:r>
        <w:t>. Reference picture lists in GOP 16 random access configuration.</w:t>
      </w:r>
      <w:bookmarkEnd w:id="669"/>
    </w:p>
    <w:p>
      <w:pPr>
        <w:pStyle w:val="3"/>
        <w:rPr>
          <w:lang w:val="en-GB" w:eastAsia="ko-KR"/>
        </w:rPr>
      </w:pPr>
      <w:bookmarkStart w:id="670" w:name="_Ref438634875"/>
      <w:bookmarkStart w:id="671" w:name="_Toc52446039"/>
      <w:r>
        <w:rPr>
          <w:lang w:val="en-GB" w:eastAsia="ko-KR"/>
        </w:rPr>
        <w:t>Cost mode</w:t>
      </w:r>
      <w:bookmarkEnd w:id="670"/>
      <w:bookmarkEnd w:id="671"/>
    </w:p>
    <w:p>
      <w:pPr>
        <w:rPr>
          <w:lang w:eastAsia="ko-KR"/>
        </w:rPr>
      </w:pPr>
      <w:r>
        <w:rPr>
          <w:lang w:eastAsia="ko-KR"/>
        </w:rPr>
        <w:t xml:space="preserve">The cost function minimized by the encoder to select the best coding mode for each image area can be configured using the option </w:t>
      </w:r>
      <w:r>
        <w:rPr>
          <w:rStyle w:val="397"/>
        </w:rPr>
        <w:t>CostMode</w:t>
      </w:r>
      <w:r>
        <w:rPr>
          <w:lang w:eastAsia="ko-KR"/>
        </w:rPr>
        <w:t>. This can take one of the following four strings:</w:t>
      </w:r>
    </w:p>
    <w:p>
      <w:pPr>
        <w:pStyle w:val="393"/>
        <w:numPr>
          <w:ilvl w:val="0"/>
          <w:numId w:val="30"/>
        </w:numPr>
        <w:spacing w:after="200" w:line="276" w:lineRule="auto"/>
        <w:rPr>
          <w:sz w:val="20"/>
          <w:szCs w:val="20"/>
          <w:lang w:eastAsia="ko-KR"/>
        </w:rPr>
      </w:pPr>
      <w:r>
        <w:rPr>
          <w:rStyle w:val="397"/>
        </w:rPr>
        <w:t>lossy</w:t>
      </w:r>
      <w:r>
        <w:rPr>
          <w:sz w:val="20"/>
          <w:szCs w:val="20"/>
          <w:lang w:eastAsia="ko-KR"/>
        </w:rPr>
        <w:t xml:space="preserve"> – this is the standard cost equation, where cost = distortion + (bits * lambda).</w:t>
      </w:r>
    </w:p>
    <w:p>
      <w:pPr>
        <w:pStyle w:val="393"/>
        <w:numPr>
          <w:ilvl w:val="0"/>
          <w:numId w:val="30"/>
        </w:numPr>
        <w:spacing w:after="200" w:line="276" w:lineRule="auto"/>
        <w:rPr>
          <w:sz w:val="20"/>
          <w:szCs w:val="20"/>
          <w:lang w:eastAsia="ko-KR"/>
        </w:rPr>
      </w:pPr>
      <w:r>
        <w:rPr>
          <w:rStyle w:val="397"/>
        </w:rPr>
        <w:t>sequence_level_lossless</w:t>
      </w:r>
      <w:r>
        <w:rPr>
          <w:sz w:val="20"/>
          <w:szCs w:val="20"/>
          <w:lang w:eastAsia="ko-KR"/>
        </w:rPr>
        <w:t xml:space="preserve"> – this applies a cost in terms of bits and not distortion, where cost = (distortion / lambda) + bits. Although the cost is mathematically equivalent to the evaluation of the “lossy” cost, this is useful to ensure that when there is no distortion the cost is simply a function of bits, with no rounding errors caused by the use of lambda.</w:t>
      </w:r>
    </w:p>
    <w:p>
      <w:pPr>
        <w:pStyle w:val="393"/>
        <w:numPr>
          <w:ilvl w:val="0"/>
          <w:numId w:val="30"/>
        </w:numPr>
        <w:spacing w:after="200" w:line="276" w:lineRule="auto"/>
        <w:rPr>
          <w:sz w:val="20"/>
          <w:szCs w:val="20"/>
          <w:lang w:eastAsia="ko-KR"/>
        </w:rPr>
      </w:pPr>
      <w:r>
        <w:rPr>
          <w:rStyle w:val="397"/>
        </w:rPr>
        <w:t>lossless</w:t>
      </w:r>
      <w:r>
        <w:rPr>
          <w:sz w:val="20"/>
          <w:szCs w:val="20"/>
          <w:lang w:eastAsia="ko-KR"/>
        </w:rPr>
        <w:t xml:space="preserve"> – this is equivalent to sequence_level_lossless, but also sets QP to the value of </w:t>
      </w:r>
      <w:r>
        <w:rPr>
          <w:rStyle w:val="398"/>
        </w:rPr>
        <w:t>LOSSLESS_AND_MIXED_LOSSLESS_RD_COST_TEST_QP</w:t>
      </w:r>
      <w:r>
        <w:rPr>
          <w:sz w:val="20"/>
          <w:szCs w:val="20"/>
          <w:lang w:eastAsia="ko-KR"/>
        </w:rPr>
        <w:t xml:space="preserve"> (by default 0) (since the QP is used during the encoder search for testing intra modes). This may be deprecated in future versions in favour of the user setting the QP manually.</w:t>
      </w:r>
    </w:p>
    <w:p>
      <w:pPr>
        <w:pStyle w:val="393"/>
        <w:numPr>
          <w:ilvl w:val="0"/>
          <w:numId w:val="30"/>
        </w:numPr>
        <w:spacing w:after="200" w:line="276" w:lineRule="auto"/>
        <w:rPr>
          <w:sz w:val="20"/>
          <w:szCs w:val="20"/>
          <w:lang w:eastAsia="ko-KR"/>
        </w:rPr>
      </w:pPr>
      <w:r>
        <w:rPr>
          <w:rStyle w:val="397"/>
        </w:rPr>
        <w:t>mixed_lossless_lossy</w:t>
      </w:r>
      <w:r>
        <w:rPr>
          <w:sz w:val="20"/>
          <w:szCs w:val="20"/>
          <w:lang w:eastAsia="ko-KR"/>
        </w:rPr>
        <w:t xml:space="preserve"> – this uses the same cost equation as sequence level lossless, but also uses a lambda evaluated at the value of the macro </w:t>
      </w:r>
      <w:r>
        <w:rPr>
          <w:rStyle w:val="398"/>
        </w:rPr>
        <w:t>LOSSLESS_AND_MIXED_LOSSLESS_RD_COST_TEST_QP_PRIME</w:t>
      </w:r>
      <w:r>
        <w:rPr>
          <w:sz w:val="20"/>
          <w:szCs w:val="20"/>
          <w:lang w:eastAsia="ko-KR"/>
        </w:rPr>
        <w:t xml:space="preserve"> (by default 4) to derive lambdas so that lossless coded blocks are not affected by QP during their encoder search. This affects the intra search during fast evaluation of intra directions and inter search during evaluation of motion vector cost.</w:t>
      </w:r>
    </w:p>
    <w:p>
      <w:pPr>
        <w:pStyle w:val="3"/>
        <w:rPr>
          <w:lang w:val="en-GB"/>
        </w:rPr>
      </w:pPr>
      <w:bookmarkStart w:id="672" w:name="_Toc52446040"/>
      <w:r>
        <w:rPr>
          <w:lang w:val="en-GB"/>
        </w:rPr>
        <w:t>Cost Functions</w:t>
      </w:r>
      <w:bookmarkEnd w:id="672"/>
    </w:p>
    <w:p>
      <w:r>
        <w:t>Various cost functions are used in the HM encoder to determine costs used in making encoder decisions. This section documents the cost functions used in the encoding process of the HM software.</w:t>
      </w:r>
    </w:p>
    <w:p>
      <w:pPr>
        <w:pStyle w:val="4"/>
        <w:rPr>
          <w:lang w:val="en-GB"/>
        </w:rPr>
      </w:pPr>
      <w:bookmarkStart w:id="673" w:name="_Toc52446041"/>
      <w:r>
        <w:rPr>
          <w:lang w:val="en-GB"/>
        </w:rPr>
        <w:t>Sum of Square Error (SSE)</w:t>
      </w:r>
      <w:bookmarkEnd w:id="673"/>
    </w:p>
    <w:p>
      <w:r>
        <w:rPr>
          <w:lang w:eastAsia="ja-JP"/>
        </w:rPr>
        <w:t>T</w:t>
      </w:r>
      <w:r>
        <w:t xml:space="preserve">he difference between </w:t>
      </w:r>
      <w:r>
        <w:rPr>
          <w:lang w:eastAsia="ja-JP"/>
        </w:rPr>
        <w:t xml:space="preserve">two blocks with the same block size </w:t>
      </w:r>
      <w:r>
        <w:t>is produced using</w:t>
      </w:r>
    </w:p>
    <w:p>
      <w:pPr>
        <w:pStyle w:val="112"/>
      </w:pPr>
      <w:r>
        <w:rPr>
          <w:rFonts w:eastAsia="MS Mincho"/>
          <w:lang w:eastAsia="ja-JP"/>
        </w:rPr>
        <w:tab/>
      </w:r>
      <w:r>
        <w:t xml:space="preserve">Diff(i,j) = </w:t>
      </w:r>
      <w:r>
        <w:rPr>
          <w:rFonts w:eastAsia="MS Mincho"/>
          <w:lang w:eastAsia="ja-JP"/>
        </w:rPr>
        <w:t>BlockA</w:t>
      </w:r>
      <w:r>
        <w:t xml:space="preserve">(i,j) - </w:t>
      </w:r>
      <w:r>
        <w:rPr>
          <w:rFonts w:eastAsia="MS Mincho"/>
          <w:lang w:eastAsia="ja-JP"/>
        </w:rPr>
        <w:t>BlockB</w:t>
      </w:r>
      <w:r>
        <w:t>(i,j)</w:t>
      </w:r>
      <w:r>
        <w:rPr>
          <w:rFonts w:eastAsia="MS Mincho"/>
          <w:lang w:eastAsia="ja-JP"/>
        </w:rPr>
        <w:tab/>
      </w:r>
      <w:r>
        <w:rPr>
          <w:rFonts w:eastAsia="MS Mincho"/>
          <w:lang w:eastAsia="ja-JP"/>
        </w:rPr>
        <w:tab/>
      </w:r>
      <w:r>
        <w:t>(7</w:t>
      </w:r>
      <w:r>
        <w:noBreakHyphen/>
      </w:r>
      <w:r>
        <w:t>1)</w:t>
      </w:r>
    </w:p>
    <w:p>
      <w:r>
        <w:t>SEE is computed using the following equation:</w:t>
      </w:r>
    </w:p>
    <w:p>
      <w:pPr>
        <w:pStyle w:val="112"/>
      </w:pPr>
      <w:r>
        <w:rPr>
          <w:rFonts w:ascii="Arial" w:hAnsi="Arial" w:eastAsia="MS Mincho"/>
          <w:lang w:eastAsia="ja-JP"/>
        </w:rPr>
        <w:tab/>
      </w:r>
      <w:r>
        <w:rPr>
          <w:rFonts w:ascii="Arial" w:hAnsi="Arial" w:eastAsia="MS Mincho"/>
          <w:position w:val="-30"/>
          <w:lang w:val="en-AU" w:eastAsia="en-AU"/>
        </w:rPr>
        <w:drawing>
          <wp:inline distT="0" distB="0" distL="0" distR="0">
            <wp:extent cx="1257935" cy="3581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1257935" cy="358140"/>
                    </a:xfrm>
                    <a:prstGeom prst="rect">
                      <a:avLst/>
                    </a:prstGeom>
                    <a:noFill/>
                    <a:ln>
                      <a:noFill/>
                    </a:ln>
                  </pic:spPr>
                </pic:pic>
              </a:graphicData>
            </a:graphic>
          </wp:inline>
        </w:drawing>
      </w:r>
      <w:r>
        <w:tab/>
      </w:r>
      <w:r>
        <w:tab/>
      </w:r>
      <w:r>
        <w:t>(7</w:t>
      </w:r>
      <w:r>
        <w:noBreakHyphen/>
      </w:r>
      <w:r>
        <w:t>2)</w:t>
      </w:r>
    </w:p>
    <w:p>
      <w:pPr>
        <w:pStyle w:val="4"/>
        <w:rPr>
          <w:lang w:val="en-GB"/>
        </w:rPr>
      </w:pPr>
      <w:bookmarkStart w:id="674" w:name="_Ref437525449"/>
      <w:bookmarkStart w:id="675" w:name="_Toc52446042"/>
      <w:r>
        <w:rPr>
          <w:lang w:val="en-GB"/>
        </w:rPr>
        <w:t>Sum of Absolute Difference (SAD)</w:t>
      </w:r>
      <w:bookmarkEnd w:id="674"/>
      <w:bookmarkEnd w:id="675"/>
    </w:p>
    <w:p>
      <w:r>
        <w:t>SAD is computed using the following equation:</w:t>
      </w:r>
    </w:p>
    <w:p>
      <w:pPr>
        <w:pStyle w:val="112"/>
      </w:pPr>
      <w:r>
        <w:rPr>
          <w:rFonts w:ascii="Arial" w:hAnsi="Arial" w:eastAsia="MS Mincho"/>
          <w:lang w:eastAsia="ja-JP"/>
        </w:rPr>
        <w:tab/>
      </w:r>
      <w:r>
        <w:rPr>
          <w:rFonts w:ascii="Arial" w:hAnsi="Arial"/>
          <w:position w:val="-30"/>
          <w:lang w:val="en-AU" w:eastAsia="en-AU"/>
        </w:rPr>
        <w:drawing>
          <wp:inline distT="0" distB="0" distL="0" distR="0">
            <wp:extent cx="1280160" cy="3581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1280160" cy="358140"/>
                    </a:xfrm>
                    <a:prstGeom prst="rect">
                      <a:avLst/>
                    </a:prstGeom>
                    <a:noFill/>
                    <a:ln>
                      <a:noFill/>
                    </a:ln>
                  </pic:spPr>
                </pic:pic>
              </a:graphicData>
            </a:graphic>
          </wp:inline>
        </w:drawing>
      </w:r>
      <w:r>
        <w:tab/>
      </w:r>
      <w:r>
        <w:tab/>
      </w:r>
      <w:r>
        <w:t>(7</w:t>
      </w:r>
      <w:r>
        <w:noBreakHyphen/>
      </w:r>
      <w:r>
        <w:t>3)</w:t>
      </w:r>
    </w:p>
    <w:p>
      <w:pPr>
        <w:pStyle w:val="4"/>
        <w:rPr>
          <w:lang w:val="en-GB"/>
        </w:rPr>
      </w:pPr>
      <w:bookmarkStart w:id="676" w:name="_Toc52446043"/>
      <w:r>
        <w:rPr>
          <w:lang w:val="en-GB"/>
        </w:rPr>
        <w:t>Hadamard transformed SAD (SATD)</w:t>
      </w:r>
      <w:bookmarkEnd w:id="676"/>
    </w:p>
    <w:p>
      <w:r>
        <w:t>Since the transformed coefficients are coded, an improved estimation of the cost of each mode can be obtained by estimating DCT with the Hadamard transform.</w:t>
      </w:r>
    </w:p>
    <w:p>
      <w:pPr>
        <w:rPr>
          <w:lang w:eastAsia="ja-JP"/>
        </w:rPr>
      </w:pPr>
      <w:r>
        <w:t>SATD is computed using:</w:t>
      </w:r>
    </w:p>
    <w:p>
      <w:pPr>
        <w:pStyle w:val="112"/>
        <w:tabs>
          <w:tab w:val="left" w:pos="475"/>
          <w:tab w:val="left" w:pos="1546"/>
          <w:tab w:val="clear" w:pos="794"/>
        </w:tabs>
      </w:pPr>
      <w:r>
        <w:tab/>
      </w:r>
      <w:r>
        <w:rPr>
          <w:lang w:val="en-AU" w:eastAsia="en-AU"/>
        </w:rPr>
        <w:drawing>
          <wp:inline distT="0" distB="0" distL="0" distR="0">
            <wp:extent cx="1704340" cy="3581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1704340" cy="358140"/>
                    </a:xfrm>
                    <a:prstGeom prst="rect">
                      <a:avLst/>
                    </a:prstGeom>
                    <a:noFill/>
                    <a:ln>
                      <a:noFill/>
                    </a:ln>
                  </pic:spPr>
                </pic:pic>
              </a:graphicData>
            </a:graphic>
          </wp:inline>
        </w:drawing>
      </w:r>
      <w:r>
        <w:tab/>
      </w:r>
      <w:r>
        <w:tab/>
      </w:r>
      <w:r>
        <w:t>(7</w:t>
      </w:r>
      <w:r>
        <w:noBreakHyphen/>
      </w:r>
      <w:r>
        <w:t>4)</w:t>
      </w:r>
    </w:p>
    <w:p>
      <w:r>
        <w:t>The Hadamard transform flag can be turned on or off. SA(T)D refers to either SAD or SATD depending on the status of the Hadamard transform flag.</w:t>
      </w:r>
    </w:p>
    <w:p>
      <w:pPr>
        <w:spacing w:after="120"/>
        <w:rPr>
          <w:lang w:eastAsia="ja-JP"/>
        </w:rPr>
      </w:pPr>
      <w:r>
        <w:t>SAD is used when computing full-pel motion estimation wh</w:t>
      </w:r>
      <w:r>
        <w:rPr>
          <w:rFonts w:eastAsia="MS Mincho"/>
          <w:lang w:eastAsia="ja-JP"/>
        </w:rPr>
        <w:t>i</w:t>
      </w:r>
      <w:r>
        <w:t>le SA(T)D is used for sub-pel motion estimation.</w:t>
      </w:r>
    </w:p>
    <w:p>
      <w:pPr>
        <w:pStyle w:val="4"/>
        <w:rPr>
          <w:lang w:val="en-GB"/>
        </w:rPr>
      </w:pPr>
      <w:bookmarkStart w:id="677" w:name="_Toc52446044"/>
      <w:r>
        <w:rPr>
          <w:lang w:val="en-GB"/>
        </w:rPr>
        <w:t>RD cost functions</w:t>
      </w:r>
      <w:bookmarkEnd w:id="677"/>
    </w:p>
    <w:p>
      <w:pPr>
        <w:pStyle w:val="5"/>
        <w:keepLines w:val="0"/>
        <w:tabs>
          <w:tab w:val="left" w:pos="360"/>
          <w:tab w:val="left" w:pos="1080"/>
          <w:tab w:val="left" w:pos="1440"/>
          <w:tab w:val="clear" w:pos="794"/>
          <w:tab w:val="clear" w:pos="1191"/>
          <w:tab w:val="clear" w:pos="1588"/>
        </w:tabs>
        <w:spacing w:before="240" w:after="60"/>
        <w:ind w:left="840" w:hanging="864"/>
        <w:rPr>
          <w:rFonts w:eastAsia="MS Mincho"/>
          <w:lang w:val="en-GB" w:eastAsia="ja-JP"/>
        </w:rPr>
      </w:pPr>
      <w:bookmarkStart w:id="678" w:name="_Ref462991404"/>
      <w:r>
        <w:rPr>
          <w:rFonts w:eastAsia="MS Mincho"/>
          <w:lang w:val="en-GB" w:eastAsia="ja-JP"/>
        </w:rPr>
        <w:t>Lagrangian constant values</w:t>
      </w:r>
      <w:bookmarkEnd w:id="678"/>
    </w:p>
    <w:p>
      <w:pPr>
        <w:rPr>
          <w:rFonts w:eastAsia="MS Mincho"/>
          <w:lang w:eastAsia="ja-JP"/>
        </w:rPr>
      </w:pPr>
      <w:r>
        <w:rPr>
          <w:rFonts w:eastAsia="MS Mincho"/>
          <w:lang w:eastAsia="ja-JP"/>
        </w:rPr>
        <w:t>In the HM encoder, lambda values that are used for cost computation are defined as:</w:t>
      </w:r>
    </w:p>
    <w:p>
      <w:pPr>
        <w:pStyle w:val="112"/>
        <w:rPr>
          <w:rFonts w:eastAsia="MS Mincho"/>
          <w:lang w:eastAsia="ja-JP"/>
        </w:rPr>
      </w:pPr>
      <w:r>
        <w:rPr>
          <w:rFonts w:eastAsia="MS Mincho"/>
          <w:lang w:eastAsia="ja-JP"/>
        </w:rPr>
        <w:tab/>
      </w:r>
      <w:r>
        <w:rPr>
          <w:position w:val="-12"/>
          <w:lang w:val="en-AU" w:eastAsia="en-AU"/>
        </w:rPr>
        <w:drawing>
          <wp:inline distT="0" distB="0" distL="0" distR="0">
            <wp:extent cx="1638300" cy="2413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1638300" cy="241300"/>
                    </a:xfrm>
                    <a:prstGeom prst="rect">
                      <a:avLst/>
                    </a:prstGeom>
                    <a:noFill/>
                    <a:ln>
                      <a:noFill/>
                    </a:ln>
                  </pic:spPr>
                </pic:pic>
              </a:graphicData>
            </a:graphic>
          </wp:inline>
        </w:drawing>
      </w:r>
      <w:r>
        <w:tab/>
      </w:r>
      <w:r>
        <w:rPr>
          <w:rFonts w:eastAsia="MS Mincho"/>
          <w:lang w:eastAsia="ja-JP"/>
        </w:rPr>
        <w:tab/>
      </w:r>
      <w:r>
        <w:t>(7</w:t>
      </w:r>
      <w:r>
        <w:noBreakHyphen/>
      </w:r>
      <w:r>
        <w:t>5)</w:t>
      </w:r>
    </w:p>
    <w:p>
      <w:pPr>
        <w:tabs>
          <w:tab w:val="left" w:pos="380"/>
          <w:tab w:val="left" w:pos="770"/>
          <w:tab w:val="clear" w:pos="794"/>
          <w:tab w:val="clear" w:pos="1191"/>
        </w:tabs>
        <w:rPr>
          <w:rFonts w:eastAsia="MS Mincho"/>
          <w:lang w:eastAsia="ja-JP"/>
        </w:rPr>
      </w:pPr>
      <w:r>
        <w:rPr>
          <w:rFonts w:eastAsia="MS Mincho"/>
          <w:lang w:eastAsia="ja-JP"/>
        </w:rPr>
        <w:tab/>
      </w:r>
      <w:r>
        <w:rPr>
          <w:rFonts w:eastAsia="MS Mincho"/>
          <w:lang w:eastAsia="ja-JP"/>
        </w:rPr>
        <w:tab/>
      </w:r>
      <w:r>
        <w:rPr>
          <w:position w:val="-6"/>
          <w:lang w:val="en-AU" w:eastAsia="en-AU"/>
        </w:rPr>
        <w:drawing>
          <wp:inline distT="0" distB="0" distL="0" distR="0">
            <wp:extent cx="139065" cy="1752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139065" cy="175260"/>
                    </a:xfrm>
                    <a:prstGeom prst="rect">
                      <a:avLst/>
                    </a:prstGeom>
                    <a:noFill/>
                    <a:ln>
                      <a:noFill/>
                    </a:ln>
                  </pic:spPr>
                </pic:pic>
              </a:graphicData>
            </a:graphic>
          </wp:inline>
        </w:drawing>
      </w:r>
      <w:r>
        <w:rPr>
          <w:rFonts w:eastAsia="MS Mincho"/>
          <w:vertAlign w:val="subscript"/>
          <w:lang w:eastAsia="ja-JP"/>
        </w:rPr>
        <w:t>pred</w:t>
      </w:r>
      <w:r>
        <w:rPr>
          <w:rFonts w:eastAsia="MS Mincho"/>
          <w:lang w:eastAsia="ja-JP"/>
        </w:rPr>
        <w:t xml:space="preserve">  </w:t>
      </w:r>
      <w:r>
        <w:rPr>
          <w:position w:val="-14"/>
          <w:lang w:val="en-AU" w:eastAsia="en-AU"/>
        </w:rPr>
        <w:drawing>
          <wp:inline distT="0" distB="0" distL="0" distR="0">
            <wp:extent cx="585470" cy="263525"/>
            <wp:effectExtent l="0" t="0" r="508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585470" cy="263525"/>
                    </a:xfrm>
                    <a:prstGeom prst="rect">
                      <a:avLst/>
                    </a:prstGeom>
                    <a:noFill/>
                    <a:ln>
                      <a:noFill/>
                    </a:ln>
                  </pic:spPr>
                </pic:pic>
              </a:graphicData>
            </a:graphic>
          </wp:inline>
        </w:drawing>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sz w:val="22"/>
          <w:szCs w:val="22"/>
        </w:rPr>
        <w:t>(7</w:t>
      </w:r>
      <w:r>
        <w:rPr>
          <w:sz w:val="22"/>
          <w:szCs w:val="22"/>
        </w:rPr>
        <w:noBreakHyphen/>
      </w:r>
      <w:r>
        <w:rPr>
          <w:sz w:val="22"/>
          <w:szCs w:val="22"/>
        </w:rPr>
        <w:t>6)</w:t>
      </w:r>
    </w:p>
    <w:p>
      <w:pPr>
        <w:rPr>
          <w:rFonts w:eastAsia="MS Mincho"/>
          <w:lang w:eastAsia="ja-JP"/>
        </w:rPr>
      </w:pPr>
      <w:r>
        <w:rPr>
          <w:lang w:val="en-AU" w:eastAsia="en-AU"/>
        </w:rPr>
        <mc:AlternateContent>
          <mc:Choice Requires="wps">
            <w:drawing>
              <wp:anchor distT="0" distB="0" distL="114300" distR="114300" simplePos="0" relativeHeight="251660288" behindDoc="0" locked="0" layoutInCell="1" allowOverlap="1">
                <wp:simplePos x="0" y="0"/>
                <wp:positionH relativeFrom="column">
                  <wp:posOffset>4041775</wp:posOffset>
                </wp:positionH>
                <wp:positionV relativeFrom="paragraph">
                  <wp:posOffset>246380</wp:posOffset>
                </wp:positionV>
                <wp:extent cx="1635760" cy="268605"/>
                <wp:effectExtent l="0" t="0" r="0" b="0"/>
                <wp:wrapNone/>
                <wp:docPr id="67" name="Text Box 31"/>
                <wp:cNvGraphicFramePr/>
                <a:graphic xmlns:a="http://schemas.openxmlformats.org/drawingml/2006/main">
                  <a:graphicData uri="http://schemas.microsoft.com/office/word/2010/wordprocessingShape">
                    <wps:wsp>
                      <wps:cNvSpPr txBox="1">
                        <a:spLocks noChangeArrowheads="1"/>
                      </wps:cNvSpPr>
                      <wps:spPr bwMode="auto">
                        <a:xfrm>
                          <a:off x="0" y="0"/>
                          <a:ext cx="1635760" cy="268605"/>
                        </a:xfrm>
                        <a:prstGeom prst="rect">
                          <a:avLst/>
                        </a:prstGeom>
                        <a:noFill/>
                        <a:ln>
                          <a:noFill/>
                        </a:ln>
                      </wps:spPr>
                      <wps:txbx>
                        <w:txbxContent>
                          <w:p>
                            <w:pPr>
                              <w:rPr>
                                <w:rFonts w:eastAsia="MS Mincho"/>
                                <w:lang w:eastAsia="ja-JP"/>
                              </w:rPr>
                            </w:pPr>
                            <w:r>
                              <w:rPr>
                                <w:rFonts w:hint="eastAsia" w:eastAsia="MS Mincho"/>
                                <w:lang w:eastAsia="ja-JP"/>
                              </w:rPr>
                              <w:t>, for non-referenced pictures</w:t>
                            </w:r>
                          </w:p>
                        </w:txbxContent>
                      </wps:txbx>
                      <wps:bodyPr rot="0" vert="horz" wrap="square" lIns="74295" tIns="8890" rIns="74295" bIns="8890" anchor="t" anchorCtr="0" upright="1">
                        <a:noAutofit/>
                      </wps:bodyPr>
                    </wps:wsp>
                  </a:graphicData>
                </a:graphic>
              </wp:anchor>
            </w:drawing>
          </mc:Choice>
          <mc:Fallback>
            <w:pict>
              <v:shape id="Text Box 31" o:spid="_x0000_s1026" o:spt="202" type="#_x0000_t202" style="position:absolute;left:0pt;margin-left:318.25pt;margin-top:19.4pt;height:21.15pt;width:128.8pt;z-index:251660288;mso-width-relative:page;mso-height-relative:page;" filled="f" stroked="f" coordsize="21600,21600" o:gfxdata="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ZUYRt2gAAAAkBAAAPAAAAAAAAAAEAIAAAACIAAABkcnMvZG93bnJldi54bWxQSwECFAAUAAAA&#10;CACHTuJAxm21/uwBAADGAwAADgAAAAAAAAABACAAAAApAQAAZHJzL2Uyb0RvYy54bWxQSwUGAAAA&#10;AAYABgBZAQAAhwUAAAAA&#10;">
                <v:fill on="f" focussize="0,0"/>
                <v:stroke on="f"/>
                <v:imagedata o:title=""/>
                <o:lock v:ext="edit" aspectratio="f"/>
                <v:textbox inset="2.06375mm,0.7pt,2.06375mm,0.7pt">
                  <w:txbxContent>
                    <w:p>
                      <w:pPr>
                        <w:rPr>
                          <w:rFonts w:eastAsia="MS Mincho"/>
                          <w:lang w:eastAsia="ja-JP"/>
                        </w:rPr>
                      </w:pPr>
                      <w:r>
                        <w:rPr>
                          <w:rFonts w:hint="eastAsia" w:eastAsia="MS Mincho"/>
                          <w:lang w:eastAsia="ja-JP"/>
                        </w:rPr>
                        <w:t>, for non-referenced pictures</w:t>
                      </w:r>
                    </w:p>
                  </w:txbxContent>
                </v:textbox>
              </v:shape>
            </w:pict>
          </mc:Fallback>
        </mc:AlternateContent>
      </w:r>
      <w:r>
        <w:rPr>
          <w:lang w:val="en-AU" w:eastAsia="en-AU"/>
        </w:rPr>
        <mc:AlternateContent>
          <mc:Choice Requires="wps">
            <w:drawing>
              <wp:anchor distT="0" distB="0" distL="114300" distR="114300" simplePos="0" relativeHeight="251658240" behindDoc="0" locked="0" layoutInCell="1" allowOverlap="1">
                <wp:simplePos x="0" y="0"/>
                <wp:positionH relativeFrom="column">
                  <wp:posOffset>4031615</wp:posOffset>
                </wp:positionH>
                <wp:positionV relativeFrom="paragraph">
                  <wp:posOffset>10160</wp:posOffset>
                </wp:positionV>
                <wp:extent cx="1635760" cy="268605"/>
                <wp:effectExtent l="0" t="0" r="0" b="0"/>
                <wp:wrapNone/>
                <wp:docPr id="1" name="Text Box 30"/>
                <wp:cNvGraphicFramePr/>
                <a:graphic xmlns:a="http://schemas.openxmlformats.org/drawingml/2006/main">
                  <a:graphicData uri="http://schemas.microsoft.com/office/word/2010/wordprocessingShape">
                    <wps:wsp>
                      <wps:cNvSpPr txBox="1">
                        <a:spLocks noChangeArrowheads="1"/>
                      </wps:cNvSpPr>
                      <wps:spPr bwMode="auto">
                        <a:xfrm>
                          <a:off x="0" y="0"/>
                          <a:ext cx="1635760" cy="268605"/>
                        </a:xfrm>
                        <a:prstGeom prst="rect">
                          <a:avLst/>
                        </a:prstGeom>
                        <a:noFill/>
                        <a:ln>
                          <a:noFill/>
                        </a:ln>
                      </wps:spPr>
                      <wps:txbx>
                        <w:txbxContent>
                          <w:p>
                            <w:pPr>
                              <w:rPr>
                                <w:rFonts w:eastAsia="MS Mincho"/>
                                <w:lang w:eastAsia="ja-JP"/>
                              </w:rPr>
                            </w:pPr>
                            <w:r>
                              <w:rPr>
                                <w:rFonts w:hint="eastAsia" w:eastAsia="MS Mincho"/>
                                <w:lang w:eastAsia="ja-JP"/>
                              </w:rPr>
                              <w:t>, for referenced pictures</w:t>
                            </w:r>
                          </w:p>
                        </w:txbxContent>
                      </wps:txbx>
                      <wps:bodyPr rot="0" vert="horz" wrap="square" lIns="74295" tIns="8890" rIns="74295" bIns="8890" anchor="t" anchorCtr="0" upright="1">
                        <a:noAutofit/>
                      </wps:bodyPr>
                    </wps:wsp>
                  </a:graphicData>
                </a:graphic>
              </wp:anchor>
            </w:drawing>
          </mc:Choice>
          <mc:Fallback>
            <w:pict>
              <v:shape id="Text Box 30" o:spid="_x0000_s1026" o:spt="202" type="#_x0000_t202" style="position:absolute;left:0pt;margin-left:317.45pt;margin-top:0.8pt;height:21.15pt;width:128.8pt;z-index:251658240;mso-width-relative:page;mso-height-relative:page;" filled="f" stroked="f" coordsize="21600,21600" o:gfxdata="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CelPw3ZAAAACAEAAA8AAAAAAAAAAQAgAAAAIgAAAGRycy9kb3ducmV2LnhtbFBLAQIUABQAAAAI&#10;AIdO4kCB1+/U7AEAAMUDAAAOAAAAAAAAAAEAIAAAACgBAABkcnMvZTJvRG9jLnhtbFBLBQYAAAAA&#10;BgAGAFkBAACGBQAAAAA=&#10;">
                <v:fill on="f" focussize="0,0"/>
                <v:stroke on="f"/>
                <v:imagedata o:title=""/>
                <o:lock v:ext="edit" aspectratio="f"/>
                <v:textbox inset="2.06375mm,0.7pt,2.06375mm,0.7pt">
                  <w:txbxContent>
                    <w:p>
                      <w:pPr>
                        <w:rPr>
                          <w:rFonts w:eastAsia="MS Mincho"/>
                          <w:lang w:eastAsia="ja-JP"/>
                        </w:rPr>
                      </w:pPr>
                      <w:r>
                        <w:rPr>
                          <w:rFonts w:hint="eastAsia" w:eastAsia="MS Mincho"/>
                          <w:lang w:eastAsia="ja-JP"/>
                        </w:rPr>
                        <w:t>, for referenced pictures</w:t>
                      </w:r>
                    </w:p>
                  </w:txbxContent>
                </v:textbox>
              </v:shape>
            </w:pict>
          </mc:Fallback>
        </mc:AlternateContent>
      </w:r>
      <w:r>
        <w:rPr>
          <w:rFonts w:eastAsia="MS Mincho"/>
          <w:lang w:eastAsia="ja-JP"/>
        </w:rPr>
        <w:tab/>
      </w:r>
      <w:r>
        <w:rPr>
          <w:position w:val="-30"/>
          <w:lang w:val="en-AU" w:eastAsia="en-AU"/>
        </w:rPr>
        <w:drawing>
          <wp:inline distT="0" distB="0" distL="0" distR="0">
            <wp:extent cx="3489325" cy="4610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3489325" cy="461010"/>
                    </a:xfrm>
                    <a:prstGeom prst="rect">
                      <a:avLst/>
                    </a:prstGeom>
                    <a:noFill/>
                    <a:ln>
                      <a:noFill/>
                    </a:ln>
                  </pic:spPr>
                </pic:pic>
              </a:graphicData>
            </a:graphic>
          </wp:inline>
        </w:drawing>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 xml:space="preserve"> </w:t>
      </w:r>
      <w:r>
        <w:tab/>
      </w:r>
      <w:r>
        <w:tab/>
      </w:r>
      <w:r>
        <w:rPr>
          <w:sz w:val="22"/>
          <w:szCs w:val="22"/>
        </w:rPr>
        <w:t>(7</w:t>
      </w:r>
      <w:r>
        <w:rPr>
          <w:sz w:val="22"/>
          <w:szCs w:val="22"/>
        </w:rPr>
        <w:noBreakHyphen/>
      </w:r>
      <w:r>
        <w:rPr>
          <w:sz w:val="22"/>
          <w:szCs w:val="22"/>
        </w:rPr>
        <w:t>7)</w:t>
      </w:r>
    </w:p>
    <w:p>
      <w:pPr>
        <w:rPr>
          <w:rFonts w:eastAsia="MS Mincho"/>
          <w:lang w:eastAsia="ja-JP"/>
        </w:rPr>
      </w:pPr>
      <w:r>
        <w:rPr>
          <w:rFonts w:eastAsia="MS Mincho"/>
          <w:position w:val="-12"/>
          <w:lang w:val="en-AU" w:eastAsia="en-AU"/>
        </w:rPr>
        <w:drawing>
          <wp:inline distT="0" distB="0" distL="0" distR="0">
            <wp:extent cx="205105" cy="226695"/>
            <wp:effectExtent l="0" t="0" r="444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205105" cy="226695"/>
                    </a:xfrm>
                    <a:prstGeom prst="rect">
                      <a:avLst/>
                    </a:prstGeom>
                    <a:noFill/>
                    <a:ln>
                      <a:noFill/>
                    </a:ln>
                  </pic:spPr>
                </pic:pic>
              </a:graphicData>
            </a:graphic>
          </wp:inline>
        </w:drawing>
      </w:r>
      <w:r>
        <w:rPr>
          <w:rFonts w:eastAsia="MS Mincho"/>
          <w:lang w:eastAsia="ja-JP"/>
        </w:rPr>
        <w:t xml:space="preserve">represents weighting factor dependent to encoding configuration and QP offset hierarchy level of current picture within a GOP, as specified in </w:t>
      </w:r>
      <w:r>
        <w:t>Table 7</w:t>
      </w:r>
      <w:r>
        <w:noBreakHyphen/>
      </w:r>
      <w:r>
        <w:t>1</w:t>
      </w:r>
      <w:r>
        <w:rPr>
          <w:rFonts w:eastAsia="MS Mincho"/>
          <w:lang w:eastAsia="ja-JP"/>
        </w:rPr>
        <w:t xml:space="preserve">. Note that the value of </w:t>
      </w:r>
      <w:r>
        <w:rPr>
          <w:rFonts w:eastAsia="MS Mincho"/>
          <w:position w:val="-12"/>
          <w:lang w:val="en-AU" w:eastAsia="en-AU"/>
        </w:rPr>
        <w:drawing>
          <wp:inline distT="0" distB="0" distL="0" distR="0">
            <wp:extent cx="205105" cy="226695"/>
            <wp:effectExtent l="0" t="0" r="444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205105" cy="226695"/>
                    </a:xfrm>
                    <a:prstGeom prst="rect">
                      <a:avLst/>
                    </a:prstGeom>
                    <a:noFill/>
                    <a:ln>
                      <a:noFill/>
                    </a:ln>
                  </pic:spPr>
                </pic:pic>
              </a:graphicData>
            </a:graphic>
          </wp:inline>
        </w:drawing>
      </w:r>
      <w:r>
        <w:rPr>
          <w:rFonts w:eastAsia="MS Mincho"/>
          <w:lang w:eastAsia="ja-JP"/>
        </w:rPr>
        <w:t xml:space="preserve">derived from </w:t>
      </w:r>
      <w:r>
        <w:rPr>
          <w:rFonts w:eastAsia="MS Mincho"/>
          <w:lang w:eastAsia="ja-JP"/>
        </w:rPr>
        <w:fldChar w:fldCharType="begin"/>
      </w:r>
      <w:r>
        <w:rPr>
          <w:rFonts w:eastAsia="MS Mincho"/>
          <w:lang w:eastAsia="ja-JP"/>
        </w:rPr>
        <w:instrText xml:space="preserve"> REF _Ref437274172 \h </w:instrText>
      </w:r>
      <w:r>
        <w:rPr>
          <w:rFonts w:eastAsia="MS Mincho"/>
          <w:lang w:eastAsia="ja-JP"/>
        </w:rPr>
        <w:fldChar w:fldCharType="separate"/>
      </w:r>
      <w:r>
        <w:t>Table 6</w:t>
      </w:r>
      <w:r>
        <w:noBreakHyphen/>
      </w:r>
      <w:r>
        <w:t>1</w:t>
      </w:r>
      <w:r>
        <w:rPr>
          <w:rFonts w:eastAsia="MS Mincho"/>
          <w:lang w:eastAsia="ja-JP"/>
        </w:rPr>
        <w:fldChar w:fldCharType="end"/>
      </w:r>
      <w:r>
        <w:rPr>
          <w:rFonts w:eastAsia="MS Mincho"/>
          <w:lang w:eastAsia="ja-JP"/>
        </w:rPr>
        <w:t xml:space="preserve"> is further modified by multiplying 0.95 when SATD based motion estimation is used.</w:t>
      </w:r>
    </w:p>
    <w:p>
      <w:pPr>
        <w:rPr>
          <w:rFonts w:eastAsia="MS Mincho"/>
          <w:lang w:eastAsia="ja-JP"/>
        </w:rPr>
      </w:pPr>
    </w:p>
    <w:p>
      <w:pPr>
        <w:pStyle w:val="19"/>
        <w:rPr>
          <w:rFonts w:eastAsia="MS Mincho"/>
          <w:lang w:eastAsia="ja-JP"/>
        </w:rPr>
      </w:pPr>
      <w:bookmarkStart w:id="679" w:name="_Ref437274172"/>
      <w:bookmarkStart w:id="680" w:name="_Toc52445142"/>
      <w:r>
        <w:t xml:space="preserve">Table </w:t>
      </w:r>
      <w:r>
        <w:fldChar w:fldCharType="begin"/>
      </w:r>
      <w:r>
        <w:instrText xml:space="preserve"> STYLEREF 1 \s </w:instrText>
      </w:r>
      <w:r>
        <w:fldChar w:fldCharType="separate"/>
      </w:r>
      <w:r>
        <w:t>6</w:t>
      </w:r>
      <w:r>
        <w:fldChar w:fldCharType="end"/>
      </w:r>
      <w:r>
        <w:noBreakHyphen/>
      </w:r>
      <w:r>
        <w:fldChar w:fldCharType="begin"/>
      </w:r>
      <w:r>
        <w:instrText xml:space="preserve"> SEQ Table \* ARABIC \s 1 </w:instrText>
      </w:r>
      <w:r>
        <w:fldChar w:fldCharType="separate"/>
      </w:r>
      <w:r>
        <w:t>1</w:t>
      </w:r>
      <w:r>
        <w:fldChar w:fldCharType="end"/>
      </w:r>
      <w:bookmarkEnd w:id="679"/>
      <w:r>
        <w:t>. Derivation of W</w:t>
      </w:r>
      <w:r>
        <w:rPr>
          <w:vertAlign w:val="subscript"/>
        </w:rPr>
        <w:t>k</w:t>
      </w:r>
      <w:r>
        <w:t>.</w:t>
      </w:r>
      <w:bookmarkEnd w:id="680"/>
    </w:p>
    <w:tbl>
      <w:tblPr>
        <w:tblStyle w:val="72"/>
        <w:tblW w:w="8890" w:type="dxa"/>
        <w:tblInd w:w="1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8"/>
        <w:gridCol w:w="1701"/>
        <w:gridCol w:w="1276"/>
        <w:gridCol w:w="1276"/>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668" w:type="dxa"/>
            <w:shd w:val="clear" w:color="auto" w:fill="auto"/>
          </w:tcPr>
          <w:p>
            <w:pPr>
              <w:keepNext/>
              <w:rPr>
                <w:rFonts w:eastAsia="MS Mincho"/>
                <w:lang w:eastAsia="ja-JP"/>
              </w:rPr>
            </w:pPr>
            <w:r>
              <w:rPr>
                <w:rFonts w:eastAsia="MS Mincho"/>
                <w:lang w:eastAsia="ja-JP"/>
              </w:rPr>
              <w:t>K</w:t>
            </w:r>
          </w:p>
        </w:tc>
        <w:tc>
          <w:tcPr>
            <w:tcW w:w="1701" w:type="dxa"/>
            <w:shd w:val="clear" w:color="auto" w:fill="auto"/>
          </w:tcPr>
          <w:p>
            <w:pPr>
              <w:keepNext/>
              <w:rPr>
                <w:rFonts w:eastAsia="MS Mincho"/>
                <w:lang w:eastAsia="ja-JP"/>
              </w:rPr>
            </w:pPr>
            <w:r>
              <w:rPr>
                <w:rFonts w:eastAsia="MS Mincho"/>
                <w:lang w:eastAsia="ja-JP"/>
              </w:rPr>
              <w:t>QP offset hierarchy level</w:t>
            </w:r>
          </w:p>
        </w:tc>
        <w:tc>
          <w:tcPr>
            <w:tcW w:w="1276" w:type="dxa"/>
            <w:shd w:val="clear" w:color="auto" w:fill="auto"/>
          </w:tcPr>
          <w:p>
            <w:pPr>
              <w:keepNext/>
              <w:rPr>
                <w:rFonts w:eastAsia="MS Mincho"/>
                <w:lang w:eastAsia="ja-JP"/>
              </w:rPr>
            </w:pPr>
            <w:r>
              <w:rPr>
                <w:rFonts w:eastAsia="MS Mincho"/>
                <w:lang w:eastAsia="ja-JP"/>
              </w:rPr>
              <w:t>Slice type</w:t>
            </w:r>
          </w:p>
        </w:tc>
        <w:tc>
          <w:tcPr>
            <w:tcW w:w="1276" w:type="dxa"/>
            <w:shd w:val="clear" w:color="auto" w:fill="auto"/>
          </w:tcPr>
          <w:p>
            <w:pPr>
              <w:keepNext/>
              <w:rPr>
                <w:rFonts w:eastAsia="MS Mincho"/>
                <w:lang w:eastAsia="ja-JP"/>
              </w:rPr>
            </w:pPr>
            <w:r>
              <w:rPr>
                <w:rFonts w:eastAsia="MS Mincho"/>
                <w:lang w:eastAsia="ja-JP"/>
              </w:rPr>
              <w:t xml:space="preserve">Referenced </w:t>
            </w:r>
          </w:p>
        </w:tc>
        <w:tc>
          <w:tcPr>
            <w:tcW w:w="3969" w:type="dxa"/>
            <w:shd w:val="clear" w:color="auto" w:fill="auto"/>
          </w:tcPr>
          <w:p>
            <w:pPr>
              <w:keepNext/>
              <w:rPr>
                <w:rFonts w:eastAsia="MS Mincho"/>
                <w:lang w:eastAsia="ja-JP"/>
              </w:rPr>
            </w:pPr>
            <w:r>
              <w:rPr>
                <w:rFonts w:eastAsia="MS Mincho"/>
                <w:position w:val="-12"/>
                <w:lang w:val="en-AU" w:eastAsia="en-AU"/>
              </w:rPr>
              <w:drawing>
                <wp:inline distT="0" distB="0" distL="0" distR="0">
                  <wp:extent cx="205105" cy="226695"/>
                  <wp:effectExtent l="0" t="0" r="444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205105" cy="2266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668" w:type="dxa"/>
            <w:shd w:val="clear" w:color="auto" w:fill="auto"/>
          </w:tcPr>
          <w:p>
            <w:pPr>
              <w:keepNext/>
              <w:rPr>
                <w:rFonts w:eastAsia="MS Mincho"/>
                <w:lang w:eastAsia="ja-JP"/>
              </w:rPr>
            </w:pPr>
            <w:r>
              <w:rPr>
                <w:rFonts w:eastAsia="MS Mincho"/>
                <w:lang w:eastAsia="ja-JP"/>
              </w:rPr>
              <w:t>0</w:t>
            </w:r>
          </w:p>
        </w:tc>
        <w:tc>
          <w:tcPr>
            <w:tcW w:w="1701" w:type="dxa"/>
            <w:shd w:val="clear" w:color="auto" w:fill="auto"/>
          </w:tcPr>
          <w:p>
            <w:pPr>
              <w:keepNext/>
              <w:rPr>
                <w:rFonts w:eastAsia="MS Mincho"/>
                <w:lang w:eastAsia="ja-JP"/>
              </w:rPr>
            </w:pPr>
            <w:r>
              <w:rPr>
                <w:rFonts w:eastAsia="MS Mincho"/>
                <w:lang w:eastAsia="ja-JP"/>
              </w:rPr>
              <w:t>0</w:t>
            </w:r>
          </w:p>
        </w:tc>
        <w:tc>
          <w:tcPr>
            <w:tcW w:w="1276" w:type="dxa"/>
            <w:shd w:val="clear" w:color="auto" w:fill="auto"/>
          </w:tcPr>
          <w:p>
            <w:pPr>
              <w:keepNext/>
              <w:rPr>
                <w:rFonts w:eastAsia="MS Mincho"/>
                <w:lang w:eastAsia="ja-JP"/>
              </w:rPr>
            </w:pPr>
            <w:r>
              <w:rPr>
                <w:rFonts w:eastAsia="MS Mincho"/>
                <w:lang w:eastAsia="ja-JP"/>
              </w:rPr>
              <w:t>I</w:t>
            </w:r>
          </w:p>
        </w:tc>
        <w:tc>
          <w:tcPr>
            <w:tcW w:w="1276" w:type="dxa"/>
            <w:shd w:val="clear" w:color="auto" w:fill="auto"/>
          </w:tcPr>
          <w:p>
            <w:pPr>
              <w:keepNext/>
              <w:rPr>
                <w:rFonts w:eastAsia="MS Mincho"/>
                <w:lang w:eastAsia="ja-JP"/>
              </w:rPr>
            </w:pPr>
            <w:r>
              <w:rPr>
                <w:rFonts w:eastAsia="MS Mincho"/>
                <w:lang w:eastAsia="ja-JP"/>
              </w:rPr>
              <w:t>-</w:t>
            </w:r>
          </w:p>
        </w:tc>
        <w:tc>
          <w:tcPr>
            <w:tcW w:w="3969" w:type="dxa"/>
            <w:shd w:val="clear" w:color="auto" w:fill="auto"/>
          </w:tcPr>
          <w:p>
            <w:pPr>
              <w:keepNext/>
              <w:rPr>
                <w:rFonts w:eastAsia="MS Mincho"/>
                <w:lang w:eastAsia="ja-JP"/>
              </w:rPr>
            </w:pPr>
            <w:r>
              <w:rPr>
                <w:rFonts w:eastAsia="MS Mincho"/>
                <w:lang w:eastAsia="ja-JP"/>
              </w:rPr>
              <w:t>0.57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668" w:type="dxa"/>
            <w:shd w:val="clear" w:color="auto" w:fill="auto"/>
          </w:tcPr>
          <w:p>
            <w:pPr>
              <w:keepNext/>
              <w:rPr>
                <w:rFonts w:eastAsia="MS Mincho"/>
                <w:lang w:eastAsia="ja-JP"/>
              </w:rPr>
            </w:pPr>
            <w:r>
              <w:rPr>
                <w:rFonts w:eastAsia="MS Mincho"/>
                <w:lang w:eastAsia="ja-JP"/>
              </w:rPr>
              <w:t>1</w:t>
            </w:r>
          </w:p>
        </w:tc>
        <w:tc>
          <w:tcPr>
            <w:tcW w:w="1701" w:type="dxa"/>
            <w:shd w:val="clear" w:color="auto" w:fill="auto"/>
          </w:tcPr>
          <w:p>
            <w:pPr>
              <w:keepNext/>
              <w:rPr>
                <w:rFonts w:eastAsia="MS Mincho"/>
                <w:lang w:eastAsia="ja-JP"/>
              </w:rPr>
            </w:pPr>
            <w:r>
              <w:rPr>
                <w:rFonts w:eastAsia="MS Mincho"/>
                <w:lang w:eastAsia="ja-JP"/>
              </w:rPr>
              <w:t>0</w:t>
            </w:r>
          </w:p>
        </w:tc>
        <w:tc>
          <w:tcPr>
            <w:tcW w:w="1276" w:type="dxa"/>
            <w:shd w:val="clear" w:color="auto" w:fill="auto"/>
          </w:tcPr>
          <w:p>
            <w:pPr>
              <w:keepNext/>
              <w:rPr>
                <w:rFonts w:eastAsia="MS Mincho"/>
                <w:lang w:eastAsia="ja-JP"/>
              </w:rPr>
            </w:pPr>
            <w:r>
              <w:rPr>
                <w:rFonts w:eastAsia="MS Mincho"/>
                <w:lang w:eastAsia="ja-JP"/>
              </w:rPr>
              <w:t>P or B</w:t>
            </w:r>
          </w:p>
        </w:tc>
        <w:tc>
          <w:tcPr>
            <w:tcW w:w="1276" w:type="dxa"/>
            <w:shd w:val="clear" w:color="auto" w:fill="auto"/>
          </w:tcPr>
          <w:p>
            <w:pPr>
              <w:keepNext/>
              <w:rPr>
                <w:rFonts w:eastAsia="MS Mincho"/>
                <w:lang w:eastAsia="ja-JP"/>
              </w:rPr>
            </w:pPr>
            <w:r>
              <w:rPr>
                <w:rFonts w:eastAsia="MS Mincho"/>
                <w:lang w:eastAsia="ja-JP"/>
              </w:rPr>
              <w:t>1</w:t>
            </w:r>
          </w:p>
        </w:tc>
        <w:tc>
          <w:tcPr>
            <w:tcW w:w="3969" w:type="dxa"/>
            <w:shd w:val="clear" w:color="auto" w:fill="auto"/>
          </w:tcPr>
          <w:p>
            <w:pPr>
              <w:keepNext/>
              <w:rPr>
                <w:rFonts w:eastAsia="MS Mincho"/>
                <w:lang w:eastAsia="ja-JP"/>
              </w:rPr>
            </w:pPr>
            <w:r>
              <w:rPr>
                <w:rFonts w:eastAsia="MS Mincho"/>
                <w:lang w:eastAsia="ja-JP"/>
              </w:rPr>
              <w:t>RA: 0.442</w:t>
            </w:r>
          </w:p>
          <w:p>
            <w:pPr>
              <w:keepNext/>
              <w:rPr>
                <w:rFonts w:eastAsia="MS Mincho"/>
                <w:lang w:eastAsia="ja-JP"/>
              </w:rPr>
            </w:pPr>
            <w:r>
              <w:rPr>
                <w:rFonts w:eastAsia="MS Mincho"/>
                <w:lang w:eastAsia="ja-JP"/>
              </w:rPr>
              <w:t>LD: 0.578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668" w:type="dxa"/>
            <w:shd w:val="clear" w:color="auto" w:fill="auto"/>
          </w:tcPr>
          <w:p>
            <w:pPr>
              <w:keepNext/>
              <w:rPr>
                <w:rFonts w:eastAsia="MS Mincho"/>
                <w:lang w:eastAsia="ja-JP"/>
              </w:rPr>
            </w:pPr>
            <w:r>
              <w:rPr>
                <w:rFonts w:eastAsia="MS Mincho"/>
                <w:lang w:eastAsia="ja-JP"/>
              </w:rPr>
              <w:t>2</w:t>
            </w:r>
          </w:p>
        </w:tc>
        <w:tc>
          <w:tcPr>
            <w:tcW w:w="1701" w:type="dxa"/>
            <w:shd w:val="clear" w:color="auto" w:fill="auto"/>
          </w:tcPr>
          <w:p>
            <w:pPr>
              <w:keepNext/>
              <w:rPr>
                <w:rFonts w:eastAsia="MS Mincho"/>
                <w:lang w:eastAsia="ja-JP"/>
              </w:rPr>
            </w:pPr>
            <w:r>
              <w:rPr>
                <w:rFonts w:eastAsia="MS Mincho"/>
                <w:lang w:eastAsia="ja-JP"/>
              </w:rPr>
              <w:t>1, 2</w:t>
            </w:r>
          </w:p>
        </w:tc>
        <w:tc>
          <w:tcPr>
            <w:tcW w:w="1276" w:type="dxa"/>
            <w:shd w:val="clear" w:color="auto" w:fill="auto"/>
          </w:tcPr>
          <w:p>
            <w:pPr>
              <w:keepNext/>
              <w:rPr>
                <w:rFonts w:eastAsia="MS Mincho"/>
                <w:lang w:eastAsia="ja-JP"/>
              </w:rPr>
            </w:pPr>
            <w:r>
              <w:rPr>
                <w:rFonts w:eastAsia="MS Mincho"/>
                <w:lang w:eastAsia="ja-JP"/>
              </w:rPr>
              <w:t>P or B</w:t>
            </w:r>
          </w:p>
        </w:tc>
        <w:tc>
          <w:tcPr>
            <w:tcW w:w="1276" w:type="dxa"/>
            <w:shd w:val="clear" w:color="auto" w:fill="auto"/>
          </w:tcPr>
          <w:p>
            <w:pPr>
              <w:keepNext/>
              <w:rPr>
                <w:rFonts w:eastAsia="MS Mincho"/>
                <w:lang w:eastAsia="ja-JP"/>
              </w:rPr>
            </w:pPr>
            <w:r>
              <w:rPr>
                <w:rFonts w:eastAsia="MS Mincho"/>
                <w:lang w:eastAsia="ja-JP"/>
              </w:rPr>
              <w:t>1</w:t>
            </w:r>
          </w:p>
        </w:tc>
        <w:tc>
          <w:tcPr>
            <w:tcW w:w="3969" w:type="dxa"/>
            <w:shd w:val="clear" w:color="auto" w:fill="auto"/>
          </w:tcPr>
          <w:p>
            <w:pPr>
              <w:keepNext/>
              <w:rPr>
                <w:rFonts w:eastAsia="MS Mincho"/>
                <w:lang w:eastAsia="ja-JP"/>
              </w:rPr>
            </w:pPr>
            <w:r>
              <w:rPr>
                <w:rFonts w:eastAsia="MS Mincho"/>
                <w:lang w:eastAsia="ja-JP"/>
              </w:rPr>
              <w:t>RA: 0.3536 * Clip3( 2.0, 4.0, (QP-12)/6.0 )</w:t>
            </w:r>
          </w:p>
          <w:p>
            <w:pPr>
              <w:keepNext/>
              <w:rPr>
                <w:rFonts w:eastAsia="MS Mincho"/>
                <w:lang w:eastAsia="ja-JP"/>
              </w:rPr>
            </w:pPr>
            <w:r>
              <w:rPr>
                <w:rFonts w:eastAsia="MS Mincho"/>
                <w:lang w:eastAsia="ja-JP"/>
              </w:rPr>
              <w:t>LD: 0.4624 * Clip3( 2.0, 4.0, (QP-12)/6.0 )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668" w:type="dxa"/>
            <w:shd w:val="clear" w:color="auto" w:fill="auto"/>
          </w:tcPr>
          <w:p>
            <w:pPr>
              <w:rPr>
                <w:rFonts w:eastAsia="MS Mincho"/>
                <w:lang w:eastAsia="ja-JP"/>
              </w:rPr>
            </w:pPr>
            <w:r>
              <w:rPr>
                <w:rFonts w:eastAsia="MS Mincho"/>
                <w:lang w:eastAsia="ja-JP"/>
              </w:rPr>
              <w:t>4</w:t>
            </w:r>
          </w:p>
        </w:tc>
        <w:tc>
          <w:tcPr>
            <w:tcW w:w="1701" w:type="dxa"/>
            <w:shd w:val="clear" w:color="auto" w:fill="auto"/>
          </w:tcPr>
          <w:p>
            <w:pPr>
              <w:rPr>
                <w:rFonts w:eastAsia="MS Mincho"/>
                <w:lang w:eastAsia="ja-JP"/>
              </w:rPr>
            </w:pPr>
            <w:r>
              <w:rPr>
                <w:rFonts w:eastAsia="MS Mincho"/>
                <w:lang w:eastAsia="ja-JP"/>
              </w:rPr>
              <w:t>3</w:t>
            </w:r>
          </w:p>
        </w:tc>
        <w:tc>
          <w:tcPr>
            <w:tcW w:w="1276" w:type="dxa"/>
            <w:shd w:val="clear" w:color="auto" w:fill="auto"/>
          </w:tcPr>
          <w:p>
            <w:pPr>
              <w:rPr>
                <w:rFonts w:eastAsia="MS Mincho"/>
                <w:lang w:eastAsia="ja-JP"/>
              </w:rPr>
            </w:pPr>
            <w:r>
              <w:rPr>
                <w:rFonts w:eastAsia="MS Mincho"/>
                <w:lang w:eastAsia="ja-JP"/>
              </w:rPr>
              <w:t>B</w:t>
            </w:r>
          </w:p>
        </w:tc>
        <w:tc>
          <w:tcPr>
            <w:tcW w:w="1276" w:type="dxa"/>
            <w:shd w:val="clear" w:color="auto" w:fill="auto"/>
          </w:tcPr>
          <w:p>
            <w:pPr>
              <w:rPr>
                <w:rFonts w:eastAsia="MS Mincho"/>
                <w:lang w:eastAsia="ja-JP"/>
              </w:rPr>
            </w:pPr>
            <w:r>
              <w:rPr>
                <w:rFonts w:eastAsia="MS Mincho"/>
                <w:lang w:eastAsia="ja-JP"/>
              </w:rPr>
              <w:t>0</w:t>
            </w:r>
          </w:p>
        </w:tc>
        <w:tc>
          <w:tcPr>
            <w:tcW w:w="3969" w:type="dxa"/>
            <w:shd w:val="clear" w:color="auto" w:fill="auto"/>
          </w:tcPr>
          <w:p>
            <w:pPr>
              <w:rPr>
                <w:rFonts w:eastAsia="MS Mincho"/>
                <w:lang w:eastAsia="ja-JP"/>
              </w:rPr>
            </w:pPr>
            <w:r>
              <w:rPr>
                <w:rFonts w:eastAsia="MS Mincho"/>
                <w:lang w:eastAsia="ja-JP"/>
              </w:rPr>
              <w:t>RA: 0.68 * Clip3( 2.0, 4.0, (QP-12)/6.0 )</w:t>
            </w:r>
          </w:p>
        </w:tc>
      </w:tr>
    </w:tbl>
    <w:p>
      <w:pPr>
        <w:pStyle w:val="5"/>
        <w:keepLines w:val="0"/>
        <w:tabs>
          <w:tab w:val="left" w:pos="360"/>
          <w:tab w:val="left" w:pos="1080"/>
          <w:tab w:val="left" w:pos="1440"/>
          <w:tab w:val="clear" w:pos="794"/>
          <w:tab w:val="clear" w:pos="1191"/>
          <w:tab w:val="clear" w:pos="1588"/>
        </w:tabs>
        <w:spacing w:before="240" w:after="60"/>
        <w:ind w:left="840" w:hanging="864"/>
        <w:rPr>
          <w:rFonts w:eastAsia="MS Mincho"/>
          <w:lang w:val="en-GB" w:eastAsia="ja-JP"/>
        </w:rPr>
      </w:pPr>
      <w:r>
        <w:rPr>
          <w:rFonts w:eastAsia="MS Mincho"/>
          <w:lang w:val="en-GB" w:eastAsia="ja-JP"/>
        </w:rPr>
        <w:t>Weighting factor for chroma component</w:t>
      </w:r>
    </w:p>
    <w:p>
      <w:pPr>
        <w:rPr>
          <w:rFonts w:eastAsia="MS Mincho"/>
          <w:lang w:eastAsia="ja-JP"/>
        </w:rPr>
      </w:pPr>
      <w:r>
        <w:rPr>
          <w:rFonts w:eastAsia="MS Mincho"/>
          <w:lang w:eastAsia="ja-JP"/>
        </w:rPr>
        <w:t xml:space="preserve">The following weighting parameter </w:t>
      </w:r>
      <w:r>
        <w:rPr>
          <w:rFonts w:eastAsia="MS Mincho"/>
          <w:i/>
          <w:lang w:eastAsia="ja-JP"/>
        </w:rPr>
        <w:t>w</w:t>
      </w:r>
      <w:r>
        <w:rPr>
          <w:rFonts w:eastAsia="MS Mincho"/>
          <w:vertAlign w:val="subscript"/>
          <w:lang w:eastAsia="ja-JP"/>
        </w:rPr>
        <w:t>chroma</w:t>
      </w:r>
      <w:r>
        <w:rPr>
          <w:rFonts w:eastAsia="MS Mincho"/>
          <w:lang w:eastAsia="ja-JP"/>
        </w:rPr>
        <w:t xml:space="preserve"> is used to derive lambda value </w:t>
      </w:r>
      <w:r>
        <w:rPr>
          <w:rFonts w:eastAsia="MS Mincho"/>
          <w:position w:val="-12"/>
          <w:lang w:val="en-AU" w:eastAsia="en-AU"/>
        </w:rPr>
        <w:drawing>
          <wp:inline distT="0" distB="0" distL="0" distR="0">
            <wp:extent cx="394970" cy="226695"/>
            <wp:effectExtent l="0" t="0" r="508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394970" cy="226695"/>
                    </a:xfrm>
                    <a:prstGeom prst="rect">
                      <a:avLst/>
                    </a:prstGeom>
                    <a:noFill/>
                    <a:ln>
                      <a:noFill/>
                    </a:ln>
                  </pic:spPr>
                </pic:pic>
              </a:graphicData>
            </a:graphic>
          </wp:inline>
        </w:drawing>
      </w:r>
      <w:r>
        <w:rPr>
          <w:rFonts w:eastAsia="MS Mincho"/>
          <w:lang w:eastAsia="ja-JP"/>
        </w:rPr>
        <w:t>to be used for chroma-specific decisions in RDOQ and SAO processes.</w:t>
      </w:r>
    </w:p>
    <w:p>
      <w:pPr>
        <w:rPr>
          <w:rFonts w:eastAsia="MS Mincho"/>
          <w:lang w:eastAsia="ja-JP"/>
        </w:rPr>
      </w:pPr>
      <w:r>
        <w:rPr>
          <w:rFonts w:eastAsia="MS Mincho"/>
          <w:sz w:val="22"/>
          <w:lang w:eastAsia="ja-JP"/>
        </w:rPr>
        <w:tab/>
      </w:r>
      <w:r>
        <w:rPr>
          <w:rFonts w:eastAsia="MS Mincho"/>
          <w:sz w:val="22"/>
          <w:lang w:eastAsia="ja-JP"/>
        </w:rPr>
        <w:tab/>
      </w:r>
      <w:r>
        <w:rPr>
          <w:rFonts w:eastAsia="MS Mincho"/>
          <w:position w:val="-12"/>
          <w:lang w:val="en-AU" w:eastAsia="en-AU"/>
        </w:rPr>
        <w:drawing>
          <wp:inline distT="0" distB="0" distL="0" distR="0">
            <wp:extent cx="1294765" cy="241300"/>
            <wp:effectExtent l="0" t="0" r="635"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1294765" cy="241300"/>
                    </a:xfrm>
                    <a:prstGeom prst="rect">
                      <a:avLst/>
                    </a:prstGeom>
                    <a:noFill/>
                    <a:ln>
                      <a:noFill/>
                    </a:ln>
                  </pic:spPr>
                </pic:pic>
              </a:graphicData>
            </a:graphic>
          </wp:inline>
        </w:drawing>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sz w:val="22"/>
          <w:szCs w:val="22"/>
        </w:rPr>
        <w:t>(7</w:t>
      </w:r>
      <w:r>
        <w:rPr>
          <w:sz w:val="22"/>
          <w:szCs w:val="22"/>
        </w:rPr>
        <w:noBreakHyphen/>
      </w:r>
      <w:r>
        <w:rPr>
          <w:sz w:val="22"/>
          <w:szCs w:val="22"/>
        </w:rPr>
        <w:t>8)</w:t>
      </w:r>
    </w:p>
    <w:p>
      <w:pPr>
        <w:rPr>
          <w:rFonts w:eastAsia="MS Mincho"/>
          <w:lang w:eastAsia="ja-JP"/>
        </w:rPr>
      </w:pPr>
      <w:r>
        <w:rPr>
          <w:rFonts w:eastAsia="MS Mincho"/>
          <w:lang w:eastAsia="ja-JP"/>
        </w:rPr>
        <w:t xml:space="preserve">With this parameter, </w:t>
      </w:r>
      <w:r>
        <w:rPr>
          <w:rFonts w:eastAsia="MS Mincho"/>
          <w:position w:val="-12"/>
          <w:lang w:val="en-AU" w:eastAsia="en-AU"/>
        </w:rPr>
        <w:drawing>
          <wp:inline distT="0" distB="0" distL="0" distR="0">
            <wp:extent cx="402590" cy="2266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402590" cy="226695"/>
                    </a:xfrm>
                    <a:prstGeom prst="rect">
                      <a:avLst/>
                    </a:prstGeom>
                    <a:noFill/>
                    <a:ln>
                      <a:noFill/>
                    </a:ln>
                  </pic:spPr>
                </pic:pic>
              </a:graphicData>
            </a:graphic>
          </wp:inline>
        </w:drawing>
      </w:r>
      <w:r>
        <w:rPr>
          <w:rFonts w:eastAsia="MS Mincho"/>
          <w:lang w:eastAsia="ja-JP"/>
        </w:rPr>
        <w:t>is obtained by</w:t>
      </w:r>
    </w:p>
    <w:p>
      <w:pPr>
        <w:spacing w:before="120"/>
        <w:rPr>
          <w:rFonts w:eastAsia="MS Mincho"/>
          <w:lang w:eastAsia="ja-JP"/>
        </w:rPr>
      </w:pPr>
      <w:r>
        <w:rPr>
          <w:rFonts w:eastAsia="MS Mincho"/>
          <w:lang w:eastAsia="ja-JP"/>
        </w:rPr>
        <w:tab/>
      </w:r>
      <w:r>
        <w:rPr>
          <w:rFonts w:eastAsia="MS Mincho"/>
          <w:lang w:eastAsia="ja-JP"/>
        </w:rPr>
        <w:tab/>
      </w:r>
      <w:r>
        <w:rPr>
          <w:rFonts w:eastAsia="MS Mincho"/>
          <w:position w:val="-12"/>
          <w:lang w:val="en-AU" w:eastAsia="en-AU"/>
        </w:rPr>
        <w:drawing>
          <wp:inline distT="0" distB="0" distL="0" distR="0">
            <wp:extent cx="1316990" cy="2266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1316990" cy="226695"/>
                    </a:xfrm>
                    <a:prstGeom prst="rect">
                      <a:avLst/>
                    </a:prstGeom>
                    <a:noFill/>
                    <a:ln>
                      <a:noFill/>
                    </a:ln>
                  </pic:spPr>
                </pic:pic>
              </a:graphicData>
            </a:graphic>
          </wp:inline>
        </w:drawing>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sz w:val="22"/>
          <w:szCs w:val="22"/>
        </w:rPr>
        <w:t>(7</w:t>
      </w:r>
      <w:r>
        <w:rPr>
          <w:sz w:val="22"/>
          <w:szCs w:val="22"/>
        </w:rPr>
        <w:noBreakHyphen/>
      </w:r>
      <w:r>
        <w:rPr>
          <w:sz w:val="22"/>
          <w:szCs w:val="22"/>
        </w:rPr>
        <w:t>9)</w:t>
      </w:r>
    </w:p>
    <w:p>
      <w:pPr>
        <w:rPr>
          <w:rFonts w:eastAsia="MS Mincho"/>
          <w:lang w:eastAsia="ja-JP"/>
        </w:rPr>
      </w:pPr>
      <w:r>
        <w:rPr>
          <w:rFonts w:eastAsia="MS Mincho"/>
          <w:lang w:eastAsia="ja-JP"/>
        </w:rPr>
        <w:t xml:space="preserve">Note that the parameter </w:t>
      </w:r>
      <w:r>
        <w:rPr>
          <w:rFonts w:eastAsia="MS Mincho"/>
          <w:i/>
          <w:lang w:eastAsia="ja-JP"/>
        </w:rPr>
        <w:t>w</w:t>
      </w:r>
      <w:r>
        <w:rPr>
          <w:rFonts w:eastAsia="MS Mincho"/>
          <w:vertAlign w:val="subscript"/>
          <w:lang w:eastAsia="ja-JP"/>
        </w:rPr>
        <w:t>chroma</w:t>
      </w:r>
      <w:r>
        <w:rPr>
          <w:rFonts w:eastAsia="MS Mincho"/>
          <w:lang w:eastAsia="ja-JP"/>
        </w:rPr>
        <w:t xml:space="preserve"> is also used to define the cost function used for mode decisions in order to weight the chroma part of SSE.</w:t>
      </w:r>
    </w:p>
    <w:p>
      <w:pPr>
        <w:pStyle w:val="5"/>
        <w:keepLines w:val="0"/>
        <w:tabs>
          <w:tab w:val="left" w:pos="360"/>
          <w:tab w:val="left" w:pos="1080"/>
          <w:tab w:val="left" w:pos="1440"/>
          <w:tab w:val="clear" w:pos="794"/>
          <w:tab w:val="clear" w:pos="1191"/>
          <w:tab w:val="clear" w:pos="1588"/>
        </w:tabs>
        <w:spacing w:before="240" w:after="60"/>
        <w:ind w:left="864" w:hanging="864"/>
        <w:rPr>
          <w:lang w:val="en-GB" w:eastAsia="ja-JP"/>
        </w:rPr>
      </w:pPr>
      <w:bookmarkStart w:id="681" w:name="_Ref438635490"/>
      <w:r>
        <w:rPr>
          <w:rFonts w:eastAsia="MS Mincho"/>
          <w:lang w:val="en-GB" w:eastAsia="ja-JP"/>
        </w:rPr>
        <w:t>SAD based c</w:t>
      </w:r>
      <w:r>
        <w:rPr>
          <w:lang w:val="en-GB" w:eastAsia="ja-JP"/>
        </w:rPr>
        <w:t xml:space="preserve">ost </w:t>
      </w:r>
      <w:r>
        <w:rPr>
          <w:rFonts w:eastAsia="MS Mincho"/>
          <w:lang w:val="en-GB" w:eastAsia="ja-JP"/>
        </w:rPr>
        <w:t xml:space="preserve">function </w:t>
      </w:r>
      <w:r>
        <w:rPr>
          <w:lang w:val="en-GB" w:eastAsia="ja-JP"/>
        </w:rPr>
        <w:t xml:space="preserve">for </w:t>
      </w:r>
      <w:r>
        <w:rPr>
          <w:rFonts w:eastAsia="MS Mincho"/>
          <w:lang w:val="en-GB" w:eastAsia="ja-JP"/>
        </w:rPr>
        <w:t>prediction</w:t>
      </w:r>
      <w:r>
        <w:rPr>
          <w:lang w:val="en-GB" w:eastAsia="ja-JP"/>
        </w:rPr>
        <w:t xml:space="preserve"> </w:t>
      </w:r>
      <w:r>
        <w:rPr>
          <w:rFonts w:eastAsia="MS Mincho"/>
          <w:lang w:val="en-GB" w:eastAsia="ja-JP"/>
        </w:rPr>
        <w:t>parameter decision</w:t>
      </w:r>
      <w:bookmarkEnd w:id="681"/>
    </w:p>
    <w:p>
      <w:pPr>
        <w:rPr>
          <w:lang w:eastAsia="ja-JP"/>
        </w:rPr>
      </w:pPr>
      <w:r>
        <w:rPr>
          <w:lang w:eastAsia="ja-JP"/>
        </w:rPr>
        <w:t xml:space="preserve">The cost for </w:t>
      </w:r>
      <w:r>
        <w:rPr>
          <w:rFonts w:eastAsia="MS Mincho"/>
          <w:lang w:eastAsia="ja-JP"/>
        </w:rPr>
        <w:t>prediction</w:t>
      </w:r>
      <w:r>
        <w:rPr>
          <w:lang w:eastAsia="ja-JP"/>
        </w:rPr>
        <w:t xml:space="preserve"> parameter decision </w:t>
      </w:r>
      <w:r>
        <w:rPr>
          <w:i/>
          <w:lang w:eastAsia="ja-JP"/>
        </w:rPr>
        <w:t>J</w:t>
      </w:r>
      <w:r>
        <w:rPr>
          <w:rFonts w:eastAsia="MS Mincho"/>
          <w:szCs w:val="22"/>
          <w:vertAlign w:val="subscript"/>
          <w:lang w:eastAsia="ja-JP"/>
        </w:rPr>
        <w:t>pred,SAD</w:t>
      </w:r>
      <w:r>
        <w:rPr>
          <w:lang w:eastAsia="ja-JP"/>
        </w:rPr>
        <w:t xml:space="preserve"> is specified by the following formula.</w:t>
      </w:r>
    </w:p>
    <w:p>
      <w:pPr>
        <w:spacing w:before="120"/>
        <w:rPr>
          <w:sz w:val="22"/>
          <w:szCs w:val="22"/>
        </w:rPr>
      </w:pPr>
      <w:r>
        <w:rPr>
          <w:i/>
          <w:lang w:eastAsia="ja-JP"/>
        </w:rPr>
        <w:tab/>
      </w:r>
      <w:r>
        <w:rPr>
          <w:i/>
          <w:lang w:eastAsia="ja-JP"/>
        </w:rPr>
        <w:tab/>
      </w:r>
      <w:r>
        <w:rPr>
          <w:i/>
          <w:lang w:eastAsia="ja-JP"/>
        </w:rPr>
        <w:t>J</w:t>
      </w:r>
      <w:r>
        <w:rPr>
          <w:rFonts w:eastAsia="MS Mincho"/>
          <w:szCs w:val="22"/>
          <w:vertAlign w:val="subscript"/>
          <w:lang w:eastAsia="ja-JP"/>
        </w:rPr>
        <w:t>pred,SAD</w:t>
      </w:r>
      <w:r>
        <w:rPr>
          <w:szCs w:val="22"/>
          <w:lang w:eastAsia="ja-JP"/>
        </w:rPr>
        <w:t xml:space="preserve"> =</w:t>
      </w:r>
      <w:r>
        <w:rPr>
          <w:i/>
          <w:szCs w:val="22"/>
          <w:lang w:eastAsia="ja-JP"/>
        </w:rPr>
        <w:t>SAD</w:t>
      </w:r>
      <w:r>
        <w:rPr>
          <w:rFonts w:eastAsia="MS Mincho"/>
          <w:i/>
          <w:szCs w:val="22"/>
          <w:lang w:eastAsia="ja-JP"/>
        </w:rPr>
        <w:t xml:space="preserve"> + </w:t>
      </w:r>
      <w:r>
        <w:rPr>
          <w:lang w:eastAsia="ja-JP"/>
        </w:rPr>
        <w:t>λ</w:t>
      </w:r>
      <w:r>
        <w:rPr>
          <w:rFonts w:eastAsia="MS Mincho"/>
          <w:szCs w:val="22"/>
          <w:vertAlign w:val="subscript"/>
          <w:lang w:eastAsia="ja-JP"/>
        </w:rPr>
        <w:t>pred</w:t>
      </w:r>
      <w:r>
        <w:rPr>
          <w:szCs w:val="22"/>
          <w:lang w:eastAsia="ja-JP"/>
        </w:rPr>
        <w:t xml:space="preserve"> * </w:t>
      </w:r>
      <w:r>
        <w:rPr>
          <w:i/>
          <w:szCs w:val="22"/>
          <w:lang w:eastAsia="ja-JP"/>
        </w:rPr>
        <w:t>B</w:t>
      </w:r>
      <w:r>
        <w:rPr>
          <w:rFonts w:eastAsia="MS Mincho"/>
          <w:szCs w:val="22"/>
          <w:vertAlign w:val="subscript"/>
          <w:lang w:eastAsia="ja-JP"/>
        </w:rPr>
        <w:t>pred</w:t>
      </w:r>
      <w:r>
        <w:rPr>
          <w:i/>
          <w:szCs w:val="22"/>
          <w:lang w:eastAsia="ja-JP"/>
        </w:rPr>
        <w:t xml:space="preserve">, </w:t>
      </w:r>
      <w:r>
        <w:rPr>
          <w:szCs w:val="22"/>
          <w:lang w:eastAsia="ja-JP"/>
        </w:rPr>
        <w:tab/>
      </w:r>
      <w:r>
        <w:rPr>
          <w:szCs w:val="22"/>
          <w:lang w:eastAsia="ja-JP"/>
        </w:rPr>
        <w:tab/>
      </w:r>
      <w:r>
        <w:rPr>
          <w:szCs w:val="22"/>
          <w:lang w:eastAsia="ja-JP"/>
        </w:rPr>
        <w:tab/>
      </w:r>
      <w:r>
        <w:rPr>
          <w:szCs w:val="22"/>
          <w:lang w:eastAsia="ja-JP"/>
        </w:rPr>
        <w:tab/>
      </w:r>
      <w:r>
        <w:rPr>
          <w:szCs w:val="22"/>
          <w:lang w:eastAsia="ja-JP"/>
        </w:rPr>
        <w:tab/>
      </w:r>
      <w:r>
        <w:rPr>
          <w:szCs w:val="22"/>
          <w:lang w:eastAsia="ja-JP"/>
        </w:rPr>
        <w:tab/>
      </w:r>
      <w:r>
        <w:rPr>
          <w:szCs w:val="22"/>
          <w:lang w:eastAsia="ja-JP"/>
        </w:rPr>
        <w:tab/>
      </w:r>
      <w:r>
        <w:rPr>
          <w:szCs w:val="22"/>
          <w:lang w:eastAsia="ja-JP"/>
        </w:rPr>
        <w:tab/>
      </w:r>
      <w:r>
        <w:rPr>
          <w:szCs w:val="22"/>
          <w:lang w:eastAsia="ja-JP"/>
        </w:rPr>
        <w:tab/>
      </w:r>
      <w:r>
        <w:rPr>
          <w:szCs w:val="22"/>
          <w:lang w:eastAsia="ja-JP"/>
        </w:rPr>
        <w:tab/>
      </w:r>
      <w:r>
        <w:rPr>
          <w:szCs w:val="22"/>
          <w:lang w:eastAsia="ja-JP"/>
        </w:rPr>
        <w:tab/>
      </w:r>
      <w:r>
        <w:rPr>
          <w:szCs w:val="22"/>
          <w:lang w:eastAsia="ja-JP"/>
        </w:rPr>
        <w:tab/>
      </w:r>
      <w:r>
        <w:rPr>
          <w:szCs w:val="22"/>
          <w:lang w:eastAsia="ja-JP"/>
        </w:rPr>
        <w:tab/>
      </w:r>
      <w:r>
        <w:rPr>
          <w:szCs w:val="22"/>
          <w:lang w:eastAsia="ja-JP"/>
        </w:rPr>
        <w:tab/>
      </w:r>
      <w:r>
        <w:rPr>
          <w:sz w:val="22"/>
          <w:szCs w:val="22"/>
        </w:rPr>
        <w:t>(7</w:t>
      </w:r>
      <w:r>
        <w:rPr>
          <w:sz w:val="22"/>
          <w:szCs w:val="22"/>
        </w:rPr>
        <w:noBreakHyphen/>
      </w:r>
      <w:r>
        <w:rPr>
          <w:sz w:val="22"/>
          <w:szCs w:val="22"/>
        </w:rPr>
        <w:t>10)</w:t>
      </w:r>
    </w:p>
    <w:p>
      <w:pPr>
        <w:rPr>
          <w:rFonts w:eastAsia="MS Mincho"/>
          <w:szCs w:val="22"/>
          <w:lang w:eastAsia="ja-JP"/>
        </w:rPr>
      </w:pPr>
      <w:r>
        <w:rPr>
          <w:lang w:eastAsia="ja-JP"/>
        </w:rPr>
        <w:t xml:space="preserve">where </w:t>
      </w:r>
      <w:r>
        <w:rPr>
          <w:i/>
          <w:szCs w:val="22"/>
          <w:lang w:eastAsia="ja-JP"/>
        </w:rPr>
        <w:t>B</w:t>
      </w:r>
      <w:r>
        <w:rPr>
          <w:rFonts w:eastAsia="MS Mincho"/>
          <w:szCs w:val="22"/>
          <w:vertAlign w:val="subscript"/>
          <w:lang w:eastAsia="ja-JP"/>
        </w:rPr>
        <w:t>pred</w:t>
      </w:r>
      <w:r>
        <w:rPr>
          <w:szCs w:val="22"/>
          <w:lang w:eastAsia="ja-JP"/>
        </w:rPr>
        <w:t xml:space="preserve"> specifies bit cost to be considered for making decision, which depends on each decision case. </w:t>
      </w:r>
      <w:r>
        <w:rPr>
          <w:rFonts w:eastAsia="MS Mincho"/>
          <w:lang w:eastAsia="ja-JP"/>
        </w:rPr>
        <w:t>λ</w:t>
      </w:r>
      <w:r>
        <w:rPr>
          <w:rFonts w:eastAsia="MS Mincho"/>
          <w:szCs w:val="22"/>
          <w:vertAlign w:val="subscript"/>
          <w:lang w:eastAsia="ja-JP"/>
        </w:rPr>
        <w:t>pred</w:t>
      </w:r>
      <w:r>
        <w:rPr>
          <w:szCs w:val="22"/>
          <w:lang w:eastAsia="ja-JP"/>
        </w:rPr>
        <w:t xml:space="preserve"> and SAD are defined in the section 7.1.4.1 and 7.1.2, respectively.</w:t>
      </w:r>
    </w:p>
    <w:p>
      <w:pPr>
        <w:pStyle w:val="5"/>
        <w:keepLines w:val="0"/>
        <w:tabs>
          <w:tab w:val="left" w:pos="360"/>
          <w:tab w:val="left" w:pos="1080"/>
          <w:tab w:val="left" w:pos="1440"/>
          <w:tab w:val="clear" w:pos="794"/>
          <w:tab w:val="clear" w:pos="1191"/>
          <w:tab w:val="clear" w:pos="1588"/>
        </w:tabs>
        <w:spacing w:before="240" w:after="60"/>
        <w:ind w:left="864" w:hanging="864"/>
        <w:rPr>
          <w:lang w:val="en-GB" w:eastAsia="ja-JP"/>
        </w:rPr>
      </w:pPr>
      <w:bookmarkStart w:id="682" w:name="_Ref438635521"/>
      <w:r>
        <w:rPr>
          <w:rFonts w:eastAsia="MS Mincho"/>
          <w:lang w:val="en-GB" w:eastAsia="ja-JP"/>
        </w:rPr>
        <w:t>SATD based c</w:t>
      </w:r>
      <w:r>
        <w:rPr>
          <w:lang w:val="en-GB" w:eastAsia="ja-JP"/>
        </w:rPr>
        <w:t xml:space="preserve">ost </w:t>
      </w:r>
      <w:r>
        <w:rPr>
          <w:rFonts w:eastAsia="MS Mincho"/>
          <w:lang w:val="en-GB" w:eastAsia="ja-JP"/>
        </w:rPr>
        <w:t xml:space="preserve">function </w:t>
      </w:r>
      <w:r>
        <w:rPr>
          <w:lang w:val="en-GB" w:eastAsia="ja-JP"/>
        </w:rPr>
        <w:t xml:space="preserve">for </w:t>
      </w:r>
      <w:r>
        <w:rPr>
          <w:rFonts w:eastAsia="MS Mincho"/>
          <w:lang w:val="en-GB" w:eastAsia="ja-JP"/>
        </w:rPr>
        <w:t>prediction</w:t>
      </w:r>
      <w:r>
        <w:rPr>
          <w:lang w:val="en-GB" w:eastAsia="ja-JP"/>
        </w:rPr>
        <w:t xml:space="preserve"> </w:t>
      </w:r>
      <w:r>
        <w:rPr>
          <w:rFonts w:eastAsia="MS Mincho"/>
          <w:lang w:val="en-GB" w:eastAsia="ja-JP"/>
        </w:rPr>
        <w:t>parameter decision</w:t>
      </w:r>
      <w:bookmarkEnd w:id="682"/>
    </w:p>
    <w:p>
      <w:pPr>
        <w:rPr>
          <w:lang w:eastAsia="ja-JP"/>
        </w:rPr>
      </w:pPr>
      <w:r>
        <w:rPr>
          <w:lang w:eastAsia="ja-JP"/>
        </w:rPr>
        <w:t xml:space="preserve">The cost for motion parameter decision </w:t>
      </w:r>
      <w:r>
        <w:rPr>
          <w:i/>
          <w:lang w:eastAsia="ja-JP"/>
        </w:rPr>
        <w:t>J</w:t>
      </w:r>
      <w:r>
        <w:rPr>
          <w:rFonts w:eastAsia="MS Mincho"/>
          <w:szCs w:val="22"/>
          <w:vertAlign w:val="subscript"/>
          <w:lang w:eastAsia="ja-JP"/>
        </w:rPr>
        <w:t>pred,SATD</w:t>
      </w:r>
      <w:r>
        <w:rPr>
          <w:lang w:eastAsia="ja-JP"/>
        </w:rPr>
        <w:t xml:space="preserve"> is specified by the following formula.</w:t>
      </w:r>
    </w:p>
    <w:p>
      <w:pPr>
        <w:spacing w:before="120"/>
        <w:rPr>
          <w:sz w:val="22"/>
          <w:szCs w:val="22"/>
        </w:rPr>
      </w:pPr>
      <w:r>
        <w:rPr>
          <w:i/>
          <w:lang w:eastAsia="ja-JP"/>
        </w:rPr>
        <w:tab/>
      </w:r>
      <w:r>
        <w:rPr>
          <w:i/>
          <w:lang w:eastAsia="ja-JP"/>
        </w:rPr>
        <w:tab/>
      </w:r>
      <w:r>
        <w:rPr>
          <w:i/>
          <w:lang w:eastAsia="ja-JP"/>
        </w:rPr>
        <w:t>J</w:t>
      </w:r>
      <w:r>
        <w:rPr>
          <w:rFonts w:eastAsia="MS Mincho"/>
          <w:szCs w:val="22"/>
          <w:vertAlign w:val="subscript"/>
          <w:lang w:eastAsia="ja-JP"/>
        </w:rPr>
        <w:t>pred,SATD</w:t>
      </w:r>
      <w:r>
        <w:rPr>
          <w:szCs w:val="22"/>
          <w:lang w:eastAsia="ja-JP"/>
        </w:rPr>
        <w:t xml:space="preserve"> =</w:t>
      </w:r>
      <w:r>
        <w:rPr>
          <w:i/>
          <w:szCs w:val="22"/>
          <w:lang w:eastAsia="ja-JP"/>
        </w:rPr>
        <w:t>SA</w:t>
      </w:r>
      <w:r>
        <w:rPr>
          <w:rFonts w:eastAsia="MS Mincho"/>
          <w:i/>
          <w:szCs w:val="22"/>
          <w:lang w:eastAsia="ja-JP"/>
        </w:rPr>
        <w:t>T</w:t>
      </w:r>
      <w:r>
        <w:rPr>
          <w:i/>
          <w:szCs w:val="22"/>
          <w:lang w:eastAsia="ja-JP"/>
        </w:rPr>
        <w:t>D</w:t>
      </w:r>
      <w:r>
        <w:rPr>
          <w:rFonts w:eastAsia="MS Mincho"/>
          <w:i/>
          <w:szCs w:val="22"/>
          <w:lang w:eastAsia="ja-JP"/>
        </w:rPr>
        <w:t xml:space="preserve"> + </w:t>
      </w:r>
      <w:r>
        <w:rPr>
          <w:lang w:eastAsia="ja-JP"/>
        </w:rPr>
        <w:t>λ</w:t>
      </w:r>
      <w:r>
        <w:rPr>
          <w:rFonts w:eastAsia="MS Mincho"/>
          <w:szCs w:val="22"/>
          <w:vertAlign w:val="subscript"/>
          <w:lang w:eastAsia="ja-JP"/>
        </w:rPr>
        <w:t>pred</w:t>
      </w:r>
      <w:r>
        <w:rPr>
          <w:szCs w:val="22"/>
          <w:lang w:eastAsia="ja-JP"/>
        </w:rPr>
        <w:t xml:space="preserve"> * </w:t>
      </w:r>
      <w:r>
        <w:rPr>
          <w:i/>
          <w:szCs w:val="22"/>
          <w:lang w:eastAsia="ja-JP"/>
        </w:rPr>
        <w:t>B</w:t>
      </w:r>
      <w:r>
        <w:rPr>
          <w:rFonts w:eastAsia="MS Mincho"/>
          <w:szCs w:val="22"/>
          <w:vertAlign w:val="subscript"/>
          <w:lang w:eastAsia="ja-JP"/>
        </w:rPr>
        <w:t>pred</w:t>
      </w:r>
      <w:r>
        <w:rPr>
          <w:i/>
          <w:szCs w:val="22"/>
          <w:lang w:eastAsia="ja-JP"/>
        </w:rPr>
        <w:t xml:space="preserve">, </w:t>
      </w:r>
      <w:r>
        <w:rPr>
          <w:szCs w:val="22"/>
          <w:lang w:eastAsia="ja-JP"/>
        </w:rPr>
        <w:tab/>
      </w:r>
      <w:r>
        <w:rPr>
          <w:szCs w:val="22"/>
          <w:lang w:eastAsia="ja-JP"/>
        </w:rPr>
        <w:tab/>
      </w:r>
      <w:r>
        <w:rPr>
          <w:szCs w:val="22"/>
          <w:lang w:eastAsia="ja-JP"/>
        </w:rPr>
        <w:tab/>
      </w:r>
      <w:r>
        <w:rPr>
          <w:szCs w:val="22"/>
          <w:lang w:eastAsia="ja-JP"/>
        </w:rPr>
        <w:tab/>
      </w:r>
      <w:r>
        <w:rPr>
          <w:szCs w:val="22"/>
          <w:lang w:eastAsia="ja-JP"/>
        </w:rPr>
        <w:tab/>
      </w:r>
      <w:r>
        <w:rPr>
          <w:szCs w:val="22"/>
          <w:lang w:eastAsia="ja-JP"/>
        </w:rPr>
        <w:tab/>
      </w:r>
      <w:r>
        <w:rPr>
          <w:szCs w:val="22"/>
          <w:lang w:eastAsia="ja-JP"/>
        </w:rPr>
        <w:tab/>
      </w:r>
      <w:r>
        <w:rPr>
          <w:szCs w:val="22"/>
          <w:lang w:eastAsia="ja-JP"/>
        </w:rPr>
        <w:tab/>
      </w:r>
      <w:r>
        <w:rPr>
          <w:szCs w:val="22"/>
          <w:lang w:eastAsia="ja-JP"/>
        </w:rPr>
        <w:tab/>
      </w:r>
      <w:r>
        <w:rPr>
          <w:szCs w:val="22"/>
          <w:lang w:eastAsia="ja-JP"/>
        </w:rPr>
        <w:tab/>
      </w:r>
      <w:r>
        <w:rPr>
          <w:szCs w:val="22"/>
          <w:lang w:eastAsia="ja-JP"/>
        </w:rPr>
        <w:tab/>
      </w:r>
      <w:r>
        <w:rPr>
          <w:szCs w:val="22"/>
          <w:lang w:eastAsia="ja-JP"/>
        </w:rPr>
        <w:tab/>
      </w:r>
      <w:r>
        <w:rPr>
          <w:szCs w:val="22"/>
          <w:lang w:eastAsia="ja-JP"/>
        </w:rPr>
        <w:tab/>
      </w:r>
      <w:r>
        <w:rPr>
          <w:sz w:val="22"/>
          <w:szCs w:val="22"/>
        </w:rPr>
        <w:t>(7</w:t>
      </w:r>
      <w:r>
        <w:rPr>
          <w:sz w:val="22"/>
          <w:szCs w:val="22"/>
        </w:rPr>
        <w:noBreakHyphen/>
      </w:r>
      <w:r>
        <w:rPr>
          <w:sz w:val="22"/>
          <w:szCs w:val="22"/>
        </w:rPr>
        <w:t>11)</w:t>
      </w:r>
    </w:p>
    <w:p>
      <w:pPr>
        <w:rPr>
          <w:rFonts w:eastAsia="MS Mincho"/>
          <w:szCs w:val="22"/>
          <w:lang w:eastAsia="ja-JP"/>
        </w:rPr>
      </w:pPr>
      <w:r>
        <w:rPr>
          <w:lang w:eastAsia="ja-JP"/>
        </w:rPr>
        <w:t xml:space="preserve">where </w:t>
      </w:r>
      <w:r>
        <w:rPr>
          <w:i/>
          <w:szCs w:val="22"/>
          <w:lang w:eastAsia="ja-JP"/>
        </w:rPr>
        <w:t>B</w:t>
      </w:r>
      <w:r>
        <w:rPr>
          <w:rFonts w:eastAsia="MS Mincho"/>
          <w:szCs w:val="22"/>
          <w:vertAlign w:val="subscript"/>
          <w:lang w:eastAsia="ja-JP"/>
        </w:rPr>
        <w:t>pred</w:t>
      </w:r>
      <w:r>
        <w:rPr>
          <w:szCs w:val="22"/>
          <w:lang w:eastAsia="ja-JP"/>
        </w:rPr>
        <w:t xml:space="preserve"> specifies bit cost to be considered for making decision, which depends on each decision case. </w:t>
      </w:r>
      <w:r>
        <w:rPr>
          <w:rFonts w:eastAsia="MS Mincho"/>
          <w:lang w:eastAsia="ja-JP"/>
        </w:rPr>
        <w:t>λ</w:t>
      </w:r>
      <w:r>
        <w:rPr>
          <w:rFonts w:eastAsia="MS Mincho"/>
          <w:szCs w:val="22"/>
          <w:vertAlign w:val="subscript"/>
          <w:lang w:eastAsia="ja-JP"/>
        </w:rPr>
        <w:t>pred</w:t>
      </w:r>
      <w:r>
        <w:rPr>
          <w:szCs w:val="22"/>
          <w:lang w:eastAsia="ja-JP"/>
        </w:rPr>
        <w:t xml:space="preserve"> and SA</w:t>
      </w:r>
      <w:r>
        <w:rPr>
          <w:rFonts w:eastAsia="MS Mincho"/>
          <w:szCs w:val="22"/>
          <w:lang w:eastAsia="ja-JP"/>
        </w:rPr>
        <w:t>T</w:t>
      </w:r>
      <w:r>
        <w:rPr>
          <w:szCs w:val="22"/>
          <w:lang w:eastAsia="ja-JP"/>
        </w:rPr>
        <w:t>D are defined in the section 7.1.4.1 and</w:t>
      </w:r>
      <w:r>
        <w:rPr>
          <w:rFonts w:eastAsia="MS Mincho"/>
          <w:szCs w:val="22"/>
          <w:lang w:eastAsia="ja-JP"/>
        </w:rPr>
        <w:t xml:space="preserve"> 7.1.3</w:t>
      </w:r>
      <w:r>
        <w:rPr>
          <w:szCs w:val="22"/>
          <w:lang w:eastAsia="ja-JP"/>
        </w:rPr>
        <w:t>, respectively.</w:t>
      </w:r>
    </w:p>
    <w:p>
      <w:pPr>
        <w:pStyle w:val="5"/>
        <w:keepLines w:val="0"/>
        <w:tabs>
          <w:tab w:val="left" w:pos="360"/>
          <w:tab w:val="left" w:pos="1080"/>
          <w:tab w:val="left" w:pos="1440"/>
          <w:tab w:val="clear" w:pos="794"/>
          <w:tab w:val="clear" w:pos="1191"/>
          <w:tab w:val="clear" w:pos="1588"/>
        </w:tabs>
        <w:spacing w:before="240" w:after="60"/>
        <w:ind w:left="864" w:hanging="864"/>
        <w:rPr>
          <w:lang w:val="en-GB" w:eastAsia="ja-JP"/>
        </w:rPr>
      </w:pPr>
      <w:bookmarkStart w:id="683" w:name="_Ref440551820"/>
      <w:r>
        <w:rPr>
          <w:lang w:val="en-GB" w:eastAsia="ja-JP"/>
        </w:rPr>
        <w:t xml:space="preserve">Cost </w:t>
      </w:r>
      <w:r>
        <w:rPr>
          <w:rFonts w:eastAsia="MS Mincho"/>
          <w:lang w:val="en-GB" w:eastAsia="ja-JP"/>
        </w:rPr>
        <w:t xml:space="preserve">function </w:t>
      </w:r>
      <w:r>
        <w:rPr>
          <w:lang w:val="en-GB" w:eastAsia="ja-JP"/>
        </w:rPr>
        <w:t xml:space="preserve">for </w:t>
      </w:r>
      <w:r>
        <w:rPr>
          <w:rFonts w:eastAsia="MS Mincho"/>
          <w:lang w:val="en-GB" w:eastAsia="ja-JP"/>
        </w:rPr>
        <w:t>mode decision</w:t>
      </w:r>
      <w:bookmarkEnd w:id="683"/>
    </w:p>
    <w:p>
      <w:pPr>
        <w:rPr>
          <w:lang w:eastAsia="ja-JP"/>
        </w:rPr>
      </w:pPr>
      <w:r>
        <w:rPr>
          <w:lang w:eastAsia="ja-JP"/>
        </w:rPr>
        <w:t xml:space="preserve">The cost for mode decision </w:t>
      </w:r>
      <w:r>
        <w:rPr>
          <w:i/>
          <w:lang w:eastAsia="ja-JP"/>
        </w:rPr>
        <w:t>J</w:t>
      </w:r>
      <w:r>
        <w:rPr>
          <w:szCs w:val="22"/>
          <w:vertAlign w:val="subscript"/>
          <w:lang w:eastAsia="ja-JP"/>
        </w:rPr>
        <w:t>mode</w:t>
      </w:r>
      <w:r>
        <w:rPr>
          <w:lang w:eastAsia="ja-JP"/>
        </w:rPr>
        <w:t xml:space="preserve"> is specified by the following formula.</w:t>
      </w:r>
    </w:p>
    <w:p>
      <w:pPr>
        <w:spacing w:before="120"/>
        <w:rPr>
          <w:lang w:val="pt-PT" w:eastAsia="ja-JP"/>
        </w:rPr>
      </w:pPr>
      <w:r>
        <w:rPr>
          <w:i/>
          <w:lang w:eastAsia="ja-JP"/>
        </w:rPr>
        <w:tab/>
      </w:r>
      <w:r>
        <w:rPr>
          <w:i/>
          <w:lang w:eastAsia="ja-JP"/>
        </w:rPr>
        <w:tab/>
      </w:r>
      <w:r>
        <w:rPr>
          <w:i/>
          <w:lang w:val="pt-PT" w:eastAsia="ja-JP"/>
        </w:rPr>
        <w:t>J</w:t>
      </w:r>
      <w:r>
        <w:rPr>
          <w:szCs w:val="22"/>
          <w:vertAlign w:val="subscript"/>
          <w:lang w:val="pt-PT" w:eastAsia="ja-JP"/>
        </w:rPr>
        <w:t>mode</w:t>
      </w:r>
      <w:r>
        <w:rPr>
          <w:szCs w:val="22"/>
          <w:lang w:val="pt-PT" w:eastAsia="ja-JP"/>
        </w:rPr>
        <w:t xml:space="preserve"> =</w:t>
      </w:r>
      <w:r>
        <w:rPr>
          <w:rFonts w:eastAsia="MS Mincho"/>
          <w:szCs w:val="22"/>
          <w:lang w:val="pt-PT" w:eastAsia="ja-JP"/>
        </w:rPr>
        <w:t>(</w:t>
      </w:r>
      <w:r>
        <w:rPr>
          <w:i/>
          <w:szCs w:val="22"/>
          <w:lang w:val="pt-PT" w:eastAsia="ja-JP"/>
        </w:rPr>
        <w:t>SSE</w:t>
      </w:r>
      <w:r>
        <w:rPr>
          <w:rFonts w:eastAsia="MS Mincho"/>
          <w:szCs w:val="22"/>
          <w:vertAlign w:val="subscript"/>
          <w:lang w:val="pt-PT" w:eastAsia="ja-JP"/>
        </w:rPr>
        <w:t>luma</w:t>
      </w:r>
      <w:r>
        <w:rPr>
          <w:rFonts w:eastAsia="MS Mincho"/>
          <w:i/>
          <w:szCs w:val="22"/>
          <w:lang w:val="pt-PT" w:eastAsia="ja-JP"/>
        </w:rPr>
        <w:t xml:space="preserve">+ </w:t>
      </w:r>
      <w:r>
        <w:rPr>
          <w:rFonts w:eastAsia="MS Mincho"/>
          <w:i/>
          <w:lang w:val="pt-PT" w:eastAsia="ja-JP"/>
        </w:rPr>
        <w:t>w</w:t>
      </w:r>
      <w:r>
        <w:rPr>
          <w:rFonts w:eastAsia="MS Mincho"/>
          <w:vertAlign w:val="subscript"/>
          <w:lang w:val="pt-PT" w:eastAsia="ja-JP"/>
        </w:rPr>
        <w:t>chroma</w:t>
      </w:r>
      <w:r>
        <w:rPr>
          <w:rFonts w:eastAsia="MS Mincho"/>
          <w:i/>
          <w:szCs w:val="22"/>
          <w:lang w:val="pt-PT" w:eastAsia="ja-JP"/>
        </w:rPr>
        <w:t xml:space="preserve"> *SSE</w:t>
      </w:r>
      <w:r>
        <w:rPr>
          <w:rFonts w:eastAsia="MS Mincho"/>
          <w:szCs w:val="22"/>
          <w:vertAlign w:val="subscript"/>
          <w:lang w:val="pt-PT" w:eastAsia="ja-JP"/>
        </w:rPr>
        <w:t>chroma</w:t>
      </w:r>
      <w:r>
        <w:rPr>
          <w:rFonts w:eastAsia="MS Mincho"/>
          <w:szCs w:val="22"/>
          <w:lang w:val="pt-PT" w:eastAsia="ja-JP"/>
        </w:rPr>
        <w:t>)</w:t>
      </w:r>
      <w:r>
        <w:rPr>
          <w:rFonts w:eastAsia="MS Mincho"/>
          <w:i/>
          <w:szCs w:val="22"/>
          <w:lang w:val="pt-PT" w:eastAsia="ja-JP"/>
        </w:rPr>
        <w:t xml:space="preserve">+ </w:t>
      </w:r>
      <w:r>
        <w:rPr>
          <w:lang w:eastAsia="ja-JP"/>
        </w:rPr>
        <w:t>λ</w:t>
      </w:r>
      <w:r>
        <w:rPr>
          <w:szCs w:val="22"/>
          <w:vertAlign w:val="subscript"/>
          <w:lang w:val="pt-PT" w:eastAsia="ja-JP"/>
        </w:rPr>
        <w:t>mode</w:t>
      </w:r>
      <w:r>
        <w:rPr>
          <w:szCs w:val="22"/>
          <w:lang w:val="pt-PT" w:eastAsia="ja-JP"/>
        </w:rPr>
        <w:t xml:space="preserve"> * </w:t>
      </w:r>
      <w:r>
        <w:rPr>
          <w:i/>
          <w:szCs w:val="22"/>
          <w:lang w:val="pt-PT" w:eastAsia="ja-JP"/>
        </w:rPr>
        <w:t>B</w:t>
      </w:r>
      <w:r>
        <w:rPr>
          <w:szCs w:val="22"/>
          <w:vertAlign w:val="subscript"/>
          <w:lang w:val="pt-PT" w:eastAsia="ja-JP"/>
        </w:rPr>
        <w:t>mode</w:t>
      </w:r>
      <w:r>
        <w:rPr>
          <w:rFonts w:eastAsia="MS Mincho"/>
          <w:szCs w:val="22"/>
          <w:vertAlign w:val="subscript"/>
          <w:lang w:val="pt-PT" w:eastAsia="ja-JP"/>
        </w:rPr>
        <w:t>,</w:t>
      </w:r>
      <w:r>
        <w:rPr>
          <w:szCs w:val="22"/>
          <w:lang w:val="pt-PT" w:eastAsia="ja-JP"/>
        </w:rPr>
        <w:tab/>
      </w:r>
      <w:r>
        <w:rPr>
          <w:szCs w:val="22"/>
          <w:lang w:val="pt-PT" w:eastAsia="ja-JP"/>
        </w:rPr>
        <w:tab/>
      </w:r>
      <w:r>
        <w:rPr>
          <w:szCs w:val="22"/>
          <w:lang w:val="pt-PT" w:eastAsia="ja-JP"/>
        </w:rPr>
        <w:tab/>
      </w:r>
      <w:r>
        <w:rPr>
          <w:szCs w:val="22"/>
          <w:lang w:val="pt-PT" w:eastAsia="ja-JP"/>
        </w:rPr>
        <w:tab/>
      </w:r>
      <w:r>
        <w:rPr>
          <w:szCs w:val="22"/>
          <w:lang w:val="pt-PT" w:eastAsia="ja-JP"/>
        </w:rPr>
        <w:tab/>
      </w:r>
      <w:r>
        <w:rPr>
          <w:szCs w:val="22"/>
          <w:lang w:val="pt-PT" w:eastAsia="ja-JP"/>
        </w:rPr>
        <w:tab/>
      </w:r>
      <w:r>
        <w:rPr>
          <w:szCs w:val="22"/>
          <w:lang w:val="pt-PT" w:eastAsia="ja-JP"/>
        </w:rPr>
        <w:tab/>
      </w:r>
      <w:r>
        <w:rPr>
          <w:szCs w:val="22"/>
          <w:lang w:val="pt-PT" w:eastAsia="ja-JP"/>
        </w:rPr>
        <w:tab/>
      </w:r>
      <w:r>
        <w:rPr>
          <w:szCs w:val="22"/>
          <w:lang w:val="pt-PT" w:eastAsia="ja-JP"/>
        </w:rPr>
        <w:tab/>
      </w:r>
      <w:r>
        <w:rPr>
          <w:sz w:val="22"/>
          <w:szCs w:val="22"/>
          <w:lang w:val="pt-PT"/>
        </w:rPr>
        <w:t>(7</w:t>
      </w:r>
      <w:r>
        <w:rPr>
          <w:sz w:val="22"/>
          <w:szCs w:val="22"/>
          <w:lang w:val="pt-PT"/>
        </w:rPr>
        <w:noBreakHyphen/>
      </w:r>
      <w:r>
        <w:rPr>
          <w:sz w:val="22"/>
          <w:szCs w:val="22"/>
          <w:lang w:val="pt-PT"/>
        </w:rPr>
        <w:t>12)</w:t>
      </w:r>
    </w:p>
    <w:p>
      <w:pPr>
        <w:rPr>
          <w:szCs w:val="22"/>
          <w:lang w:eastAsia="ja-JP"/>
        </w:rPr>
      </w:pPr>
      <w:r>
        <w:rPr>
          <w:lang w:eastAsia="ja-JP"/>
        </w:rPr>
        <w:t xml:space="preserve">where </w:t>
      </w:r>
      <w:r>
        <w:rPr>
          <w:i/>
          <w:szCs w:val="22"/>
          <w:lang w:eastAsia="ja-JP"/>
        </w:rPr>
        <w:t>B</w:t>
      </w:r>
      <w:r>
        <w:rPr>
          <w:szCs w:val="22"/>
          <w:vertAlign w:val="subscript"/>
          <w:lang w:eastAsia="ja-JP"/>
        </w:rPr>
        <w:t>mode</w:t>
      </w:r>
      <w:r>
        <w:rPr>
          <w:szCs w:val="22"/>
          <w:lang w:eastAsia="ja-JP"/>
        </w:rPr>
        <w:t xml:space="preserve"> specifies bit cost to be considered for mode decision, which depends on each decision case. </w:t>
      </w:r>
      <w:r>
        <w:rPr>
          <w:lang w:eastAsia="ja-JP"/>
        </w:rPr>
        <w:t>λ</w:t>
      </w:r>
      <w:r>
        <w:rPr>
          <w:szCs w:val="22"/>
          <w:vertAlign w:val="subscript"/>
          <w:lang w:eastAsia="ja-JP"/>
        </w:rPr>
        <w:t>mode</w:t>
      </w:r>
      <w:r>
        <w:rPr>
          <w:szCs w:val="22"/>
          <w:lang w:eastAsia="ja-JP"/>
        </w:rPr>
        <w:t xml:space="preserve"> and SSE are defined in the section 7.1.4.1 and 7.1.1, respectively.</w:t>
      </w:r>
    </w:p>
    <w:p>
      <w:pPr>
        <w:pStyle w:val="4"/>
        <w:rPr>
          <w:lang w:val="en-AU" w:eastAsia="ja-JP"/>
        </w:rPr>
      </w:pPr>
      <w:bookmarkStart w:id="684" w:name="_Toc52446045"/>
      <w:bookmarkStart w:id="685" w:name="_Ref462846910"/>
      <w:r>
        <w:rPr>
          <w:lang w:val="en-AU" w:eastAsia="ja-JP"/>
        </w:rPr>
        <w:t>Lambda modifiers</w:t>
      </w:r>
      <w:bookmarkEnd w:id="684"/>
      <w:bookmarkEnd w:id="685"/>
    </w:p>
    <w:p>
      <w:pPr>
        <w:rPr>
          <w:lang w:val="en-AU" w:eastAsia="ja-JP"/>
        </w:rPr>
      </w:pPr>
      <w:r>
        <w:rPr>
          <w:lang w:val="en-AU" w:eastAsia="ja-JP"/>
        </w:rPr>
        <w:t>The HM encoder supports modifying lambda for performing mode decisions. Lambda can be modified independently for each temporal layer. A separate lambda modifier for intra slices can also be specified, also independently for each temporal layer.</w:t>
      </w:r>
    </w:p>
    <w:p>
      <w:pPr>
        <w:tabs>
          <w:tab w:val="clear" w:pos="794"/>
          <w:tab w:val="clear" w:pos="1191"/>
          <w:tab w:val="clear" w:pos="1588"/>
          <w:tab w:val="clear" w:pos="1985"/>
        </w:tabs>
        <w:overflowPunct/>
        <w:jc w:val="left"/>
        <w:textAlignment w:val="auto"/>
        <w:rPr>
          <w:lang w:val="en-AU" w:eastAsia="ja-JP"/>
        </w:rPr>
      </w:pPr>
      <w:r>
        <w:rPr>
          <w:lang w:val="en-AU" w:eastAsia="ja-JP"/>
        </w:rPr>
        <w:t xml:space="preserve">Lambda modifiers are specified for each temporal layer using </w:t>
      </w:r>
      <w:r>
        <w:rPr>
          <w:rFonts w:ascii="Consolas" w:hAnsi="Consolas" w:cs="Consolas"/>
          <w:sz w:val="19"/>
          <w:szCs w:val="19"/>
          <w:lang w:val="en-AU" w:eastAsia="ja-JP"/>
        </w:rPr>
        <w:t>LambdaModifier0</w:t>
      </w:r>
      <w:r>
        <w:rPr>
          <w:lang w:val="en-AU" w:eastAsia="ja-JP"/>
        </w:rPr>
        <w:t xml:space="preserve">, </w:t>
      </w:r>
      <w:r>
        <w:rPr>
          <w:rFonts w:ascii="Consolas" w:hAnsi="Consolas" w:cs="Consolas"/>
          <w:sz w:val="19"/>
          <w:szCs w:val="19"/>
          <w:lang w:val="en-AU" w:eastAsia="ja-JP"/>
        </w:rPr>
        <w:t>LambdaModifier1</w:t>
      </w:r>
      <w:r>
        <w:rPr>
          <w:lang w:val="en-AU" w:eastAsia="ja-JP"/>
        </w:rPr>
        <w:t xml:space="preserve">, </w:t>
      </w:r>
      <w:r>
        <w:rPr>
          <w:rFonts w:ascii="Consolas" w:hAnsi="Consolas" w:cs="Consolas"/>
          <w:sz w:val="19"/>
          <w:szCs w:val="19"/>
          <w:lang w:val="en-AU" w:eastAsia="ja-JP"/>
        </w:rPr>
        <w:t>LambdaModifier2</w:t>
      </w:r>
      <w:r>
        <w:rPr>
          <w:lang w:val="en-AU" w:eastAsia="ja-JP"/>
        </w:rPr>
        <w:t xml:space="preserve">, </w:t>
      </w:r>
      <w:r>
        <w:rPr>
          <w:rFonts w:ascii="Consolas" w:hAnsi="Consolas" w:cs="Consolas"/>
          <w:sz w:val="19"/>
          <w:szCs w:val="19"/>
          <w:lang w:val="en-AU" w:eastAsia="ja-JP"/>
        </w:rPr>
        <w:t>LambdaModifier3</w:t>
      </w:r>
      <w:r>
        <w:rPr>
          <w:lang w:val="en-AU" w:eastAsia="ja-JP"/>
        </w:rPr>
        <w:t xml:space="preserve">, </w:t>
      </w:r>
      <w:r>
        <w:rPr>
          <w:rFonts w:ascii="Consolas" w:hAnsi="Consolas" w:cs="Consolas"/>
          <w:sz w:val="19"/>
          <w:szCs w:val="19"/>
          <w:lang w:val="en-AU" w:eastAsia="ja-JP"/>
        </w:rPr>
        <w:t>LambdaModifier4</w:t>
      </w:r>
      <w:r>
        <w:rPr>
          <w:lang w:val="en-AU" w:eastAsia="ja-JP"/>
        </w:rPr>
        <w:t xml:space="preserve">, </w:t>
      </w:r>
      <w:r>
        <w:rPr>
          <w:rFonts w:ascii="Consolas" w:hAnsi="Consolas" w:cs="Consolas"/>
          <w:sz w:val="19"/>
          <w:szCs w:val="19"/>
          <w:lang w:val="en-AU" w:eastAsia="ja-JP"/>
        </w:rPr>
        <w:t>LambdaModifier5</w:t>
      </w:r>
      <w:r>
        <w:rPr>
          <w:lang w:val="en-AU" w:eastAsia="ja-JP"/>
        </w:rPr>
        <w:t xml:space="preserve">, and </w:t>
      </w:r>
      <w:r>
        <w:rPr>
          <w:rFonts w:ascii="Consolas" w:hAnsi="Consolas" w:cs="Consolas"/>
          <w:sz w:val="19"/>
          <w:szCs w:val="19"/>
          <w:lang w:val="en-AU" w:eastAsia="ja-JP"/>
        </w:rPr>
        <w:t>LambdaModifier6</w:t>
      </w:r>
      <w:r>
        <w:rPr>
          <w:lang w:val="en-AU" w:eastAsia="ja-JP"/>
        </w:rPr>
        <w:t xml:space="preserve">. Lambda modifiers for intra pictures are specified providing </w:t>
      </w:r>
      <w:r>
        <w:rPr>
          <w:rFonts w:ascii="Consolas" w:hAnsi="Consolas" w:cs="Consolas"/>
          <w:sz w:val="19"/>
          <w:szCs w:val="19"/>
          <w:lang w:val="en-AU" w:eastAsia="ja-JP"/>
        </w:rPr>
        <w:t>LambdaModifierI</w:t>
      </w:r>
      <w:r>
        <w:rPr>
          <w:lang w:val="en-AU" w:eastAsia="ja-JP"/>
        </w:rPr>
        <w:t xml:space="preserve"> with a comma separated list of lambda modifiers, specifying the lambda modifier for each temporal layer.</w:t>
      </w:r>
    </w:p>
    <w:p>
      <w:pPr>
        <w:tabs>
          <w:tab w:val="clear" w:pos="794"/>
          <w:tab w:val="clear" w:pos="1191"/>
          <w:tab w:val="clear" w:pos="1588"/>
          <w:tab w:val="clear" w:pos="1985"/>
        </w:tabs>
        <w:overflowPunct/>
        <w:jc w:val="left"/>
        <w:textAlignment w:val="auto"/>
        <w:rPr>
          <w:lang w:val="en-AU" w:eastAsia="ja-JP"/>
        </w:rPr>
      </w:pPr>
      <w:r>
        <w:rPr>
          <w:rFonts w:ascii="Consolas" w:hAnsi="Consolas" w:cs="Consolas"/>
          <w:sz w:val="19"/>
          <w:szCs w:val="19"/>
          <w:lang w:val="en-AU" w:eastAsia="ja-JP"/>
        </w:rPr>
        <w:t>IQPFactor</w:t>
      </w:r>
      <w:r>
        <w:rPr>
          <w:lang w:val="en-AU" w:eastAsia="ja-JP"/>
        </w:rPr>
        <w:t xml:space="preserve"> specifies the intra QP Factor for lambda computation. If negative, use the following formula:</w:t>
      </w:r>
    </w:p>
    <w:p>
      <w:pPr>
        <w:tabs>
          <w:tab w:val="clear" w:pos="794"/>
          <w:tab w:val="clear" w:pos="1191"/>
          <w:tab w:val="clear" w:pos="1588"/>
          <w:tab w:val="clear" w:pos="1985"/>
        </w:tabs>
        <w:overflowPunct/>
        <w:spacing w:before="0"/>
        <w:jc w:val="left"/>
        <w:textAlignment w:val="auto"/>
        <w:rPr>
          <w:lang w:val="en-AU" w:eastAsia="ja-JP"/>
        </w:rPr>
      </w:pPr>
    </w:p>
    <w:p>
      <w:pPr>
        <w:spacing w:before="120"/>
        <w:rPr>
          <w:lang w:val="pt-PT" w:eastAsia="ja-JP"/>
        </w:rPr>
      </w:pPr>
      <w:r>
        <w:rPr>
          <w:lang w:val="en-AU" w:eastAsia="ja-JP"/>
        </w:rPr>
        <w:tab/>
      </w:r>
      <w:r>
        <w:rPr>
          <w:lang w:val="en-AU" w:eastAsia="ja-JP"/>
        </w:rPr>
        <w:t xml:space="preserve"> 0.57*(1.0 - Clip( 0.0, 0.5, 0.05*(isField ? (GOP</w:t>
      </w:r>
      <w:r>
        <w:rPr>
          <w:vertAlign w:val="subscript"/>
          <w:lang w:val="en-AU" w:eastAsia="ja-JP"/>
        </w:rPr>
        <w:t xml:space="preserve">size </w:t>
      </w:r>
      <w:r>
        <w:rPr>
          <w:lang w:val="en-AU" w:eastAsia="ja-JP"/>
        </w:rPr>
        <w:t>- 1)/2 : GOP</w:t>
      </w:r>
      <w:r>
        <w:rPr>
          <w:vertAlign w:val="subscript"/>
          <w:lang w:val="en-AU" w:eastAsia="ja-JP"/>
        </w:rPr>
        <w:t xml:space="preserve">size </w:t>
      </w:r>
      <w:r>
        <w:rPr>
          <w:lang w:val="en-AU" w:eastAsia="ja-JP"/>
        </w:rPr>
        <w:t>- 1) ))</w:t>
      </w:r>
      <w:r>
        <w:rPr>
          <w:lang w:val="en-AU" w:eastAsia="ja-JP"/>
        </w:rPr>
        <w:tab/>
      </w:r>
      <w:r>
        <w:rPr>
          <w:lang w:val="en-AU" w:eastAsia="ja-JP"/>
        </w:rPr>
        <w:tab/>
      </w:r>
      <w:r>
        <w:rPr>
          <w:lang w:val="en-AU" w:eastAsia="ja-JP"/>
        </w:rPr>
        <w:tab/>
      </w:r>
      <w:r>
        <w:rPr>
          <w:lang w:val="en-AU" w:eastAsia="ja-JP"/>
        </w:rPr>
        <w:tab/>
      </w:r>
      <w:r>
        <w:rPr>
          <w:lang w:val="en-AU" w:eastAsia="ja-JP"/>
        </w:rPr>
        <w:tab/>
      </w:r>
      <w:r>
        <w:rPr>
          <w:lang w:val="en-AU" w:eastAsia="ja-JP"/>
        </w:rPr>
        <w:tab/>
      </w:r>
      <w:r>
        <w:rPr>
          <w:sz w:val="22"/>
          <w:szCs w:val="22"/>
          <w:lang w:val="pt-PT"/>
        </w:rPr>
        <w:t>(7</w:t>
      </w:r>
      <w:r>
        <w:rPr>
          <w:sz w:val="22"/>
          <w:szCs w:val="22"/>
          <w:lang w:val="pt-PT"/>
        </w:rPr>
        <w:noBreakHyphen/>
      </w:r>
      <w:r>
        <w:rPr>
          <w:sz w:val="22"/>
          <w:szCs w:val="22"/>
          <w:lang w:val="pt-PT"/>
        </w:rPr>
        <w:t>13)</w:t>
      </w:r>
    </w:p>
    <w:p>
      <w:pPr>
        <w:tabs>
          <w:tab w:val="clear" w:pos="794"/>
          <w:tab w:val="clear" w:pos="1191"/>
          <w:tab w:val="clear" w:pos="1588"/>
          <w:tab w:val="clear" w:pos="1985"/>
        </w:tabs>
        <w:overflowPunct/>
        <w:spacing w:before="0"/>
        <w:ind w:firstLine="397"/>
        <w:jc w:val="left"/>
        <w:textAlignment w:val="auto"/>
        <w:rPr>
          <w:lang w:val="en-AU" w:eastAsia="ja-JP"/>
        </w:rPr>
      </w:pPr>
    </w:p>
    <w:p>
      <w:pPr>
        <w:pStyle w:val="3"/>
        <w:rPr>
          <w:rFonts w:eastAsia="MS Mincho"/>
          <w:lang w:val="en-GB" w:eastAsia="ja-JP"/>
        </w:rPr>
      </w:pPr>
      <w:bookmarkStart w:id="686" w:name="_Ref438635122"/>
      <w:bookmarkStart w:id="687" w:name="_Toc52446046"/>
      <w:r>
        <w:rPr>
          <w:rFonts w:eastAsia="MS Mincho"/>
          <w:lang w:val="en-GB" w:eastAsia="ja-JP"/>
        </w:rPr>
        <w:t>Slice and tile partitioning operation</w:t>
      </w:r>
      <w:bookmarkEnd w:id="686"/>
      <w:bookmarkEnd w:id="687"/>
    </w:p>
    <w:p>
      <w:pPr>
        <w:rPr>
          <w:lang w:eastAsia="ko-KR"/>
        </w:rPr>
      </w:pPr>
      <w:r>
        <w:rPr>
          <w:rFonts w:eastAsia="MS Mincho"/>
          <w:lang w:eastAsia="ja-JP"/>
        </w:rPr>
        <w:t xml:space="preserve">The HM encoder can </w:t>
      </w:r>
      <w:r>
        <w:rPr>
          <w:lang w:eastAsia="ko-KR"/>
        </w:rPr>
        <w:t xml:space="preserve">partition a picture into several slices and tiles. </w:t>
      </w:r>
      <w:r>
        <w:t xml:space="preserve">Slice and tile boundaries are aligned to </w:t>
      </w:r>
      <w:r>
        <w:rPr>
          <w:lang w:eastAsia="ko-KR"/>
        </w:rPr>
        <w:t xml:space="preserve">CTU boundaries. </w:t>
      </w:r>
      <w:r>
        <w:rPr>
          <w:rFonts w:eastAsia="MS Mincho"/>
          <w:lang w:eastAsia="ja-JP"/>
        </w:rPr>
        <w:t xml:space="preserve">The HM encoder has </w:t>
      </w:r>
      <w:r>
        <w:rPr>
          <w:lang w:eastAsia="ko-KR"/>
        </w:rPr>
        <w:t>three</w:t>
      </w:r>
      <w:r>
        <w:rPr>
          <w:rFonts w:eastAsia="MS Mincho"/>
          <w:lang w:eastAsia="ja-JP"/>
        </w:rPr>
        <w:t xml:space="preserve"> ways of determining slice size: by specifying the maximum number of C</w:t>
      </w:r>
      <w:r>
        <w:rPr>
          <w:lang w:eastAsia="ko-KR"/>
        </w:rPr>
        <w:t xml:space="preserve">TUs </w:t>
      </w:r>
      <w:r>
        <w:rPr>
          <w:rFonts w:eastAsia="MS Mincho"/>
          <w:lang w:eastAsia="ja-JP"/>
        </w:rPr>
        <w:t xml:space="preserve">in a slice, by specifying the number of bytes in a slice, and by </w:t>
      </w:r>
      <w:r>
        <w:rPr>
          <w:lang w:eastAsia="ko-KR"/>
        </w:rPr>
        <w:t xml:space="preserve">specifying the number of tiles in a slice. This mode is controlled by </w:t>
      </w:r>
      <w:r>
        <w:rPr>
          <w:rStyle w:val="398"/>
        </w:rPr>
        <w:t>SliceMode</w:t>
      </w:r>
      <w:r>
        <w:rPr>
          <w:lang w:eastAsia="ko-KR"/>
        </w:rPr>
        <w:t xml:space="preserve">, with </w:t>
      </w:r>
      <w:r>
        <w:rPr>
          <w:rStyle w:val="398"/>
        </w:rPr>
        <w:t>SliceArgument</w:t>
      </w:r>
      <w:r>
        <w:rPr>
          <w:lang w:eastAsia="ko-KR"/>
        </w:rPr>
        <w:t xml:space="preserve"> used to control the maximum number of CTUs, bytes or tiles in a slice. Additionally, the controls for a slice segment are separate to those of a slice, with </w:t>
      </w:r>
      <w:r>
        <w:rPr>
          <w:rStyle w:val="398"/>
        </w:rPr>
        <w:t>SliceSegmentMode</w:t>
      </w:r>
      <w:r>
        <w:rPr>
          <w:lang w:eastAsia="ko-KR"/>
        </w:rPr>
        <w:t xml:space="preserve"> and </w:t>
      </w:r>
      <w:r>
        <w:rPr>
          <w:rStyle w:val="398"/>
        </w:rPr>
        <w:t>SliceSegmentArgument</w:t>
      </w:r>
      <w:r>
        <w:rPr>
          <w:lang w:eastAsia="ko-KR"/>
        </w:rPr>
        <w:t xml:space="preserve"> used. Separate controls allow bitstreams to contain a mixture of independent and dependent slice segments. Note that if the mode is set to limit the slice size by the maximum number of bytes per slice or by the maximum number of CTUs per slice, then a given slice will always terminate at the end of every tile and in addition, if a slice starts mid-way along a CTU row of a tile then it is terminated within the same row when wavefront parallel processing is enabled; similarly for slice segments.</w:t>
      </w:r>
    </w:p>
    <w:p>
      <w:pPr>
        <w:rPr>
          <w:lang w:eastAsia="ko-KR"/>
        </w:rPr>
      </w:pPr>
      <w:r>
        <w:rPr>
          <w:lang w:eastAsia="ko-KR"/>
        </w:rPr>
        <w:t>Tiles are configured by the number of columns and rows (</w:t>
      </w:r>
      <w:r>
        <w:rPr>
          <w:rStyle w:val="398"/>
        </w:rPr>
        <w:t>NumTileColumnsMinus1</w:t>
      </w:r>
      <w:r>
        <w:rPr>
          <w:lang w:eastAsia="ko-KR"/>
        </w:rPr>
        <w:t xml:space="preserve"> and </w:t>
      </w:r>
      <w:r>
        <w:rPr>
          <w:rStyle w:val="398"/>
        </w:rPr>
        <w:t>NumTileRowsMinus1</w:t>
      </w:r>
      <w:r>
        <w:rPr>
          <w:lang w:eastAsia="ko-KR"/>
        </w:rPr>
        <w:t xml:space="preserve"> respectively), and are either specified as having a uniform spacing (</w:t>
      </w:r>
      <w:r>
        <w:rPr>
          <w:rStyle w:val="398"/>
        </w:rPr>
        <w:t>TileUnformSpacing</w:t>
      </w:r>
      <w:r>
        <w:rPr>
          <w:lang w:eastAsia="ko-KR"/>
        </w:rPr>
        <w:t xml:space="preserve"> equal to 1), or the individual tile column widths (using </w:t>
      </w:r>
      <w:r>
        <w:rPr>
          <w:rStyle w:val="398"/>
        </w:rPr>
        <w:t>TileColumnWidthArray</w:t>
      </w:r>
      <w:r>
        <w:rPr>
          <w:lang w:eastAsia="ko-KR"/>
        </w:rPr>
        <w:t xml:space="preserve">) and tile row heights (using </w:t>
      </w:r>
      <w:r>
        <w:rPr>
          <w:rStyle w:val="398"/>
        </w:rPr>
        <w:t>TileRowHeightArray</w:t>
      </w:r>
      <w:r>
        <w:rPr>
          <w:lang w:eastAsia="ko-KR"/>
        </w:rPr>
        <w:t xml:space="preserve">) are used. Tiles do not need to be enabled: they are automatically enabled if more than one tile row or column is specified. The five encoder parameters correspond to syntax elements </w:t>
      </w:r>
      <w:r>
        <w:rPr>
          <w:i/>
          <w:lang w:eastAsia="ko-KR"/>
        </w:rPr>
        <w:t>num_tile_colums_minus1</w:t>
      </w:r>
      <w:r>
        <w:rPr>
          <w:lang w:eastAsia="ko-KR"/>
        </w:rPr>
        <w:t xml:space="preserve">, </w:t>
      </w:r>
      <w:r>
        <w:rPr>
          <w:i/>
          <w:lang w:eastAsia="ko-KR"/>
        </w:rPr>
        <w:t>num_tile_rows_minus1</w:t>
      </w:r>
      <w:r>
        <w:rPr>
          <w:lang w:eastAsia="ko-KR"/>
        </w:rPr>
        <w:t xml:space="preserve">, </w:t>
      </w:r>
      <w:r>
        <w:rPr>
          <w:i/>
          <w:lang w:eastAsia="ko-KR"/>
        </w:rPr>
        <w:t>uniform_spacing_flag</w:t>
      </w:r>
      <w:r>
        <w:rPr>
          <w:lang w:eastAsia="ko-KR"/>
        </w:rPr>
        <w:t xml:space="preserve">, </w:t>
      </w:r>
      <w:r>
        <w:rPr>
          <w:i/>
          <w:lang w:eastAsia="ko-KR"/>
        </w:rPr>
        <w:t>col_width_minus1[i]</w:t>
      </w:r>
      <w:r>
        <w:rPr>
          <w:lang w:eastAsia="ko-KR"/>
        </w:rPr>
        <w:t xml:space="preserve">, and </w:t>
      </w:r>
      <w:r>
        <w:rPr>
          <w:i/>
          <w:lang w:eastAsia="ko-KR"/>
        </w:rPr>
        <w:t>row_height_minus1[i]</w:t>
      </w:r>
      <w:r>
        <w:rPr>
          <w:lang w:eastAsia="ko-KR"/>
        </w:rPr>
        <w:t xml:space="preserve">. </w:t>
      </w:r>
    </w:p>
    <w:p>
      <w:pPr>
        <w:rPr>
          <w:lang w:eastAsia="ko-KR"/>
        </w:rPr>
      </w:pPr>
      <w:r>
        <w:rPr>
          <w:lang w:eastAsia="ko-KR"/>
        </w:rPr>
        <w:t xml:space="preserve">The top level operation occurs in the function </w:t>
      </w:r>
      <w:r>
        <w:rPr>
          <w:rStyle w:val="398"/>
        </w:rPr>
        <w:t>TEncGOP::compressGOP()</w:t>
      </w:r>
      <w:r>
        <w:rPr>
          <w:lang w:eastAsia="ko-KR"/>
        </w:rPr>
        <w:t>, as follows:</w:t>
      </w:r>
    </w:p>
    <w:p>
      <w:pPr>
        <w:numPr>
          <w:ilvl w:val="0"/>
          <w:numId w:val="31"/>
        </w:numPr>
        <w:rPr>
          <w:lang w:eastAsia="ko-KR"/>
        </w:rPr>
      </w:pPr>
      <w:r>
        <w:rPr>
          <w:lang w:eastAsia="ko-KR"/>
        </w:rPr>
        <w:t>Loop over each picture in current GOP:</w:t>
      </w:r>
    </w:p>
    <w:p>
      <w:pPr>
        <w:numPr>
          <w:ilvl w:val="1"/>
          <w:numId w:val="31"/>
        </w:numPr>
        <w:rPr>
          <w:lang w:eastAsia="ko-KR"/>
        </w:rPr>
      </w:pPr>
      <w:r>
        <w:rPr>
          <w:lang w:eastAsia="ko-KR"/>
        </w:rPr>
        <w:t xml:space="preserve">For each slice in current picture (identified by </w:t>
      </w:r>
      <w:r>
        <w:rPr>
          <w:rStyle w:val="398"/>
        </w:rPr>
        <w:t>nextCtuTsAddr</w:t>
      </w:r>
      <w:r>
        <w:rPr>
          <w:lang w:eastAsia="ko-KR"/>
        </w:rPr>
        <w:t>):</w:t>
      </w:r>
    </w:p>
    <w:p>
      <w:pPr>
        <w:numPr>
          <w:ilvl w:val="2"/>
          <w:numId w:val="31"/>
        </w:numPr>
        <w:rPr>
          <w:lang w:eastAsia="ko-KR"/>
        </w:rPr>
      </w:pPr>
      <w:r>
        <w:rPr>
          <w:lang w:eastAsia="ko-KR"/>
        </w:rPr>
        <w:t xml:space="preserve">Call </w:t>
      </w:r>
      <w:r>
        <w:rPr>
          <w:rStyle w:val="398"/>
        </w:rPr>
        <w:t>TEncSlice::precompressSlice()</w:t>
      </w:r>
    </w:p>
    <w:p>
      <w:pPr>
        <w:numPr>
          <w:ilvl w:val="2"/>
          <w:numId w:val="31"/>
        </w:numPr>
        <w:rPr>
          <w:lang w:eastAsia="ko-KR"/>
        </w:rPr>
      </w:pPr>
      <w:r>
        <w:rPr>
          <w:lang w:eastAsia="ko-KR"/>
        </w:rPr>
        <w:t xml:space="preserve">Call </w:t>
      </w:r>
      <w:r>
        <w:rPr>
          <w:rStyle w:val="398"/>
        </w:rPr>
        <w:t>TEncSlice::compressSlice()</w:t>
      </w:r>
    </w:p>
    <w:p>
      <w:pPr>
        <w:numPr>
          <w:ilvl w:val="1"/>
          <w:numId w:val="31"/>
        </w:numPr>
        <w:rPr>
          <w:lang w:eastAsia="ko-KR"/>
        </w:rPr>
      </w:pPr>
      <w:r>
        <w:rPr>
          <w:lang w:eastAsia="ko-KR"/>
        </w:rPr>
        <w:t>Perform loop filtering</w:t>
      </w:r>
    </w:p>
    <w:p>
      <w:pPr>
        <w:numPr>
          <w:ilvl w:val="1"/>
          <w:numId w:val="31"/>
        </w:numPr>
        <w:rPr>
          <w:lang w:eastAsia="ko-KR"/>
        </w:rPr>
      </w:pPr>
      <w:r>
        <w:rPr>
          <w:lang w:eastAsia="ko-KR"/>
        </w:rPr>
        <w:t>Perform entropy coding</w:t>
      </w:r>
    </w:p>
    <w:p>
      <w:pPr>
        <w:numPr>
          <w:ilvl w:val="2"/>
          <w:numId w:val="31"/>
        </w:numPr>
        <w:rPr>
          <w:lang w:eastAsia="ko-KR"/>
        </w:rPr>
      </w:pPr>
      <w:r>
        <w:rPr>
          <w:lang w:eastAsia="ko-KR"/>
        </w:rPr>
        <w:t>Encode each slice</w:t>
      </w:r>
    </w:p>
    <w:p>
      <w:pPr>
        <w:rPr>
          <w:lang w:eastAsia="ko-KR"/>
        </w:rPr>
      </w:pPr>
      <w:r>
        <w:rPr>
          <w:lang w:eastAsia="ko-KR"/>
        </w:rPr>
        <w:t xml:space="preserve">The function </w:t>
      </w:r>
      <w:r>
        <w:rPr>
          <w:rStyle w:val="398"/>
        </w:rPr>
        <w:t>TEncSlice::precompressSlice()</w:t>
      </w:r>
      <w:r>
        <w:rPr>
          <w:lang w:eastAsia="ko-KR"/>
        </w:rPr>
        <w:t xml:space="preserve"> has effect testing when delta QP rate-distortion is in use. Multiple QPs are tested. For each tested QP, </w:t>
      </w:r>
      <w:r>
        <w:rPr>
          <w:rStyle w:val="398"/>
        </w:rPr>
        <w:t>TEncSlice::compressSlice()</w:t>
      </w:r>
      <w:r>
        <w:rPr>
          <w:lang w:eastAsia="ko-KR"/>
        </w:rPr>
        <w:t xml:space="preserve"> is called and the optimal QP for rate-distortion cost is selected.</w:t>
      </w:r>
    </w:p>
    <w:p>
      <w:pPr>
        <w:rPr>
          <w:lang w:eastAsia="ko-KR"/>
        </w:rPr>
      </w:pPr>
      <w:r>
        <w:rPr>
          <w:lang w:eastAsia="ko-KR"/>
        </w:rPr>
        <w:t xml:space="preserve">The function </w:t>
      </w:r>
      <w:r>
        <w:rPr>
          <w:rStyle w:val="398"/>
        </w:rPr>
        <w:t>TEncSlice::compressSlice()</w:t>
      </w:r>
      <w:r>
        <w:rPr>
          <w:lang w:eastAsia="ko-KR"/>
        </w:rPr>
        <w:t xml:space="preserve"> performs the following steps:</w:t>
      </w:r>
    </w:p>
    <w:p>
      <w:pPr>
        <w:numPr>
          <w:ilvl w:val="0"/>
          <w:numId w:val="31"/>
        </w:numPr>
        <w:rPr>
          <w:lang w:eastAsia="ko-KR"/>
        </w:rPr>
      </w:pPr>
      <w:r>
        <w:rPr>
          <w:lang w:eastAsia="ko-KR"/>
        </w:rPr>
        <w:t xml:space="preserve">Weighted prediction parameter estimation by calling </w:t>
      </w:r>
      <w:r>
        <w:rPr>
          <w:rStyle w:val="398"/>
        </w:rPr>
        <w:t>WeightPredAnalysis::xCalcACDCParamSlice()</w:t>
      </w:r>
      <w:r>
        <w:rPr>
          <w:lang w:eastAsia="ko-KR"/>
        </w:rPr>
        <w:t>:</w:t>
      </w:r>
    </w:p>
    <w:p>
      <w:pPr>
        <w:numPr>
          <w:ilvl w:val="1"/>
          <w:numId w:val="31"/>
        </w:numPr>
        <w:rPr>
          <w:lang w:eastAsia="ko-KR"/>
        </w:rPr>
      </w:pPr>
      <w:r>
        <w:rPr>
          <w:lang w:eastAsia="ko-KR"/>
        </w:rPr>
        <w:t>Loop over each colour component:</w:t>
      </w:r>
    </w:p>
    <w:p>
      <w:pPr>
        <w:numPr>
          <w:ilvl w:val="2"/>
          <w:numId w:val="31"/>
        </w:numPr>
        <w:rPr>
          <w:lang w:eastAsia="ko-KR"/>
        </w:rPr>
      </w:pPr>
      <w:r>
        <w:rPr>
          <w:lang w:eastAsia="ko-KR"/>
        </w:rPr>
        <w:t>Calculate normalized DC value over picture.</w:t>
      </w:r>
    </w:p>
    <w:p>
      <w:pPr>
        <w:numPr>
          <w:ilvl w:val="2"/>
          <w:numId w:val="31"/>
        </w:numPr>
        <w:rPr>
          <w:lang w:eastAsia="ko-KR"/>
        </w:rPr>
      </w:pPr>
      <w:r>
        <w:rPr>
          <w:lang w:eastAsia="ko-KR"/>
        </w:rPr>
        <w:t>Calculate normalized AC value as abs(sampleValue − normalized DC) over picture.</w:t>
      </w:r>
    </w:p>
    <w:p>
      <w:pPr>
        <w:numPr>
          <w:ilvl w:val="2"/>
          <w:numId w:val="31"/>
        </w:numPr>
        <w:rPr>
          <w:lang w:eastAsia="ko-KR"/>
        </w:rPr>
      </w:pPr>
      <w:r>
        <w:rPr>
          <w:lang w:eastAsia="ko-KR"/>
        </w:rPr>
        <w:t xml:space="preserve">If WP enabled for P-slice or B-slice, call </w:t>
      </w:r>
      <w:r>
        <w:rPr>
          <w:rStyle w:val="398"/>
        </w:rPr>
        <w:t>WeightPredAnalysis:: xEstimateWPParamSlice()</w:t>
      </w:r>
      <w:r>
        <w:rPr>
          <w:lang w:eastAsia="ko-KR"/>
        </w:rPr>
        <w:t xml:space="preserve"> as described in section </w:t>
      </w:r>
      <w:r>
        <w:rPr>
          <w:lang w:eastAsia="ko-KR"/>
        </w:rPr>
        <w:fldChar w:fldCharType="begin"/>
      </w:r>
      <w:r>
        <w:rPr>
          <w:lang w:eastAsia="ko-KR"/>
        </w:rPr>
        <w:instrText xml:space="preserve"> REF _Ref437264604 \r \h </w:instrText>
      </w:r>
      <w:r>
        <w:rPr>
          <w:lang w:eastAsia="ko-KR"/>
        </w:rPr>
        <w:fldChar w:fldCharType="separate"/>
      </w:r>
      <w:r>
        <w:rPr>
          <w:lang w:eastAsia="ko-KR"/>
        </w:rPr>
        <w:t>6.10.4</w:t>
      </w:r>
      <w:r>
        <w:rPr>
          <w:lang w:eastAsia="ko-KR"/>
        </w:rPr>
        <w:fldChar w:fldCharType="end"/>
      </w:r>
      <w:r>
        <w:rPr>
          <w:lang w:eastAsia="ko-KR"/>
        </w:rPr>
        <w:t>.</w:t>
      </w:r>
    </w:p>
    <w:p>
      <w:pPr>
        <w:numPr>
          <w:ilvl w:val="0"/>
          <w:numId w:val="31"/>
        </w:numPr>
        <w:rPr>
          <w:lang w:eastAsia="ko-KR"/>
        </w:rPr>
      </w:pPr>
      <w:r>
        <w:rPr>
          <w:lang w:eastAsia="ko-KR"/>
        </w:rPr>
        <w:t>Loop over every CTU in the slice segment (may terminate sooner if byte limit on the slice segment):</w:t>
      </w:r>
    </w:p>
    <w:p>
      <w:pPr>
        <w:numPr>
          <w:ilvl w:val="1"/>
          <w:numId w:val="31"/>
        </w:numPr>
        <w:rPr>
          <w:rStyle w:val="398"/>
          <w:rFonts w:ascii="Times New Roman" w:hAnsi="Times New Roman" w:cs="Times New Roman"/>
          <w:sz w:val="20"/>
          <w:szCs w:val="20"/>
          <w:lang w:val="en-GB" w:eastAsia="ko-KR"/>
        </w:rPr>
      </w:pPr>
      <w:r>
        <w:rPr>
          <w:lang w:eastAsia="ko-KR"/>
        </w:rPr>
        <w:t xml:space="preserve">Invoke </w:t>
      </w:r>
      <w:r>
        <w:rPr>
          <w:rStyle w:val="398"/>
        </w:rPr>
        <w:t>TEncCu::compressCtu()</w:t>
      </w:r>
      <w:r>
        <w:rPr>
          <w:lang w:eastAsia="ko-KR"/>
        </w:rPr>
        <w:t>.</w:t>
      </w:r>
    </w:p>
    <w:p>
      <w:pPr>
        <w:numPr>
          <w:ilvl w:val="1"/>
          <w:numId w:val="31"/>
        </w:numPr>
        <w:rPr>
          <w:rStyle w:val="398"/>
          <w:rFonts w:ascii="Times New Roman" w:hAnsi="Times New Roman" w:cs="Times New Roman"/>
          <w:sz w:val="20"/>
          <w:szCs w:val="20"/>
          <w:lang w:val="en-GB" w:eastAsia="ko-KR"/>
        </w:rPr>
      </w:pPr>
      <w:r>
        <w:rPr>
          <w:lang w:eastAsia="ko-KR"/>
        </w:rPr>
        <w:t>Then invoke</w:t>
      </w:r>
      <w:r>
        <w:rPr>
          <w:rStyle w:val="398"/>
        </w:rPr>
        <w:t xml:space="preserve"> TEncCu::encodeCtu()</w:t>
      </w:r>
      <w:r>
        <w:rPr>
          <w:lang w:eastAsia="ko-KR"/>
        </w:rPr>
        <w:t>.</w:t>
      </w:r>
    </w:p>
    <w:p>
      <w:pPr>
        <w:rPr>
          <w:lang w:eastAsia="ko-KR"/>
        </w:rPr>
      </w:pPr>
    </w:p>
    <w:p>
      <w:pPr>
        <w:pStyle w:val="3"/>
        <w:rPr>
          <w:lang w:val="en-GB"/>
        </w:rPr>
      </w:pPr>
      <w:bookmarkStart w:id="688" w:name="_Toc52446047"/>
      <w:r>
        <w:rPr>
          <w:lang w:val="en-GB"/>
        </w:rPr>
        <w:t>Derivation process for CU-level and PU-level coding parameters</w:t>
      </w:r>
      <w:bookmarkEnd w:id="688"/>
    </w:p>
    <w:p>
      <w:pPr>
        <w:pStyle w:val="4"/>
        <w:keepLines w:val="0"/>
        <w:tabs>
          <w:tab w:val="left" w:pos="360"/>
          <w:tab w:val="left" w:pos="1080"/>
          <w:tab w:val="left" w:pos="1440"/>
          <w:tab w:val="clear" w:pos="794"/>
          <w:tab w:val="clear" w:pos="1191"/>
          <w:tab w:val="clear" w:pos="1588"/>
          <w:tab w:val="clear" w:pos="1985"/>
        </w:tabs>
        <w:spacing w:before="240" w:after="60"/>
        <w:ind w:left="720" w:hanging="720"/>
        <w:jc w:val="left"/>
        <w:rPr>
          <w:rFonts w:eastAsia="MS Mincho"/>
          <w:lang w:val="en-GB" w:eastAsia="ja-JP"/>
        </w:rPr>
      </w:pPr>
      <w:bookmarkStart w:id="689" w:name="_Toc52446048"/>
      <w:r>
        <w:rPr>
          <w:rFonts w:eastAsia="MS Mincho"/>
          <w:lang w:val="en-GB" w:eastAsia="ja-JP"/>
        </w:rPr>
        <w:t>Intra prediction mode and parameters</w:t>
      </w:r>
      <w:bookmarkEnd w:id="689"/>
      <w:r>
        <w:rPr>
          <w:rFonts w:eastAsia="MS Mincho"/>
          <w:lang w:val="en-GB" w:eastAsia="ja-JP"/>
        </w:rPr>
        <w:t xml:space="preserve"> </w:t>
      </w:r>
    </w:p>
    <w:p>
      <w:pPr>
        <w:rPr>
          <w:rFonts w:eastAsia="GulimChe"/>
          <w:szCs w:val="22"/>
        </w:rPr>
      </w:pPr>
      <w:r>
        <w:rPr>
          <w:rFonts w:eastAsia="GulimChe"/>
          <w:szCs w:val="22"/>
        </w:rPr>
        <w:t>The HM encoder selects an intra prediction mode for a PU as follows:</w:t>
      </w:r>
    </w:p>
    <w:p>
      <w:pPr>
        <w:numPr>
          <w:ilvl w:val="0"/>
          <w:numId w:val="32"/>
        </w:numPr>
        <w:rPr>
          <w:rFonts w:eastAsia="MS Mincho"/>
          <w:lang w:eastAsia="ja-JP"/>
        </w:rPr>
      </w:pPr>
      <w:r>
        <w:rPr>
          <w:rFonts w:eastAsia="GulimChe"/>
          <w:szCs w:val="22"/>
        </w:rPr>
        <w:t xml:space="preserve">A candidate mode derivation step tests </w:t>
      </w:r>
      <w:r>
        <w:rPr>
          <w:rFonts w:eastAsia="MS Mincho"/>
          <w:lang w:eastAsia="ja-JP"/>
        </w:rPr>
        <w:t>all possible prediction modes for the luma PB</w:t>
      </w:r>
      <w:r>
        <w:rPr>
          <w:rFonts w:eastAsia="GulimChe"/>
          <w:szCs w:val="22"/>
        </w:rPr>
        <w:t xml:space="preserve"> with an approximate prediction cost</w:t>
      </w:r>
      <w:r>
        <w:rPr>
          <w:rFonts w:eastAsia="MS Mincho"/>
          <w:szCs w:val="22"/>
          <w:lang w:eastAsia="ja-JP"/>
        </w:rPr>
        <w:t xml:space="preserve"> </w:t>
      </w:r>
      <w:r>
        <w:rPr>
          <w:i/>
          <w:lang w:eastAsia="ja-JP"/>
        </w:rPr>
        <w:t>J</w:t>
      </w:r>
      <w:r>
        <w:rPr>
          <w:rFonts w:eastAsia="MS Mincho"/>
          <w:szCs w:val="22"/>
          <w:vertAlign w:val="subscript"/>
          <w:lang w:eastAsia="ja-JP"/>
        </w:rPr>
        <w:t>pred,SATD</w:t>
      </w:r>
      <w:r>
        <w:rPr>
          <w:rFonts w:eastAsia="MS Mincho"/>
          <w:lang w:eastAsia="ja-JP"/>
        </w:rPr>
        <w:t xml:space="preserve"> specified in the section 6.5.4.4. A pre-determined number of intermediate candidates are found for each PU size (8 for 4</w:t>
      </w:r>
      <w:r>
        <w:t>×</w:t>
      </w:r>
      <w:r>
        <w:rPr>
          <w:rFonts w:eastAsia="MS Mincho"/>
          <w:lang w:eastAsia="ja-JP"/>
        </w:rPr>
        <w:t>4 and 8</w:t>
      </w:r>
      <w:r>
        <w:t>×</w:t>
      </w:r>
      <w:r>
        <w:rPr>
          <w:rFonts w:eastAsia="MS Mincho"/>
          <w:lang w:eastAsia="ja-JP"/>
        </w:rPr>
        <w:t xml:space="preserve">8 PUs, 3 for other PU sizes). In this step, the number of coded bits for an intra prediction mode is set to </w:t>
      </w:r>
      <w:r>
        <w:rPr>
          <w:i/>
          <w:lang w:eastAsia="ja-JP"/>
        </w:rPr>
        <w:t>B</w:t>
      </w:r>
      <w:r>
        <w:rPr>
          <w:rFonts w:eastAsia="MS Mincho"/>
          <w:vertAlign w:val="subscript"/>
          <w:lang w:eastAsia="ja-JP"/>
        </w:rPr>
        <w:t>pred</w:t>
      </w:r>
      <w:r>
        <w:rPr>
          <w:rFonts w:ascii="MS Mincho" w:hAnsi="MS Mincho" w:eastAsia="MS Mincho"/>
          <w:lang w:eastAsia="ja-JP"/>
        </w:rPr>
        <w:t>.</w:t>
      </w:r>
    </w:p>
    <w:p>
      <w:pPr>
        <w:numPr>
          <w:ilvl w:val="0"/>
          <w:numId w:val="32"/>
        </w:numPr>
        <w:rPr>
          <w:rFonts w:eastAsia="MS Mincho"/>
          <w:lang w:eastAsia="ja-JP"/>
        </w:rPr>
      </w:pPr>
      <w:r>
        <w:rPr>
          <w:rFonts w:eastAsia="GulimChe"/>
          <w:szCs w:val="22"/>
        </w:rPr>
        <w:t xml:space="preserve">An </w:t>
      </w:r>
      <w:r>
        <w:rPr>
          <w:rFonts w:eastAsia="MS Mincho"/>
          <w:lang w:eastAsia="ja-JP"/>
        </w:rPr>
        <w:t xml:space="preserve">RD optimization step, using the coding cost </w:t>
      </w:r>
      <w:r>
        <w:rPr>
          <w:i/>
          <w:lang w:eastAsia="ja-JP"/>
        </w:rPr>
        <w:t>J</w:t>
      </w:r>
      <w:r>
        <w:rPr>
          <w:szCs w:val="22"/>
          <w:vertAlign w:val="subscript"/>
          <w:lang w:eastAsia="ja-JP"/>
        </w:rPr>
        <w:t>mode</w:t>
      </w:r>
      <w:r>
        <w:rPr>
          <w:rFonts w:eastAsia="MS Mincho"/>
          <w:lang w:eastAsia="ja-JP"/>
        </w:rPr>
        <w:t xml:space="preserve"> specified in the section </w:t>
      </w:r>
      <w:r>
        <w:rPr>
          <w:rFonts w:eastAsia="MS Mincho"/>
          <w:lang w:eastAsia="ja-JP"/>
        </w:rPr>
        <w:fldChar w:fldCharType="begin"/>
      </w:r>
      <w:r>
        <w:rPr>
          <w:rFonts w:eastAsia="MS Mincho"/>
          <w:lang w:eastAsia="ja-JP"/>
        </w:rPr>
        <w:instrText xml:space="preserve"> REF _Ref440551820 \r \h </w:instrText>
      </w:r>
      <w:r>
        <w:rPr>
          <w:rFonts w:eastAsia="MS Mincho"/>
          <w:lang w:eastAsia="ja-JP"/>
        </w:rPr>
        <w:fldChar w:fldCharType="separate"/>
      </w:r>
      <w:r>
        <w:rPr>
          <w:rFonts w:eastAsia="MS Mincho"/>
          <w:lang w:eastAsia="ja-JP"/>
        </w:rPr>
        <w:t>6.3.4.5</w:t>
      </w:r>
      <w:r>
        <w:rPr>
          <w:rFonts w:eastAsia="MS Mincho"/>
          <w:lang w:eastAsia="ja-JP"/>
        </w:rPr>
        <w:fldChar w:fldCharType="end"/>
      </w:r>
      <w:r>
        <w:rPr>
          <w:rFonts w:eastAsia="MS Mincho"/>
          <w:lang w:eastAsia="ja-JP"/>
        </w:rPr>
        <w:t xml:space="preserve">, is applied to the previously determined candidate modes. During this step, prediction parameters and coefficients for luma component of the PU are accumulated into </w:t>
      </w:r>
      <w:r>
        <w:rPr>
          <w:i/>
          <w:lang w:eastAsia="ja-JP"/>
        </w:rPr>
        <w:t>B</w:t>
      </w:r>
      <w:r>
        <w:rPr>
          <w:rFonts w:eastAsia="MS Mincho"/>
          <w:vertAlign w:val="subscript"/>
          <w:lang w:eastAsia="ja-JP"/>
        </w:rPr>
        <w:t>mode</w:t>
      </w:r>
      <w:r>
        <w:rPr>
          <w:rFonts w:ascii="MS Mincho" w:hAnsi="MS Mincho" w:eastAsia="MS Mincho"/>
          <w:lang w:eastAsia="ja-JP"/>
        </w:rPr>
        <w:t xml:space="preserve">. </w:t>
      </w:r>
      <w:r>
        <w:rPr>
          <w:rFonts w:eastAsia="MS Mincho"/>
          <w:lang w:eastAsia="ja-JP"/>
        </w:rPr>
        <w:t xml:space="preserve">Regarding the chroma PB mode decision, all possible intra chroma prediction modes are evaluated through RD decision process, where coded bits for intra chroma prediction mode and chroma coefficient are used as </w:t>
      </w:r>
      <w:r>
        <w:rPr>
          <w:i/>
          <w:lang w:eastAsia="ja-JP"/>
        </w:rPr>
        <w:t>B</w:t>
      </w:r>
      <w:r>
        <w:rPr>
          <w:rFonts w:eastAsia="MS Mincho"/>
          <w:vertAlign w:val="subscript"/>
          <w:lang w:eastAsia="ja-JP"/>
        </w:rPr>
        <w:t>mode</w:t>
      </w:r>
      <w:r>
        <w:rPr>
          <w:rFonts w:eastAsia="MS Mincho"/>
          <w:lang w:eastAsia="ja-JP"/>
        </w:rPr>
        <w:t>.</w:t>
      </w:r>
    </w:p>
    <w:p>
      <w:pPr>
        <w:pStyle w:val="5"/>
        <w:ind w:left="1729" w:hanging="1729"/>
        <w:rPr>
          <w:lang w:val="en-GB"/>
        </w:rPr>
      </w:pPr>
      <w:r>
        <w:rPr>
          <w:lang w:val="en-GB"/>
        </w:rPr>
        <w:t>Rate-distortion penalty for intra coding</w:t>
      </w:r>
    </w:p>
    <w:p>
      <w:r>
        <w:t xml:space="preserve">This tool is enabled with the configuration option </w:t>
      </w:r>
      <w:r>
        <w:rPr>
          <w:rStyle w:val="397"/>
        </w:rPr>
        <w:t>RDpenalty</w:t>
      </w:r>
      <w:r>
        <w:t xml:space="preserve"> and provides a fast mode decision for intra coding. Configuration option </w:t>
      </w:r>
      <w:r>
        <w:rPr>
          <w:rStyle w:val="397"/>
        </w:rPr>
        <w:t>RDpenalty</w:t>
      </w:r>
      <w:r>
        <w:t xml:space="preserve"> can take three values: 0 (i.e. disabled), 1 and 2. When set to one the encoder avoids splitting a transform unit when its size is smaller than 16×16 and its associated slice is not intra. When </w:t>
      </w:r>
      <w:r>
        <w:rPr>
          <w:rStyle w:val="397"/>
        </w:rPr>
        <w:t>RDpenalty</w:t>
      </w:r>
      <w:r>
        <w:t xml:space="preserve"> is set to 2, transform units with size 32×32 in non intra slices are not checked and the RQT search moves to the next level of recursion.</w:t>
      </w:r>
    </w:p>
    <w:p>
      <w:pPr>
        <w:rPr>
          <w:rFonts w:eastAsia="MS Mincho"/>
          <w:lang w:eastAsia="ja-JP"/>
        </w:rPr>
      </w:pPr>
    </w:p>
    <w:p>
      <w:pPr>
        <w:pStyle w:val="4"/>
        <w:keepLines w:val="0"/>
        <w:tabs>
          <w:tab w:val="left" w:pos="360"/>
          <w:tab w:val="left" w:pos="1080"/>
          <w:tab w:val="left" w:pos="1440"/>
          <w:tab w:val="clear" w:pos="794"/>
          <w:tab w:val="clear" w:pos="1191"/>
          <w:tab w:val="clear" w:pos="1588"/>
          <w:tab w:val="clear" w:pos="1985"/>
        </w:tabs>
        <w:spacing w:before="240" w:after="60"/>
        <w:ind w:left="720" w:hanging="720"/>
        <w:jc w:val="left"/>
        <w:rPr>
          <w:rFonts w:eastAsia="MS Mincho"/>
          <w:lang w:val="en-GB" w:eastAsia="ja-JP"/>
        </w:rPr>
      </w:pPr>
      <w:bookmarkStart w:id="690" w:name="_Toc52446049"/>
      <w:bookmarkStart w:id="691" w:name="_Ref462846862"/>
      <w:r>
        <w:rPr>
          <w:rFonts w:eastAsia="MS Mincho"/>
          <w:lang w:val="en-GB" w:eastAsia="ja-JP"/>
        </w:rPr>
        <w:t>Inter prediction mode and parameters</w:t>
      </w:r>
      <w:bookmarkEnd w:id="690"/>
      <w:bookmarkEnd w:id="691"/>
    </w:p>
    <w:p>
      <w:pPr>
        <w:pStyle w:val="5"/>
        <w:ind w:left="1729" w:hanging="1729"/>
        <w:rPr>
          <w:lang w:val="en-GB"/>
        </w:rPr>
      </w:pPr>
      <w:r>
        <w:rPr>
          <w:lang w:val="en-GB"/>
        </w:rPr>
        <w:t>Derivation of motion parameters</w:t>
      </w:r>
    </w:p>
    <w:p>
      <w:pPr>
        <w:rPr>
          <w:lang w:eastAsia="ja-JP"/>
        </w:rPr>
      </w:pPr>
      <w:r>
        <w:rPr>
          <w:lang w:eastAsia="ja-JP"/>
        </w:rPr>
        <w:t>An inter</w:t>
      </w:r>
      <w:r>
        <w:rPr>
          <w:rFonts w:eastAsia="MS Mincho"/>
          <w:lang w:eastAsia="ja-JP"/>
        </w:rPr>
        <w:t>-predicted</w:t>
      </w:r>
      <w:r>
        <w:rPr>
          <w:lang w:eastAsia="ja-JP"/>
        </w:rPr>
        <w:t xml:space="preserve"> </w:t>
      </w:r>
      <w:r>
        <w:rPr>
          <w:rFonts w:eastAsia="MS Mincho"/>
          <w:lang w:eastAsia="ja-JP"/>
        </w:rPr>
        <w:t>C</w:t>
      </w:r>
      <w:r>
        <w:rPr>
          <w:lang w:eastAsia="ja-JP"/>
        </w:rPr>
        <w:t xml:space="preserve">U is segmented into one or more inter-predicted PUs according to the partition mode (“PartMode”) of the CU. Each PU has </w:t>
      </w:r>
      <w:r>
        <w:rPr>
          <w:rFonts w:eastAsia="MS Mincho"/>
          <w:lang w:eastAsia="ja-JP"/>
        </w:rPr>
        <w:t xml:space="preserve">a set of motion parameters consisting of one </w:t>
      </w:r>
      <w:r>
        <w:rPr>
          <w:lang w:eastAsia="ja-JP"/>
        </w:rPr>
        <w:t xml:space="preserve">motion vectors per </w:t>
      </w:r>
      <w:r>
        <w:rPr>
          <w:rFonts w:eastAsia="MS Mincho"/>
          <w:lang w:eastAsia="ja-JP"/>
        </w:rPr>
        <w:t xml:space="preserve">reference picture and </w:t>
      </w:r>
      <w:r>
        <w:rPr>
          <w:lang w:eastAsia="ja-JP"/>
        </w:rPr>
        <w:t xml:space="preserve">corresponding reference picture indices </w:t>
      </w:r>
      <w:r>
        <w:rPr>
          <w:rFonts w:eastAsia="MS Mincho"/>
          <w:lang w:eastAsia="ja-JP"/>
        </w:rPr>
        <w:t>(ref_idx_lX) and prediction direction index (inter_pred_flag).</w:t>
      </w:r>
    </w:p>
    <w:p>
      <w:pPr>
        <w:rPr>
          <w:lang w:eastAsia="ja-JP"/>
        </w:rPr>
      </w:pPr>
      <w:r>
        <w:rPr>
          <w:lang w:eastAsia="ja-JP"/>
        </w:rPr>
        <w:t>An inter</w:t>
      </w:r>
      <w:r>
        <w:rPr>
          <w:rFonts w:eastAsia="MS Mincho"/>
          <w:lang w:eastAsia="ja-JP"/>
        </w:rPr>
        <w:t>-predicted</w:t>
      </w:r>
      <w:r>
        <w:rPr>
          <w:lang w:eastAsia="ja-JP"/>
        </w:rPr>
        <w:t xml:space="preserve"> </w:t>
      </w:r>
      <w:r>
        <w:rPr>
          <w:rFonts w:eastAsia="MS Mincho"/>
          <w:lang w:eastAsia="ja-JP"/>
        </w:rPr>
        <w:t>C</w:t>
      </w:r>
      <w:r>
        <w:rPr>
          <w:lang w:eastAsia="ja-JP"/>
        </w:rPr>
        <w:t>U can be encoded with one of the following coding modes (“</w:t>
      </w:r>
      <w:r>
        <w:rPr>
          <w:rFonts w:eastAsia="MS Mincho"/>
          <w:lang w:eastAsia="ja-JP"/>
        </w:rPr>
        <w:t>PredMode</w:t>
      </w:r>
      <w:r>
        <w:rPr>
          <w:lang w:eastAsia="ja-JP"/>
        </w:rPr>
        <w:t>”):</w:t>
      </w:r>
    </w:p>
    <w:p>
      <w:pPr>
        <w:numPr>
          <w:ilvl w:val="0"/>
          <w:numId w:val="33"/>
        </w:numPr>
        <w:rPr>
          <w:rFonts w:eastAsia="MS Mincho"/>
          <w:lang w:eastAsia="ja-JP"/>
        </w:rPr>
      </w:pPr>
      <w:r>
        <w:rPr>
          <w:lang w:eastAsia="ja-JP"/>
        </w:rPr>
        <w:t>MODE_SKIP</w:t>
      </w:r>
    </w:p>
    <w:p>
      <w:pPr>
        <w:numPr>
          <w:ilvl w:val="0"/>
          <w:numId w:val="33"/>
        </w:numPr>
        <w:rPr>
          <w:rFonts w:eastAsia="MS Mincho"/>
          <w:lang w:eastAsia="ja-JP"/>
        </w:rPr>
      </w:pPr>
      <w:r>
        <w:rPr>
          <w:lang w:eastAsia="ja-JP"/>
        </w:rPr>
        <w:t>MODE_INTER</w:t>
      </w:r>
    </w:p>
    <w:p>
      <w:pPr>
        <w:rPr>
          <w:lang w:eastAsia="ja-JP"/>
        </w:rPr>
      </w:pPr>
      <w:r>
        <w:rPr>
          <w:lang w:eastAsia="ja-JP"/>
        </w:rPr>
        <w:t xml:space="preserve">For the MODE_SKIP case, the partition mode of the CU is implicitly PART_2Nx2N, and thus </w:t>
      </w:r>
      <w:r>
        <w:rPr>
          <w:rFonts w:eastAsia="MS Mincho"/>
          <w:lang w:eastAsia="ja-JP"/>
        </w:rPr>
        <w:t>sub-partitioning</w:t>
      </w:r>
      <w:r>
        <w:rPr>
          <w:lang w:eastAsia="ja-JP"/>
        </w:rPr>
        <w:t xml:space="preserve"> </w:t>
      </w:r>
      <w:r>
        <w:rPr>
          <w:rFonts w:eastAsia="MS Mincho"/>
          <w:lang w:eastAsia="ja-JP"/>
        </w:rPr>
        <w:t xml:space="preserve">to smaller PUs </w:t>
      </w:r>
      <w:r>
        <w:rPr>
          <w:lang w:eastAsia="ja-JP"/>
        </w:rPr>
        <w:t>is not allowed.</w:t>
      </w:r>
    </w:p>
    <w:p>
      <w:pPr>
        <w:rPr>
          <w:rFonts w:eastAsia="MS Mincho"/>
          <w:lang w:eastAsia="ja-JP"/>
        </w:rPr>
      </w:pPr>
      <w:r>
        <w:rPr>
          <w:lang w:eastAsia="ja-JP"/>
        </w:rPr>
        <w:t xml:space="preserve">For the MODE_INTER case, </w:t>
      </w:r>
      <w:r>
        <w:rPr>
          <w:rFonts w:eastAsia="MS Mincho"/>
          <w:lang w:eastAsia="ja-JP"/>
        </w:rPr>
        <w:t>up to eight</w:t>
      </w:r>
      <w:r>
        <w:rPr>
          <w:lang w:eastAsia="ja-JP"/>
        </w:rPr>
        <w:t xml:space="preserve"> further types of partitioning </w:t>
      </w:r>
      <w:r>
        <w:rPr>
          <w:rFonts w:eastAsia="MS Mincho"/>
          <w:lang w:eastAsia="ja-JP"/>
        </w:rPr>
        <w:t xml:space="preserve">to smaller PUs are provided </w:t>
      </w:r>
      <w:r>
        <w:rPr>
          <w:lang w:eastAsia="ja-JP"/>
        </w:rPr>
        <w:t xml:space="preserve">for </w:t>
      </w:r>
      <w:r>
        <w:rPr>
          <w:rFonts w:eastAsia="MS Mincho"/>
          <w:lang w:eastAsia="ja-JP"/>
        </w:rPr>
        <w:t xml:space="preserve">a CU coded with </w:t>
      </w:r>
      <w:r>
        <w:rPr>
          <w:lang w:eastAsia="ja-JP"/>
        </w:rPr>
        <w:t xml:space="preserve">MODE_INTER (with additional restrictions according to the CU size). </w:t>
      </w:r>
      <w:r>
        <w:rPr>
          <w:rFonts w:eastAsia="MS Mincho"/>
          <w:lang w:eastAsia="ja-JP"/>
        </w:rPr>
        <w:t>The PredMode and PartMode are</w:t>
      </w:r>
      <w:r>
        <w:rPr>
          <w:lang w:eastAsia="ja-JP"/>
        </w:rPr>
        <w:t xml:space="preserve"> signalled by </w:t>
      </w:r>
      <w:r>
        <w:rPr>
          <w:rFonts w:eastAsia="MS Mincho"/>
          <w:lang w:eastAsia="ja-JP"/>
        </w:rPr>
        <w:t>a CU level syntax element “part_type”,</w:t>
      </w:r>
      <w:r>
        <w:rPr>
          <w:lang w:eastAsia="ja-JP"/>
        </w:rPr>
        <w:t xml:space="preserve"> as specified in </w:t>
      </w:r>
      <w:r>
        <w:rPr>
          <w:rFonts w:eastAsia="MS Mincho"/>
          <w:lang w:eastAsia="ja-JP"/>
        </w:rPr>
        <w:t>Table 7-10</w:t>
      </w:r>
      <w:r>
        <w:rPr>
          <w:lang w:eastAsia="ja-JP"/>
        </w:rPr>
        <w:t xml:space="preserve"> of the HEVC specification. </w:t>
      </w:r>
      <w:r>
        <w:rPr>
          <w:rFonts w:eastAsia="MS Mincho"/>
          <w:lang w:eastAsia="ja-JP"/>
        </w:rPr>
        <w:t xml:space="preserve">For a MODE_INTER CU other than those having maximum depth, seven partition modes (PART_2Nx2N, PART_2NxN, PART_Nx2N, PART_2NxnU, PART_2NxnD, PART_nLx2N and PART_nRx2N) can be selected. PART_NxN can only be chosen when the CU size is greater than 8x8 and the CU depth is at the maximum configured CU depth level. For each PU, PU-based Motion Merging (merge mode) or normal inter prediction with actually-estimated motion parameters (inter mode) can be used. </w:t>
      </w:r>
      <w:r>
        <w:rPr>
          <w:lang w:eastAsia="ja-JP"/>
        </w:rPr>
        <w:t xml:space="preserve">This section describes how luma </w:t>
      </w:r>
      <w:r>
        <w:rPr>
          <w:rFonts w:eastAsia="MS Mincho"/>
          <w:lang w:eastAsia="ja-JP"/>
        </w:rPr>
        <w:t xml:space="preserve">motion parameters </w:t>
      </w:r>
      <w:r>
        <w:rPr>
          <w:lang w:eastAsia="ja-JP"/>
        </w:rPr>
        <w:t xml:space="preserve">are obtained for each PU. The chroma motion vectors are derived from the luma motion vector of corresponding PU according to the process specified in section </w:t>
      </w:r>
      <w:r>
        <w:rPr>
          <w:rFonts w:eastAsia="MS Mincho"/>
          <w:lang w:eastAsia="ja-JP"/>
        </w:rPr>
        <w:t>8.4.2.1.10</w:t>
      </w:r>
      <w:r>
        <w:rPr>
          <w:lang w:eastAsia="ja-JP"/>
        </w:rPr>
        <w:t xml:space="preserve"> of the HEVC specification</w:t>
      </w:r>
      <w:r>
        <w:rPr>
          <w:rFonts w:eastAsia="MS Mincho"/>
          <w:lang w:eastAsia="ja-JP"/>
        </w:rPr>
        <w:t>, with the reference picture index and prediction direction index set according to the corresponding values for the luma motion parameters.</w:t>
      </w:r>
    </w:p>
    <w:p>
      <w:pPr>
        <w:pStyle w:val="6"/>
        <w:ind w:left="2234" w:hanging="2234"/>
        <w:rPr>
          <w:lang w:val="en-GB"/>
        </w:rPr>
      </w:pPr>
      <w:r>
        <w:rPr>
          <w:lang w:val="en-GB"/>
        </w:rPr>
        <w:t>Motion vector prediction</w:t>
      </w:r>
    </w:p>
    <w:p>
      <w:pPr>
        <w:rPr>
          <w:lang w:eastAsia="ja-JP"/>
        </w:rPr>
      </w:pPr>
      <w:r>
        <w:rPr>
          <w:lang w:eastAsia="ja-JP"/>
        </w:rPr>
        <w:t>For each PU, the best motion vector predictor is computed with the process specified as follows. Firstly, a set of motion vector predictor candidates for RefPicListX are derived with normative process specified in section 8.4.2.1.</w:t>
      </w:r>
      <w:r>
        <w:rPr>
          <w:rFonts w:eastAsia="MS Mincho"/>
          <w:lang w:eastAsia="ja-JP"/>
        </w:rPr>
        <w:t>7</w:t>
      </w:r>
      <w:r>
        <w:rPr>
          <w:lang w:eastAsia="ja-JP"/>
        </w:rPr>
        <w:t xml:space="preserve"> of the HEVC specification, by referring to motion parameters of neighbouring </w:t>
      </w:r>
      <w:r>
        <w:rPr>
          <w:rFonts w:eastAsia="MS Mincho"/>
          <w:lang w:eastAsia="ja-JP"/>
        </w:rPr>
        <w:t>PUs</w:t>
      </w:r>
      <w:r>
        <w:rPr>
          <w:lang w:eastAsia="ja-JP"/>
        </w:rPr>
        <w:t xml:space="preserve">. Then, the best one from the candidate set is determined by a criterion that selects a motion vector predictor candidate that minimizes the cost </w:t>
      </w:r>
      <w:r>
        <w:rPr>
          <w:i/>
          <w:lang w:eastAsia="ja-JP"/>
        </w:rPr>
        <w:t>J</w:t>
      </w:r>
      <w:r>
        <w:rPr>
          <w:rFonts w:eastAsia="MS Mincho"/>
          <w:vertAlign w:val="subscript"/>
          <w:lang w:eastAsia="ja-JP"/>
        </w:rPr>
        <w:t>pred,SAD</w:t>
      </w:r>
      <w:r>
        <w:rPr>
          <w:lang w:eastAsia="ja-JP"/>
        </w:rPr>
        <w:t xml:space="preserve"> specified in the section </w:t>
      </w:r>
      <w:r>
        <w:rPr>
          <w:highlight w:val="yellow"/>
          <w:lang w:eastAsia="ja-JP"/>
        </w:rPr>
        <w:fldChar w:fldCharType="begin"/>
      </w:r>
      <w:r>
        <w:rPr>
          <w:lang w:eastAsia="ja-JP"/>
        </w:rPr>
        <w:instrText xml:space="preserve"> REF _Ref438635490 \r \h </w:instrText>
      </w:r>
      <w:r>
        <w:rPr>
          <w:highlight w:val="yellow"/>
          <w:lang w:eastAsia="ja-JP"/>
        </w:rPr>
        <w:fldChar w:fldCharType="separate"/>
      </w:r>
      <w:r>
        <w:rPr>
          <w:lang w:eastAsia="ja-JP"/>
        </w:rPr>
        <w:t>6.3.4.3</w:t>
      </w:r>
      <w:r>
        <w:rPr>
          <w:highlight w:val="yellow"/>
          <w:lang w:eastAsia="ja-JP"/>
        </w:rPr>
        <w:fldChar w:fldCharType="end"/>
      </w:r>
      <w:r>
        <w:rPr>
          <w:lang w:eastAsia="ja-JP"/>
        </w:rPr>
        <w:t xml:space="preserve">, with setting the bits for an index specifying each motion vector predictor candidate to </w:t>
      </w:r>
      <w:r>
        <w:rPr>
          <w:i/>
          <w:lang w:eastAsia="ja-JP"/>
        </w:rPr>
        <w:t>B</w:t>
      </w:r>
      <w:r>
        <w:rPr>
          <w:rFonts w:eastAsia="MS Mincho"/>
          <w:vertAlign w:val="subscript"/>
          <w:lang w:eastAsia="ja-JP"/>
        </w:rPr>
        <w:t>pred</w:t>
      </w:r>
      <w:r>
        <w:rPr>
          <w:lang w:eastAsia="ja-JP"/>
        </w:rPr>
        <w:t>. The index corresponding to the selected best candidate is assigned to the mvp_idx_lX.</w:t>
      </w:r>
    </w:p>
    <w:p>
      <w:pPr>
        <w:pStyle w:val="6"/>
        <w:ind w:left="2234" w:hanging="2234"/>
        <w:rPr>
          <w:lang w:val="en-GB"/>
        </w:rPr>
      </w:pPr>
      <w:r>
        <w:rPr>
          <w:rFonts w:eastAsia="MS Mincho"/>
          <w:lang w:val="en-GB" w:eastAsia="ja-JP"/>
        </w:rPr>
        <w:t>CU coding with MODE_SKIP</w:t>
      </w:r>
    </w:p>
    <w:p>
      <w:pPr>
        <w:rPr>
          <w:lang w:eastAsia="ja-JP"/>
        </w:rPr>
      </w:pPr>
      <w:r>
        <w:rPr>
          <w:rFonts w:eastAsia="MS Mincho"/>
          <w:lang w:eastAsia="ja-JP"/>
        </w:rPr>
        <w:t xml:space="preserve">In the case of </w:t>
      </w:r>
      <w:r>
        <w:rPr>
          <w:lang w:eastAsia="ja-JP"/>
        </w:rPr>
        <w:t xml:space="preserve">skip mode (i.e., </w:t>
      </w:r>
      <w:r>
        <w:rPr>
          <w:rFonts w:eastAsia="MS Mincho"/>
          <w:lang w:eastAsia="ja-JP"/>
        </w:rPr>
        <w:t>PredMode</w:t>
      </w:r>
      <w:r>
        <w:rPr>
          <w:lang w:eastAsia="ja-JP"/>
        </w:rPr>
        <w:t xml:space="preserve"> == “MODE_SKIP”),</w:t>
      </w:r>
      <w:r>
        <w:rPr>
          <w:rFonts w:eastAsia="MS Mincho"/>
          <w:lang w:eastAsia="ja-JP"/>
        </w:rPr>
        <w:t xml:space="preserve"> </w:t>
      </w:r>
      <w:r>
        <w:rPr>
          <w:lang w:eastAsia="ja-JP"/>
        </w:rPr>
        <w:t xml:space="preserve">motion </w:t>
      </w:r>
      <w:r>
        <w:rPr>
          <w:rFonts w:eastAsia="MS Mincho"/>
          <w:lang w:eastAsia="ja-JP"/>
        </w:rPr>
        <w:t>parameters</w:t>
      </w:r>
      <w:r>
        <w:rPr>
          <w:lang w:eastAsia="ja-JP"/>
        </w:rPr>
        <w:t xml:space="preserve"> for the current </w:t>
      </w:r>
      <w:r>
        <w:rPr>
          <w:rFonts w:eastAsia="MS Mincho"/>
          <w:lang w:eastAsia="ja-JP"/>
        </w:rPr>
        <w:t>CU(i.e., PART_2Nx2N PU) are</w:t>
      </w:r>
      <w:r>
        <w:rPr>
          <w:lang w:eastAsia="ja-JP"/>
        </w:rPr>
        <w:t xml:space="preserve"> </w:t>
      </w:r>
      <w:r>
        <w:rPr>
          <w:rFonts w:eastAsia="MS Mincho"/>
          <w:lang w:eastAsia="ja-JP"/>
        </w:rPr>
        <w:t>derived by using merge mode</w:t>
      </w:r>
      <w:r>
        <w:rPr>
          <w:lang w:eastAsia="ja-JP"/>
        </w:rPr>
        <w:t xml:space="preserve">. </w:t>
      </w:r>
      <w:r>
        <w:rPr>
          <w:rFonts w:eastAsia="MS Mincho"/>
          <w:lang w:eastAsia="ja-JP"/>
        </w:rPr>
        <w:t>In this case, the motion parameters</w:t>
      </w:r>
      <w:r>
        <w:rPr>
          <w:lang w:eastAsia="ja-JP"/>
        </w:rPr>
        <w:t xml:space="preserve"> are determined by checking all possible </w:t>
      </w:r>
      <w:r>
        <w:rPr>
          <w:rFonts w:eastAsia="MS Mincho"/>
          <w:lang w:eastAsia="ja-JP"/>
        </w:rPr>
        <w:t>merge</w:t>
      </w:r>
      <w:r>
        <w:rPr>
          <w:lang w:eastAsia="ja-JP"/>
        </w:rPr>
        <w:t xml:space="preserve"> candidates </w:t>
      </w:r>
      <w:r>
        <w:rPr>
          <w:rFonts w:eastAsia="MS Mincho"/>
          <w:lang w:eastAsia="ja-JP"/>
        </w:rPr>
        <w:t>derived by the normative process specified in section 8.4.2.1.1 to 8.4.2.1.5 of the HEVC specification,</w:t>
      </w:r>
      <w:r>
        <w:rPr>
          <w:lang w:eastAsia="ja-JP"/>
        </w:rPr>
        <w:t xml:space="preserve"> and selecting the best</w:t>
      </w:r>
      <w:r>
        <w:rPr>
          <w:rFonts w:eastAsia="MS Mincho"/>
          <w:lang w:eastAsia="ja-JP"/>
        </w:rPr>
        <w:t xml:space="preserve"> set of motion parameters </w:t>
      </w:r>
      <w:r>
        <w:rPr>
          <w:lang w:eastAsia="ja-JP"/>
        </w:rPr>
        <w:t xml:space="preserve">that minimizes the cost </w:t>
      </w:r>
      <w:r>
        <w:rPr>
          <w:i/>
          <w:lang w:eastAsia="ja-JP"/>
        </w:rPr>
        <w:t>J</w:t>
      </w:r>
      <w:r>
        <w:rPr>
          <w:vertAlign w:val="subscript"/>
          <w:lang w:eastAsia="ja-JP"/>
        </w:rPr>
        <w:t>mode</w:t>
      </w:r>
      <w:r>
        <w:rPr>
          <w:lang w:eastAsia="ja-JP"/>
        </w:rPr>
        <w:t xml:space="preserve"> specified in the section </w:t>
      </w:r>
      <w:r>
        <w:rPr>
          <w:rFonts w:eastAsia="MS Mincho"/>
          <w:lang w:eastAsia="ja-JP"/>
        </w:rPr>
        <w:t xml:space="preserve">. In this case, </w:t>
      </w:r>
      <w:r>
        <w:rPr>
          <w:i/>
          <w:lang w:eastAsia="ja-JP"/>
        </w:rPr>
        <w:t>B</w:t>
      </w:r>
      <w:r>
        <w:rPr>
          <w:vertAlign w:val="subscript"/>
          <w:lang w:eastAsia="ja-JP"/>
        </w:rPr>
        <w:t>mode</w:t>
      </w:r>
      <w:r>
        <w:rPr>
          <w:rFonts w:eastAsia="MS Mincho"/>
          <w:lang w:eastAsia="ja-JP"/>
        </w:rPr>
        <w:t xml:space="preserve"> includes coded b</w:t>
      </w:r>
      <w:r>
        <w:rPr>
          <w:lang w:eastAsia="ja-JP"/>
        </w:rPr>
        <w:t xml:space="preserve">its for skip_flag and </w:t>
      </w:r>
      <w:r>
        <w:rPr>
          <w:rFonts w:eastAsia="MS Mincho"/>
          <w:lang w:eastAsia="ja-JP"/>
        </w:rPr>
        <w:t>merge_</w:t>
      </w:r>
      <w:r>
        <w:rPr>
          <w:lang w:eastAsia="ja-JP"/>
        </w:rPr>
        <w:t>idx</w:t>
      </w:r>
      <w:r>
        <w:rPr>
          <w:rFonts w:eastAsia="MS Mincho"/>
          <w:lang w:eastAsia="ja-JP"/>
        </w:rPr>
        <w:t xml:space="preserve"> that signals position of the PU having the best motion parameters to be used for the current PU. Since prediction residual is not transmitted for skip mode, </w:t>
      </w:r>
      <w:r>
        <w:rPr>
          <w:lang w:eastAsia="ja-JP"/>
        </w:rPr>
        <w:t>SSE is obtained by inter prediction samples.</w:t>
      </w:r>
    </w:p>
    <w:p>
      <w:pPr>
        <w:pStyle w:val="6"/>
        <w:ind w:left="2234" w:hanging="2234"/>
        <w:rPr>
          <w:lang w:val="en-GB"/>
        </w:rPr>
      </w:pPr>
      <w:r>
        <w:rPr>
          <w:rFonts w:eastAsia="MS Mincho"/>
          <w:lang w:val="en-GB" w:eastAsia="ja-JP"/>
        </w:rPr>
        <w:t>CU coding with MODE_INTER</w:t>
      </w:r>
    </w:p>
    <w:p>
      <w:pPr>
        <w:rPr>
          <w:rFonts w:eastAsia="MS Mincho"/>
          <w:lang w:eastAsia="ja-JP"/>
        </w:rPr>
      </w:pPr>
      <w:r>
        <w:rPr>
          <w:rFonts w:eastAsia="MS Mincho"/>
          <w:lang w:eastAsia="ja-JP"/>
        </w:rPr>
        <w:t xml:space="preserve">When a CU is coded with MODE_INTER, motion parameter decision for each PU is performed first based on the ME cost </w:t>
      </w:r>
      <w:r>
        <w:rPr>
          <w:i/>
          <w:lang w:eastAsia="ja-JP"/>
        </w:rPr>
        <w:t>J</w:t>
      </w:r>
      <w:r>
        <w:rPr>
          <w:rFonts w:eastAsia="MS Mincho"/>
          <w:szCs w:val="22"/>
          <w:vertAlign w:val="subscript"/>
          <w:lang w:eastAsia="ja-JP"/>
        </w:rPr>
        <w:t>pred,SATD</w:t>
      </w:r>
      <w:r>
        <w:rPr>
          <w:rFonts w:eastAsia="MS Mincho"/>
          <w:lang w:eastAsia="ja-JP"/>
        </w:rPr>
        <w:t xml:space="preserve"> specified in the section </w:t>
      </w:r>
      <w:r>
        <w:rPr>
          <w:rFonts w:eastAsia="MS Mincho"/>
          <w:highlight w:val="yellow"/>
          <w:lang w:eastAsia="ja-JP"/>
        </w:rPr>
        <w:fldChar w:fldCharType="begin"/>
      </w:r>
      <w:r>
        <w:rPr>
          <w:rFonts w:eastAsia="MS Mincho"/>
          <w:lang w:eastAsia="ja-JP"/>
        </w:rPr>
        <w:instrText xml:space="preserve"> REF _Ref438635521 \r \h </w:instrText>
      </w:r>
      <w:r>
        <w:rPr>
          <w:rFonts w:eastAsia="MS Mincho"/>
          <w:highlight w:val="yellow"/>
          <w:lang w:eastAsia="ja-JP"/>
        </w:rPr>
        <w:fldChar w:fldCharType="separate"/>
      </w:r>
      <w:r>
        <w:rPr>
          <w:rFonts w:eastAsia="MS Mincho"/>
          <w:lang w:eastAsia="ja-JP"/>
        </w:rPr>
        <w:t>6.3.4.4</w:t>
      </w:r>
      <w:r>
        <w:rPr>
          <w:rFonts w:eastAsia="MS Mincho"/>
          <w:highlight w:val="yellow"/>
          <w:lang w:eastAsia="ja-JP"/>
        </w:rPr>
        <w:fldChar w:fldCharType="end"/>
      </w:r>
      <w:r>
        <w:rPr>
          <w:rFonts w:eastAsia="MS Mincho"/>
          <w:lang w:eastAsia="ja-JP"/>
        </w:rPr>
        <w:t>.</w:t>
      </w:r>
    </w:p>
    <w:p>
      <w:pPr>
        <w:rPr>
          <w:rFonts w:eastAsia="MS Mincho"/>
          <w:lang w:eastAsia="ja-JP"/>
        </w:rPr>
      </w:pPr>
      <w:r>
        <w:rPr>
          <w:rFonts w:eastAsia="MS Mincho"/>
          <w:lang w:eastAsia="ja-JP"/>
        </w:rPr>
        <w:t>For merge mode case, the motion parameter decision</w:t>
      </w:r>
      <w:r>
        <w:rPr>
          <w:lang w:eastAsia="ja-JP"/>
        </w:rPr>
        <w:t xml:space="preserve"> starts with checking availabilities of </w:t>
      </w:r>
      <w:r>
        <w:rPr>
          <w:rFonts w:eastAsia="MS Mincho"/>
          <w:lang w:eastAsia="ja-JP"/>
        </w:rPr>
        <w:t>all neighbouring PUs</w:t>
      </w:r>
      <w:r>
        <w:rPr>
          <w:lang w:eastAsia="ja-JP"/>
        </w:rPr>
        <w:t xml:space="preserve"> </w:t>
      </w:r>
      <w:r>
        <w:rPr>
          <w:rFonts w:eastAsia="MS Mincho"/>
          <w:lang w:eastAsia="ja-JP"/>
        </w:rPr>
        <w:t xml:space="preserve">to form merge candidates </w:t>
      </w:r>
      <w:r>
        <w:rPr>
          <w:lang w:eastAsia="ja-JP"/>
        </w:rPr>
        <w:t xml:space="preserve">according to the normative process specified in the sections </w:t>
      </w:r>
      <w:r>
        <w:rPr>
          <w:rFonts w:eastAsia="MS Mincho"/>
          <w:lang w:eastAsia="ja-JP"/>
        </w:rPr>
        <w:t>8.4.2.1.1 to 8.4.2.1.5 of the HEVC specification</w:t>
      </w:r>
      <w:r>
        <w:rPr>
          <w:lang w:eastAsia="ja-JP"/>
        </w:rPr>
        <w:t xml:space="preserve">. If there is no available </w:t>
      </w:r>
      <w:r>
        <w:rPr>
          <w:rFonts w:eastAsia="MS Mincho"/>
          <w:lang w:eastAsia="ja-JP"/>
        </w:rPr>
        <w:t>merge candidate</w:t>
      </w:r>
      <w:r>
        <w:rPr>
          <w:lang w:eastAsia="ja-JP"/>
        </w:rPr>
        <w:t xml:space="preserve">, the HM encoder skips cost computation for </w:t>
      </w:r>
      <w:r>
        <w:rPr>
          <w:rFonts w:eastAsia="MS Mincho"/>
          <w:lang w:eastAsia="ja-JP"/>
        </w:rPr>
        <w:t>merge mode</w:t>
      </w:r>
      <w:r>
        <w:rPr>
          <w:lang w:eastAsia="ja-JP"/>
        </w:rPr>
        <w:t xml:space="preserve"> and does not choose </w:t>
      </w:r>
      <w:r>
        <w:rPr>
          <w:rFonts w:eastAsia="MS Mincho"/>
          <w:lang w:eastAsia="ja-JP"/>
        </w:rPr>
        <w:t>merge mode</w:t>
      </w:r>
      <w:r>
        <w:rPr>
          <w:lang w:eastAsia="ja-JP"/>
        </w:rPr>
        <w:t xml:space="preserve"> for the current </w:t>
      </w:r>
      <w:r>
        <w:rPr>
          <w:rFonts w:eastAsia="MS Mincho"/>
          <w:lang w:eastAsia="ja-JP"/>
        </w:rPr>
        <w:t>P</w:t>
      </w:r>
      <w:r>
        <w:rPr>
          <w:lang w:eastAsia="ja-JP"/>
        </w:rPr>
        <w:t>U</w:t>
      </w:r>
      <w:r>
        <w:rPr>
          <w:rFonts w:eastAsia="MS Mincho"/>
          <w:lang w:eastAsia="ja-JP"/>
        </w:rPr>
        <w:t xml:space="preserve">. </w:t>
      </w:r>
      <w:r>
        <w:rPr>
          <w:lang w:eastAsia="ja-JP"/>
        </w:rPr>
        <w:t xml:space="preserve">Otherwise </w:t>
      </w:r>
      <w:r>
        <w:rPr>
          <w:rFonts w:eastAsia="MS Mincho"/>
          <w:lang w:eastAsia="ja-JP"/>
        </w:rPr>
        <w:t>(i.e., if there is at least one merge candidate)</w:t>
      </w:r>
      <w:r>
        <w:rPr>
          <w:lang w:eastAsia="ja-JP"/>
        </w:rPr>
        <w:t xml:space="preserve">, the </w:t>
      </w:r>
      <w:r>
        <w:rPr>
          <w:rFonts w:eastAsia="MS Mincho"/>
          <w:lang w:eastAsia="ja-JP"/>
        </w:rPr>
        <w:t>ME</w:t>
      </w:r>
      <w:r>
        <w:rPr>
          <w:lang w:eastAsia="ja-JP"/>
        </w:rPr>
        <w:t xml:space="preserve"> cost </w:t>
      </w:r>
      <w:r>
        <w:rPr>
          <w:i/>
          <w:lang w:eastAsia="ja-JP"/>
        </w:rPr>
        <w:t>J</w:t>
      </w:r>
      <w:r>
        <w:rPr>
          <w:rFonts w:eastAsia="MS Mincho"/>
          <w:szCs w:val="22"/>
          <w:vertAlign w:val="subscript"/>
          <w:lang w:eastAsia="ja-JP"/>
        </w:rPr>
        <w:t>pred,SATD</w:t>
      </w:r>
      <w:r>
        <w:rPr>
          <w:szCs w:val="22"/>
          <w:lang w:eastAsia="ja-JP"/>
        </w:rPr>
        <w:t xml:space="preserve"> </w:t>
      </w:r>
      <w:r>
        <w:rPr>
          <w:rFonts w:eastAsia="MS Mincho"/>
          <w:lang w:eastAsia="ja-JP"/>
        </w:rPr>
        <w:t xml:space="preserve">specified in the section </w:t>
      </w:r>
      <w:r>
        <w:rPr>
          <w:rFonts w:eastAsia="MS Mincho"/>
          <w:highlight w:val="yellow"/>
          <w:lang w:eastAsia="ja-JP"/>
        </w:rPr>
        <w:fldChar w:fldCharType="begin"/>
      </w:r>
      <w:r>
        <w:rPr>
          <w:rFonts w:eastAsia="MS Mincho"/>
          <w:lang w:eastAsia="ja-JP"/>
        </w:rPr>
        <w:instrText xml:space="preserve"> REF _Ref438635521 \r \h </w:instrText>
      </w:r>
      <w:r>
        <w:rPr>
          <w:rFonts w:eastAsia="MS Mincho"/>
          <w:highlight w:val="yellow"/>
          <w:lang w:eastAsia="ja-JP"/>
        </w:rPr>
        <w:fldChar w:fldCharType="separate"/>
      </w:r>
      <w:r>
        <w:rPr>
          <w:rFonts w:eastAsia="MS Mincho"/>
          <w:lang w:eastAsia="ja-JP"/>
        </w:rPr>
        <w:t>6.3.4.4</w:t>
      </w:r>
      <w:r>
        <w:rPr>
          <w:rFonts w:eastAsia="MS Mincho"/>
          <w:highlight w:val="yellow"/>
          <w:lang w:eastAsia="ja-JP"/>
        </w:rPr>
        <w:fldChar w:fldCharType="end"/>
      </w:r>
      <w:r>
        <w:rPr>
          <w:rFonts w:eastAsia="MS Mincho"/>
          <w:lang w:eastAsia="ja-JP"/>
        </w:rPr>
        <w:t xml:space="preserve"> </w:t>
      </w:r>
      <w:r>
        <w:rPr>
          <w:lang w:eastAsia="ja-JP"/>
        </w:rPr>
        <w:t xml:space="preserve">is computed for </w:t>
      </w:r>
      <w:r>
        <w:rPr>
          <w:rFonts w:eastAsia="MS Mincho"/>
          <w:lang w:eastAsia="ja-JP"/>
        </w:rPr>
        <w:t>all possible</w:t>
      </w:r>
      <w:r>
        <w:rPr>
          <w:lang w:eastAsia="ja-JP"/>
        </w:rPr>
        <w:t xml:space="preserve"> </w:t>
      </w:r>
      <w:r>
        <w:rPr>
          <w:rFonts w:eastAsia="MS Mincho"/>
          <w:lang w:eastAsia="ja-JP"/>
        </w:rPr>
        <w:t>PUs</w:t>
      </w:r>
      <w:r>
        <w:rPr>
          <w:lang w:eastAsia="ja-JP"/>
        </w:rPr>
        <w:t xml:space="preserve"> as merge candidate and </w:t>
      </w:r>
      <w:r>
        <w:rPr>
          <w:rFonts w:eastAsia="MS Mincho"/>
          <w:lang w:eastAsia="ja-JP"/>
        </w:rPr>
        <w:t>the best</w:t>
      </w:r>
      <w:r>
        <w:rPr>
          <w:lang w:eastAsia="ja-JP"/>
        </w:rPr>
        <w:t xml:space="preserve"> </w:t>
      </w:r>
      <w:r>
        <w:rPr>
          <w:rFonts w:eastAsia="MS Mincho"/>
          <w:lang w:eastAsia="ja-JP"/>
        </w:rPr>
        <w:t>one</w:t>
      </w:r>
      <w:r>
        <w:rPr>
          <w:lang w:eastAsia="ja-JP"/>
        </w:rPr>
        <w:t xml:space="preserve"> is selected</w:t>
      </w:r>
      <w:r>
        <w:rPr>
          <w:rFonts w:eastAsia="MS Mincho"/>
          <w:lang w:eastAsia="ja-JP"/>
        </w:rPr>
        <w:t xml:space="preserve"> as the best motion parameters for the PU predicted with merge mode</w:t>
      </w:r>
      <w:r>
        <w:rPr>
          <w:lang w:eastAsia="ja-JP"/>
        </w:rPr>
        <w:t xml:space="preserve">. </w:t>
      </w:r>
      <w:r>
        <w:rPr>
          <w:rFonts w:eastAsia="MS Mincho"/>
          <w:lang w:eastAsia="ja-JP"/>
        </w:rPr>
        <w:t xml:space="preserve">SATD between source and prediction samples is used as distortion factor, and bits for merge_idx is set to </w:t>
      </w:r>
      <w:r>
        <w:rPr>
          <w:i/>
          <w:lang w:eastAsia="ja-JP"/>
        </w:rPr>
        <w:t>B</w:t>
      </w:r>
      <w:r>
        <w:rPr>
          <w:rFonts w:eastAsia="MS Mincho"/>
          <w:vertAlign w:val="subscript"/>
          <w:lang w:eastAsia="ja-JP"/>
        </w:rPr>
        <w:t>pred</w:t>
      </w:r>
      <w:r>
        <w:rPr>
          <w:rFonts w:eastAsia="MS Mincho"/>
          <w:lang w:eastAsia="ja-JP"/>
        </w:rPr>
        <w:t>.</w:t>
      </w:r>
    </w:p>
    <w:p>
      <w:pPr>
        <w:rPr>
          <w:rFonts w:eastAsia="MS Mincho"/>
          <w:lang w:eastAsia="ja-JP"/>
        </w:rPr>
      </w:pPr>
      <w:r>
        <w:rPr>
          <w:rFonts w:eastAsia="MS Mincho"/>
          <w:lang w:eastAsia="ja-JP"/>
        </w:rPr>
        <w:t xml:space="preserve">For the inter mode case, the best motion parameters are derived by invoking motion estimation process specified in the section </w:t>
      </w:r>
      <w:r>
        <w:rPr>
          <w:rFonts w:eastAsia="MS Mincho"/>
          <w:highlight w:val="yellow"/>
          <w:lang w:eastAsia="ja-JP"/>
        </w:rPr>
        <w:fldChar w:fldCharType="begin"/>
      </w:r>
      <w:r>
        <w:rPr>
          <w:rFonts w:eastAsia="MS Mincho"/>
          <w:lang w:eastAsia="ja-JP"/>
        </w:rPr>
        <w:instrText xml:space="preserve"> REF _Ref438635586 \r \h </w:instrText>
      </w:r>
      <w:r>
        <w:rPr>
          <w:rFonts w:eastAsia="MS Mincho"/>
          <w:highlight w:val="yellow"/>
          <w:lang w:eastAsia="ja-JP"/>
        </w:rPr>
        <w:fldChar w:fldCharType="separate"/>
      </w:r>
      <w:r>
        <w:rPr>
          <w:rFonts w:eastAsia="MS Mincho"/>
          <w:lang w:eastAsia="ja-JP"/>
        </w:rPr>
        <w:t>6.5.2.2</w:t>
      </w:r>
      <w:r>
        <w:rPr>
          <w:rFonts w:eastAsia="MS Mincho"/>
          <w:highlight w:val="yellow"/>
          <w:lang w:eastAsia="ja-JP"/>
        </w:rPr>
        <w:fldChar w:fldCharType="end"/>
      </w:r>
      <w:r>
        <w:rPr>
          <w:rFonts w:eastAsia="MS Mincho"/>
          <w:lang w:eastAsia="ja-JP"/>
        </w:rPr>
        <w:t xml:space="preserve">. During the motion estimation process, the best motion parameters are obtained based on the cost function </w:t>
      </w:r>
      <w:r>
        <w:rPr>
          <w:i/>
          <w:lang w:eastAsia="ja-JP"/>
        </w:rPr>
        <w:t>J</w:t>
      </w:r>
      <w:r>
        <w:rPr>
          <w:rFonts w:eastAsia="MS Mincho"/>
          <w:szCs w:val="22"/>
          <w:vertAlign w:val="subscript"/>
          <w:lang w:eastAsia="ja-JP"/>
        </w:rPr>
        <w:t>pred,SATD</w:t>
      </w:r>
      <w:r>
        <w:rPr>
          <w:szCs w:val="22"/>
          <w:lang w:eastAsia="ja-JP"/>
        </w:rPr>
        <w:t xml:space="preserve"> </w:t>
      </w:r>
      <w:r>
        <w:rPr>
          <w:rFonts w:eastAsia="MS Mincho"/>
          <w:lang w:eastAsia="ja-JP"/>
        </w:rPr>
        <w:t xml:space="preserve">specified in the section </w:t>
      </w:r>
      <w:r>
        <w:rPr>
          <w:rFonts w:eastAsia="MS Mincho"/>
          <w:highlight w:val="yellow"/>
          <w:lang w:eastAsia="ja-JP"/>
        </w:rPr>
        <w:fldChar w:fldCharType="begin"/>
      </w:r>
      <w:r>
        <w:rPr>
          <w:rFonts w:eastAsia="MS Mincho"/>
          <w:lang w:eastAsia="ja-JP"/>
        </w:rPr>
        <w:instrText xml:space="preserve"> REF _Ref438635521 \r \h </w:instrText>
      </w:r>
      <w:r>
        <w:rPr>
          <w:rFonts w:eastAsia="MS Mincho"/>
          <w:highlight w:val="yellow"/>
          <w:lang w:eastAsia="ja-JP"/>
        </w:rPr>
        <w:fldChar w:fldCharType="separate"/>
      </w:r>
      <w:r>
        <w:rPr>
          <w:rFonts w:eastAsia="MS Mincho"/>
          <w:lang w:eastAsia="ja-JP"/>
        </w:rPr>
        <w:t>6.3.4.4</w:t>
      </w:r>
      <w:r>
        <w:rPr>
          <w:rFonts w:eastAsia="MS Mincho"/>
          <w:highlight w:val="yellow"/>
          <w:lang w:eastAsia="ja-JP"/>
        </w:rPr>
        <w:fldChar w:fldCharType="end"/>
      </w:r>
      <w:r>
        <w:rPr>
          <w:rFonts w:eastAsia="MS Mincho"/>
          <w:lang w:eastAsia="ja-JP"/>
        </w:rPr>
        <w:t xml:space="preserve">, which is comparable with the cost of motion parameter derivation for merge mode. SATD between source and prediction samples is used as distortion factor, and bits for inter_pred_flag, ref_idx_lX, mvd_lX and mvp_idx_lX are set to </w:t>
      </w:r>
      <w:r>
        <w:rPr>
          <w:i/>
          <w:lang w:eastAsia="ja-JP"/>
        </w:rPr>
        <w:t>B</w:t>
      </w:r>
      <w:r>
        <w:rPr>
          <w:rFonts w:eastAsia="MS Mincho"/>
          <w:vertAlign w:val="subscript"/>
          <w:lang w:eastAsia="ja-JP"/>
        </w:rPr>
        <w:t>pred</w:t>
      </w:r>
      <w:r>
        <w:rPr>
          <w:rFonts w:eastAsia="MS Mincho"/>
          <w:lang w:eastAsia="ja-JP"/>
        </w:rPr>
        <w:t>.</w:t>
      </w:r>
    </w:p>
    <w:p>
      <w:pPr>
        <w:rPr>
          <w:rFonts w:eastAsia="MS Mincho"/>
          <w:lang w:eastAsia="ja-JP"/>
        </w:rPr>
      </w:pPr>
      <w:r>
        <w:rPr>
          <w:rFonts w:eastAsia="MS Mincho"/>
          <w:lang w:eastAsia="ja-JP"/>
        </w:rPr>
        <w:t>After both of the best motion parameters are obtained, the best motion parameters are determined by comparing them and taking the better one that results in lower cost.</w:t>
      </w:r>
    </w:p>
    <w:p>
      <w:pPr>
        <w:pStyle w:val="5"/>
        <w:tabs>
          <w:tab w:val="left" w:pos="1080"/>
        </w:tabs>
        <w:ind w:left="1729" w:hanging="1729"/>
        <w:rPr>
          <w:lang w:val="en-GB"/>
        </w:rPr>
      </w:pPr>
      <w:bookmarkStart w:id="692" w:name="_Ref438635586"/>
      <w:r>
        <w:rPr>
          <w:lang w:val="en-GB"/>
        </w:rPr>
        <w:t>Motion estimation</w:t>
      </w:r>
      <w:bookmarkEnd w:id="692"/>
      <w:r>
        <w:rPr>
          <w:lang w:val="en-GB"/>
        </w:rPr>
        <w:t xml:space="preserve"> </w:t>
      </w:r>
    </w:p>
    <w:p>
      <w:pPr>
        <w:rPr>
          <w:highlight w:val="yellow"/>
          <w:lang w:eastAsia="ko-KR"/>
        </w:rPr>
      </w:pPr>
      <w:r>
        <w:rPr>
          <w:lang w:eastAsia="ko-KR"/>
        </w:rPr>
        <w:t xml:space="preserve">To derive the motion vector(s) for each PU, a </w:t>
      </w:r>
      <w:r>
        <w:rPr>
          <w:color w:val="0000FF"/>
          <w:highlight w:val="none"/>
          <w:lang w:eastAsia="ko-KR"/>
          <w:rPrChange w:id="0" w:author="84038" w:date="2021-11-28T10:13:06Z">
            <w:rPr>
              <w:lang w:eastAsia="ko-KR"/>
            </w:rPr>
          </w:rPrChange>
        </w:rPr>
        <w:t>block matching algorithm</w:t>
      </w:r>
      <w:r>
        <w:rPr>
          <w:lang w:eastAsia="ko-KR"/>
        </w:rPr>
        <w:t xml:space="preserve"> is performed in the </w:t>
      </w:r>
      <w:r>
        <w:rPr>
          <w:color w:val="0000FF"/>
          <w:lang w:eastAsia="ko-KR"/>
          <w:rPrChange w:id="1" w:author="84038" w:date="2021-11-28T10:13:13Z">
            <w:rPr>
              <w:lang w:eastAsia="ko-KR"/>
            </w:rPr>
          </w:rPrChange>
        </w:rPr>
        <w:t>HM encoder</w:t>
      </w:r>
      <w:r>
        <w:rPr>
          <w:lang w:eastAsia="ko-KR"/>
        </w:rPr>
        <w:t xml:space="preserve">. The motion vector accuracy supported in HEVC is </w:t>
      </w:r>
      <w:r>
        <w:rPr>
          <w:color w:val="0000FF"/>
          <w:lang w:eastAsia="ko-KR"/>
          <w:rPrChange w:id="2" w:author="84038" w:date="2021-11-28T10:13:24Z">
            <w:rPr>
              <w:lang w:eastAsia="ko-KR"/>
            </w:rPr>
          </w:rPrChange>
        </w:rPr>
        <w:t>quarter-pel</w:t>
      </w:r>
      <w:r>
        <w:rPr>
          <w:lang w:eastAsia="ko-KR"/>
        </w:rPr>
        <w:t xml:space="preserve">. To generate half-pel and quarter-pel accuracy samples, interpolation filtering is performed for reference picture samples. Instead of searching all the positions for quarter-pel accuracy motion, a motion vector aligned to integer-pel positions is first obtained. For the half-pel search, the eight sample points at half-pel accuracy around the motion vector which has the minimum cost are searched. Similarly, for the quarter-pel search, the eight sample points at quarter-pel accuracy around the motion vector which has the minimum cost so far are searched. </w:t>
      </w:r>
      <w:r>
        <w:rPr>
          <w:color w:val="0000FF"/>
          <w:lang w:eastAsia="ko-KR"/>
          <w:rPrChange w:id="3" w:author="84038" w:date="2021-11-28T10:13:59Z">
            <w:rPr>
              <w:lang w:eastAsia="ko-KR"/>
            </w:rPr>
          </w:rPrChange>
        </w:rPr>
        <w:t>The motion vector which has the minimum cost is selected as the motion vector of the PU</w:t>
      </w:r>
      <w:r>
        <w:rPr>
          <w:lang w:eastAsia="ko-KR"/>
        </w:rPr>
        <w:t xml:space="preserve">. To get the cost, </w:t>
      </w:r>
      <w:r>
        <w:rPr>
          <w:b/>
          <w:bCs/>
          <w:color w:val="auto"/>
          <w:lang w:eastAsia="ko-KR"/>
          <w:rPrChange w:id="4" w:author="84038" w:date="2021-11-28T10:14:52Z">
            <w:rPr>
              <w:lang w:eastAsia="ko-KR"/>
            </w:rPr>
          </w:rPrChange>
        </w:rPr>
        <w:t>SAD is used for integer-pel motion search and SA(T)D is used for half-pel and quarter-pel motion search</w:t>
      </w:r>
      <w:r>
        <w:rPr>
          <w:b/>
          <w:bCs/>
          <w:color w:val="auto"/>
          <w:lang w:eastAsia="ko-KR"/>
          <w:rPrChange w:id="5" w:author="84038" w:date="2021-11-28T10:14:52Z">
            <w:rPr>
              <w:lang w:eastAsia="ko-KR"/>
            </w:rPr>
          </w:rPrChange>
        </w:rPr>
        <w:t>.</w:t>
      </w:r>
      <w:r>
        <w:rPr>
          <w:b/>
          <w:bCs/>
          <w:color w:val="auto"/>
          <w:rPrChange w:id="6" w:author="84038" w:date="2021-11-28T10:14:52Z">
            <w:rPr/>
          </w:rPrChange>
        </w:rPr>
        <w:t xml:space="preserve"> </w:t>
      </w:r>
      <w:r>
        <w:rPr>
          <w:b/>
          <w:bCs/>
          <w:color w:val="auto"/>
          <w:rPrChange w:id="7" w:author="84038" w:date="2021-11-28T10:14:52Z">
            <w:rPr/>
          </w:rPrChange>
        </w:rPr>
        <w:t xml:space="preserve">The rate for motion vector is </w:t>
      </w:r>
      <w:r>
        <w:rPr>
          <w:b/>
          <w:bCs/>
          <w:color w:val="auto"/>
          <w:lang w:eastAsia="ko-KR"/>
          <w:rPrChange w:id="8" w:author="84038" w:date="2021-11-28T10:14:52Z">
            <w:rPr>
              <w:lang w:eastAsia="ko-KR"/>
            </w:rPr>
          </w:rPrChange>
        </w:rPr>
        <w:t>obtained by utilizing a pre-</w:t>
      </w:r>
      <w:r>
        <w:rPr>
          <w:b/>
          <w:bCs/>
          <w:color w:val="auto"/>
          <w:rPrChange w:id="9" w:author="84038" w:date="2021-11-28T10:14:52Z">
            <w:rPr/>
          </w:rPrChange>
        </w:rPr>
        <w:t xml:space="preserve">calculated </w:t>
      </w:r>
      <w:r>
        <w:rPr>
          <w:b/>
          <w:bCs/>
          <w:color w:val="auto"/>
          <w:lang w:eastAsia="ko-KR"/>
          <w:rPrChange w:id="10" w:author="84038" w:date="2021-11-28T10:14:52Z">
            <w:rPr>
              <w:lang w:eastAsia="ko-KR"/>
            </w:rPr>
          </w:rPrChange>
        </w:rPr>
        <w:t xml:space="preserve">rate </w:t>
      </w:r>
      <w:r>
        <w:rPr>
          <w:b/>
          <w:bCs/>
          <w:color w:val="auto"/>
          <w:rPrChange w:id="11" w:author="84038" w:date="2021-11-28T10:14:52Z">
            <w:rPr/>
          </w:rPrChange>
        </w:rPr>
        <w:t>table</w:t>
      </w:r>
      <w:r>
        <w:t>.</w:t>
      </w:r>
      <w:r>
        <w:rPr>
          <w:lang w:eastAsia="ko-KR"/>
        </w:rPr>
        <w:t xml:space="preserve"> </w:t>
      </w:r>
      <w:r>
        <w:t>In the following sub-sections, algorithm</w:t>
      </w:r>
      <w:r>
        <w:rPr>
          <w:lang w:eastAsia="ko-KR"/>
        </w:rPr>
        <w:t>s</w:t>
      </w:r>
      <w:r>
        <w:t xml:space="preserve"> for integer-pel motion search are described.</w:t>
      </w:r>
    </w:p>
    <w:p>
      <w:pPr>
        <w:pStyle w:val="6"/>
        <w:ind w:left="2234" w:hanging="2234"/>
        <w:rPr>
          <w:lang w:val="en-GB"/>
        </w:rPr>
      </w:pPr>
      <w:r>
        <w:rPr>
          <w:lang w:val="en-GB"/>
        </w:rPr>
        <w:t>Integer-pel accuracy motion search</w:t>
      </w:r>
      <w:bookmarkStart w:id="1125" w:name="_GoBack"/>
      <w:bookmarkEnd w:id="1125"/>
    </w:p>
    <w:p>
      <w:pPr>
        <w:tabs>
          <w:tab w:val="clear" w:pos="794"/>
          <w:tab w:val="clear" w:pos="1191"/>
          <w:tab w:val="clear" w:pos="1588"/>
          <w:tab w:val="clear" w:pos="1985"/>
        </w:tabs>
        <w:overflowPunct/>
        <w:spacing w:before="0"/>
        <w:jc w:val="left"/>
        <w:textAlignment w:val="auto"/>
        <w:rPr>
          <w:lang w:val="en-AU" w:eastAsia="ja-JP"/>
        </w:rPr>
      </w:pPr>
      <w:r>
        <w:rPr>
          <w:lang w:eastAsia="ko-KR"/>
        </w:rPr>
        <w:t xml:space="preserve">For AMVP, find the best candidate MV predictor for each ref_idx and ref_pic_list using </w:t>
      </w:r>
      <w:r>
        <w:rPr>
          <w:rFonts w:ascii="Consolas" w:hAnsi="Consolas" w:cs="Consolas"/>
          <w:sz w:val="19"/>
          <w:szCs w:val="19"/>
          <w:lang w:val="en-AU" w:eastAsia="ja-JP"/>
        </w:rPr>
        <w:t xml:space="preserve">xEstimateMvPredAMVP(), </w:t>
      </w:r>
      <w:r>
        <w:rPr>
          <w:lang w:eastAsia="ko-KR"/>
        </w:rPr>
        <w:t>called from</w:t>
      </w:r>
      <w:r>
        <w:rPr>
          <w:rFonts w:ascii="Consolas" w:hAnsi="Consolas" w:cs="Consolas"/>
          <w:sz w:val="19"/>
          <w:szCs w:val="19"/>
          <w:lang w:val="en-AU" w:eastAsia="ja-JP"/>
        </w:rPr>
        <w:t xml:space="preserve"> predInterSearch</w:t>
      </w:r>
      <w:r>
        <w:rPr>
          <w:lang w:eastAsia="ko-KR"/>
        </w:rPr>
        <w:t>().</w:t>
      </w:r>
    </w:p>
    <w:p>
      <w:pPr>
        <w:rPr>
          <w:lang w:eastAsia="ko-KR"/>
        </w:rPr>
      </w:pPr>
      <w:r>
        <w:rPr>
          <w:lang w:eastAsia="ko-KR"/>
        </w:rPr>
        <w:t xml:space="preserve">One of four supported integer search algorithms is selected using to the </w:t>
      </w:r>
      <w:r>
        <w:rPr>
          <w:rFonts w:ascii="Consolas" w:hAnsi="Consolas" w:cs="Consolas"/>
          <w:color w:val="A31515"/>
          <w:sz w:val="19"/>
          <w:szCs w:val="19"/>
          <w:lang w:val="en-AU" w:eastAsia="ja-JP"/>
        </w:rPr>
        <w:t>FastSearch</w:t>
      </w:r>
      <w:r>
        <w:rPr>
          <w:lang w:eastAsia="ko-KR"/>
        </w:rPr>
        <w:t xml:space="preserve"> configuration option, with the following options being available:</w:t>
      </w:r>
    </w:p>
    <w:p>
      <w:pPr>
        <w:numPr>
          <w:ilvl w:val="0"/>
          <w:numId w:val="34"/>
        </w:numPr>
        <w:rPr>
          <w:lang w:eastAsia="ko-KR"/>
        </w:rPr>
      </w:pPr>
      <w:r>
        <w:rPr>
          <w:lang w:eastAsia="ko-KR"/>
        </w:rPr>
        <w:t>Full search</w:t>
      </w:r>
    </w:p>
    <w:p>
      <w:pPr>
        <w:numPr>
          <w:ilvl w:val="0"/>
          <w:numId w:val="34"/>
        </w:numPr>
        <w:rPr>
          <w:lang w:eastAsia="ko-KR"/>
        </w:rPr>
      </w:pPr>
      <w:r>
        <w:rPr>
          <w:lang w:eastAsia="ko-KR"/>
        </w:rPr>
        <w:t>Diamond search</w:t>
      </w:r>
    </w:p>
    <w:p>
      <w:pPr>
        <w:numPr>
          <w:ilvl w:val="0"/>
          <w:numId w:val="34"/>
        </w:numPr>
        <w:rPr>
          <w:lang w:eastAsia="ko-KR"/>
        </w:rPr>
      </w:pPr>
      <w:r>
        <w:rPr>
          <w:lang w:eastAsia="ko-KR"/>
        </w:rPr>
        <w:t>Selective search</w:t>
      </w:r>
    </w:p>
    <w:p>
      <w:pPr>
        <w:numPr>
          <w:ilvl w:val="0"/>
          <w:numId w:val="34"/>
        </w:numPr>
        <w:rPr>
          <w:lang w:eastAsia="ko-KR"/>
        </w:rPr>
      </w:pPr>
      <w:r>
        <w:rPr>
          <w:lang w:eastAsia="ko-KR"/>
        </w:rPr>
        <w:t>Enhanced diamond search</w:t>
      </w:r>
    </w:p>
    <w:p>
      <w:pPr>
        <w:tabs>
          <w:tab w:val="clear" w:pos="794"/>
          <w:tab w:val="clear" w:pos="1191"/>
          <w:tab w:val="clear" w:pos="1588"/>
          <w:tab w:val="clear" w:pos="1985"/>
        </w:tabs>
        <w:overflowPunct/>
        <w:spacing w:before="0"/>
        <w:jc w:val="left"/>
        <w:textAlignment w:val="auto"/>
        <w:rPr>
          <w:lang w:eastAsia="ko-KR"/>
        </w:rPr>
      </w:pPr>
    </w:p>
    <w:p>
      <w:pPr>
        <w:tabs>
          <w:tab w:val="clear" w:pos="794"/>
          <w:tab w:val="clear" w:pos="1191"/>
          <w:tab w:val="clear" w:pos="1588"/>
          <w:tab w:val="clear" w:pos="1985"/>
        </w:tabs>
        <w:overflowPunct/>
        <w:spacing w:before="0"/>
        <w:jc w:val="left"/>
        <w:textAlignment w:val="auto"/>
        <w:rPr>
          <w:lang w:eastAsia="ko-KR"/>
        </w:rPr>
      </w:pPr>
      <w:r>
        <w:rPr>
          <w:lang w:eastAsia="ko-KR"/>
        </w:rPr>
        <w:t>Then, aspects of the above selected search algorithm are modified according to the fast encoder modes (</w:t>
      </w:r>
      <w:r>
        <w:rPr>
          <w:rFonts w:ascii="Consolas" w:hAnsi="Consolas" w:cs="Consolas"/>
          <w:color w:val="A31515"/>
          <w:sz w:val="19"/>
          <w:szCs w:val="19"/>
          <w:lang w:val="en-AU" w:eastAsia="ja-JP"/>
        </w:rPr>
        <w:t>FEN</w:t>
      </w:r>
      <w:r>
        <w:rPr>
          <w:lang w:eastAsia="ko-KR"/>
        </w:rPr>
        <w:t>) configuration option:</w:t>
      </w:r>
    </w:p>
    <w:p>
      <w:pPr>
        <w:numPr>
          <w:ilvl w:val="0"/>
          <w:numId w:val="34"/>
        </w:numPr>
        <w:rPr>
          <w:lang w:eastAsia="ko-KR"/>
        </w:rPr>
      </w:pPr>
      <w:r>
        <w:rPr>
          <w:lang w:eastAsia="ko-KR"/>
        </w:rPr>
        <w:t>Fast mode disabled</w:t>
      </w:r>
    </w:p>
    <w:p>
      <w:pPr>
        <w:numPr>
          <w:ilvl w:val="0"/>
          <w:numId w:val="34"/>
        </w:numPr>
        <w:rPr>
          <w:lang w:eastAsia="ko-KR"/>
        </w:rPr>
      </w:pPr>
      <w:r>
        <w:rPr>
          <w:lang w:eastAsia="ko-KR"/>
        </w:rPr>
        <w:t>Fast mode 1</w:t>
      </w:r>
    </w:p>
    <w:p>
      <w:pPr>
        <w:numPr>
          <w:ilvl w:val="0"/>
          <w:numId w:val="34"/>
        </w:numPr>
        <w:rPr>
          <w:lang w:eastAsia="ko-KR"/>
        </w:rPr>
      </w:pPr>
      <w:r>
        <w:rPr>
          <w:lang w:eastAsia="ko-KR"/>
        </w:rPr>
        <w:t>Fast mode 2</w:t>
      </w:r>
    </w:p>
    <w:p>
      <w:pPr>
        <w:numPr>
          <w:ilvl w:val="0"/>
          <w:numId w:val="34"/>
        </w:numPr>
        <w:rPr>
          <w:lang w:eastAsia="ko-KR"/>
        </w:rPr>
      </w:pPr>
      <w:r>
        <w:rPr>
          <w:lang w:eastAsia="ko-KR"/>
        </w:rPr>
        <w:t>Fast mode 3</w:t>
      </w:r>
    </w:p>
    <w:p>
      <w:pPr>
        <w:rPr>
          <w:lang w:val="en-AU" w:eastAsia="ja-JP"/>
        </w:rPr>
      </w:pPr>
      <w:r>
        <w:rPr>
          <w:lang w:eastAsia="ko-KR"/>
        </w:rPr>
        <w:t xml:space="preserve">The default search range for the first search in the HM encoder is 96 integer pixels, however the CTC </w:t>
      </w:r>
      <w:r>
        <w:rPr>
          <w:lang w:eastAsia="ko-KR"/>
        </w:rPr>
        <w:fldChar w:fldCharType="begin"/>
      </w:r>
      <w:r>
        <w:rPr>
          <w:lang w:eastAsia="ko-KR"/>
        </w:rPr>
        <w:instrText xml:space="preserve"> REF _Ref409986751 \r \h </w:instrText>
      </w:r>
      <w:r>
        <w:rPr>
          <w:lang w:eastAsia="ko-KR"/>
        </w:rPr>
        <w:fldChar w:fldCharType="separate"/>
      </w:r>
      <w:r>
        <w:rPr>
          <w:lang w:eastAsia="ko-KR"/>
        </w:rPr>
        <w:t>[3]</w:t>
      </w:r>
      <w:r>
        <w:rPr>
          <w:lang w:eastAsia="ko-KR"/>
        </w:rPr>
        <w:fldChar w:fldCharType="end"/>
      </w:r>
      <w:r>
        <w:rPr>
          <w:lang w:eastAsia="ko-KR"/>
        </w:rPr>
        <w:t xml:space="preserve"> uses a value of 64. </w:t>
      </w:r>
      <w:r>
        <w:rPr>
          <w:lang w:val="en-AU" w:eastAsia="ja-JP"/>
        </w:rPr>
        <w:t>A search window is defined according to the search range, relative to the best candidate MV predictor.</w:t>
      </w:r>
    </w:p>
    <w:p>
      <w:pPr>
        <w:rPr>
          <w:lang w:eastAsia="ko-KR"/>
        </w:rPr>
      </w:pPr>
      <w:r>
        <w:rPr>
          <w:lang w:val="en-AU" w:eastAsia="ja-JP"/>
        </w:rPr>
        <w:t>Firstly an integer-pel search is performed, followed by a fractional-pel refinement search. These searches are described in more detail below:</w:t>
      </w:r>
    </w:p>
    <w:p>
      <w:pPr>
        <w:keepNext/>
        <w:rPr>
          <w:b/>
          <w:lang w:val="en-AU" w:eastAsia="ja-JP"/>
        </w:rPr>
      </w:pPr>
      <w:r>
        <w:rPr>
          <w:b/>
          <w:lang w:val="en-AU" w:eastAsia="ja-JP"/>
        </w:rPr>
        <w:t>Full search</w:t>
      </w:r>
    </w:p>
    <w:p>
      <w:pPr>
        <w:rPr>
          <w:lang w:val="en-AU" w:eastAsia="ja-JP"/>
        </w:rPr>
      </w:pPr>
      <w:r>
        <w:rPr>
          <w:lang w:val="en-AU" w:eastAsia="ja-JP"/>
        </w:rPr>
        <w:t>When the full search is selected, every integer location within the defined search range is tested to find the best candidate motion vector.</w:t>
      </w:r>
    </w:p>
    <w:p>
      <w:pPr>
        <w:rPr>
          <w:lang w:val="en-AU" w:eastAsia="ja-JP"/>
        </w:rPr>
      </w:pPr>
      <w:r>
        <w:rPr>
          <w:lang w:val="en-AU" w:eastAsia="ja-JP"/>
        </w:rPr>
        <w:t>When fast mode 1 or 3 is selected, a subsampled SAD is used to speed up distortion measurement. The SAD is subsampled to check only every second row for blocks with greater than eight rows.</w:t>
      </w:r>
    </w:p>
    <w:p>
      <w:pPr>
        <w:rPr>
          <w:lang w:val="en-AU" w:eastAsia="ja-JP"/>
        </w:rPr>
      </w:pPr>
      <w:r>
        <w:rPr>
          <w:lang w:val="en-AU" w:eastAsia="ja-JP"/>
        </w:rPr>
        <w:t>One predictor is used in the search; set to the best candidate MV predictor for the considered reference picture.</w:t>
      </w:r>
    </w:p>
    <w:p>
      <w:pPr>
        <w:rPr>
          <w:b/>
          <w:lang w:val="en-AU" w:eastAsia="ja-JP"/>
        </w:rPr>
      </w:pPr>
      <w:r>
        <w:rPr>
          <w:b/>
          <w:lang w:val="en-AU" w:eastAsia="ja-JP"/>
        </w:rPr>
        <w:t>Diamond and extended diamond searches</w:t>
      </w:r>
    </w:p>
    <w:p>
      <w:pPr>
        <w:rPr>
          <w:lang w:val="en-AU" w:eastAsia="ja-JP"/>
        </w:rPr>
      </w:pPr>
      <w:r>
        <w:rPr>
          <w:lang w:val="en-AU" w:eastAsia="ja-JP"/>
        </w:rPr>
        <w:fldChar w:fldCharType="begin"/>
      </w:r>
      <w:r>
        <w:rPr>
          <w:lang w:val="en-AU" w:eastAsia="ja-JP"/>
        </w:rPr>
        <w:instrText xml:space="preserve"> REF _Ref437871769 \h  \* MERGEFORMAT </w:instrText>
      </w:r>
      <w:r>
        <w:rPr>
          <w:lang w:val="en-AU" w:eastAsia="ja-JP"/>
        </w:rPr>
        <w:fldChar w:fldCharType="separate"/>
      </w:r>
      <w:r>
        <w:t>Figure 6</w:t>
      </w:r>
      <w:r>
        <w:noBreakHyphen/>
      </w:r>
      <w:r>
        <w:t>4</w:t>
      </w:r>
      <w:r>
        <w:rPr>
          <w:lang w:val="en-AU" w:eastAsia="ja-JP"/>
        </w:rPr>
        <w:fldChar w:fldCharType="end"/>
      </w:r>
      <w:r>
        <w:rPr>
          <w:lang w:val="en-AU" w:eastAsia="ja-JP"/>
        </w:rPr>
        <w:t xml:space="preserve"> shows the method followed when the diamond search or the enhanced diamond search is selected.</w:t>
      </w:r>
    </w:p>
    <w:p>
      <w:pPr>
        <w:jc w:val="center"/>
      </w:pPr>
      <w:r>
        <w:object>
          <v:shape id="_x0000_i1030" o:spt="75" type="#_x0000_t75" style="height:386.25pt;width:437.05pt;" o:ole="t" filled="f" o:preferrelative="t" stroked="f" coordsize="21600,21600">
            <v:path/>
            <v:fill on="f" focussize="0,0"/>
            <v:stroke on="f" joinstyle="miter"/>
            <v:imagedata r:id="rId77" o:title=""/>
            <o:lock v:ext="edit" aspectratio="t"/>
            <w10:wrap type="none"/>
            <w10:anchorlock/>
          </v:shape>
          <o:OLEObject Type="Embed" ProgID="Visio.Drawing.11" ShapeID="_x0000_i1030" DrawAspect="Content" ObjectID="_1468075730" r:id="rId76">
            <o:LockedField>false</o:LockedField>
          </o:OLEObject>
        </w:object>
      </w:r>
    </w:p>
    <w:p>
      <w:pPr>
        <w:pStyle w:val="19"/>
        <w:rPr>
          <w:b w:val="0"/>
          <w:lang w:val="en-AU" w:eastAsia="ja-JP"/>
        </w:rPr>
      </w:pPr>
      <w:bookmarkStart w:id="693" w:name="_Ref437871769"/>
      <w:bookmarkStart w:id="694" w:name="_Toc52445960"/>
      <w:r>
        <w:t xml:space="preserve">Figure </w:t>
      </w:r>
      <w:r>
        <w:fldChar w:fldCharType="begin"/>
      </w:r>
      <w:r>
        <w:instrText xml:space="preserve"> STYLEREF 1 \s </w:instrText>
      </w:r>
      <w:r>
        <w:fldChar w:fldCharType="separate"/>
      </w:r>
      <w:r>
        <w:t>6</w:t>
      </w:r>
      <w:r>
        <w:fldChar w:fldCharType="end"/>
      </w:r>
      <w:r>
        <w:noBreakHyphen/>
      </w:r>
      <w:r>
        <w:fldChar w:fldCharType="begin"/>
      </w:r>
      <w:r>
        <w:instrText xml:space="preserve"> SEQ Figure \* ARABIC \s 1 </w:instrText>
      </w:r>
      <w:r>
        <w:fldChar w:fldCharType="separate"/>
      </w:r>
      <w:r>
        <w:t>5</w:t>
      </w:r>
      <w:r>
        <w:fldChar w:fldCharType="end"/>
      </w:r>
      <w:bookmarkEnd w:id="693"/>
      <w:r>
        <w:t>. Diamond and enhanced diamond search flowchart.</w:t>
      </w:r>
      <w:bookmarkEnd w:id="694"/>
    </w:p>
    <w:p>
      <w:pPr>
        <w:tabs>
          <w:tab w:val="clear" w:pos="794"/>
          <w:tab w:val="clear" w:pos="1191"/>
          <w:tab w:val="clear" w:pos="1588"/>
          <w:tab w:val="clear" w:pos="1985"/>
        </w:tabs>
        <w:overflowPunct/>
        <w:spacing w:before="0"/>
        <w:jc w:val="left"/>
        <w:textAlignment w:val="auto"/>
        <w:rPr>
          <w:lang w:val="en-AU" w:eastAsia="ja-JP"/>
        </w:rPr>
      </w:pPr>
      <w:r>
        <w:rPr>
          <w:lang w:val="en-AU" w:eastAsia="ja-JP"/>
        </w:rPr>
        <w:t xml:space="preserve">As seen in </w:t>
      </w:r>
      <w:r>
        <w:rPr>
          <w:lang w:val="en-AU" w:eastAsia="ja-JP"/>
        </w:rPr>
        <w:fldChar w:fldCharType="begin"/>
      </w:r>
      <w:r>
        <w:rPr>
          <w:lang w:val="en-AU" w:eastAsia="ja-JP"/>
        </w:rPr>
        <w:instrText xml:space="preserve"> REF _Ref437871769 \h </w:instrText>
      </w:r>
      <w:r>
        <w:rPr>
          <w:lang w:val="en-AU" w:eastAsia="ja-JP"/>
        </w:rPr>
        <w:fldChar w:fldCharType="separate"/>
      </w:r>
      <w:r>
        <w:t>Figure 6</w:t>
      </w:r>
      <w:r>
        <w:noBreakHyphen/>
      </w:r>
      <w:r>
        <w:t>4</w:t>
      </w:r>
      <w:r>
        <w:rPr>
          <w:lang w:val="en-AU" w:eastAsia="ja-JP"/>
        </w:rPr>
        <w:fldChar w:fldCharType="end"/>
      </w:r>
      <w:r>
        <w:rPr>
          <w:lang w:val="en-AU" w:eastAsia="ja-JP"/>
        </w:rPr>
        <w:t xml:space="preserve">, a best starting point is selected from a set of candidates as generated by </w:t>
      </w:r>
      <w:r>
        <w:rPr>
          <w:rFonts w:ascii="Consolas" w:hAnsi="Consolas" w:cs="Consolas"/>
          <w:sz w:val="19"/>
          <w:szCs w:val="19"/>
          <w:lang w:val="en-AU" w:eastAsia="ja-JP"/>
        </w:rPr>
        <w:t>fillMvpCand()</w:t>
      </w:r>
      <w:r>
        <w:rPr>
          <w:lang w:val="en-AU" w:eastAsia="ja-JP"/>
        </w:rPr>
        <w:t xml:space="preserve">. If only one candidate was generated, that becomes the starting point. Otherwise, the candidate resulting in minimal cost, with distortion (SAD) measured in the luma channel, is selected as the optimal motion vector predictor. See the function </w:t>
      </w:r>
      <w:r>
        <w:rPr>
          <w:rFonts w:ascii="Consolas" w:hAnsi="Consolas" w:cs="Consolas"/>
          <w:sz w:val="19"/>
          <w:szCs w:val="19"/>
          <w:lang w:val="en-AU" w:eastAsia="ja-JP"/>
        </w:rPr>
        <w:t>xEstimateMvPredAMVP()</w:t>
      </w:r>
      <w:r>
        <w:rPr>
          <w:lang w:val="en-AU" w:eastAsia="ja-JP"/>
        </w:rPr>
        <w:t xml:space="preserve">. The motion vector corresponding to the PART_2Nx2N CU is also tested for other partition modes of the CU. If the enhanced diamond search is enabled then the neighbour predictors PRED_A, PRED_B and PRED_C are tested using </w:t>
      </w:r>
      <w:r>
        <w:rPr>
          <w:rFonts w:ascii="Consolas" w:hAnsi="Consolas" w:cs="Consolas"/>
          <w:sz w:val="19"/>
          <w:szCs w:val="19"/>
          <w:lang w:val="en-AU" w:eastAsia="ja-JP"/>
        </w:rPr>
        <w:t>xTZSearchHelp()</w:t>
      </w:r>
      <w:r>
        <w:rPr>
          <w:lang w:val="en-AU" w:eastAsia="ja-JP"/>
        </w:rPr>
        <w:t xml:space="preserve">. The zero motion vector is also tested using </w:t>
      </w:r>
      <w:r>
        <w:rPr>
          <w:rFonts w:ascii="Consolas" w:hAnsi="Consolas" w:cs="Consolas"/>
          <w:sz w:val="19"/>
          <w:szCs w:val="19"/>
          <w:lang w:val="en-AU" w:eastAsia="ja-JP"/>
        </w:rPr>
        <w:t>xTZSearchHelp()</w:t>
      </w:r>
      <w:r>
        <w:rPr>
          <w:lang w:val="en-AU" w:eastAsia="ja-JP"/>
        </w:rPr>
        <w:t>. The result of this testing is selection of the motion vector predictor.</w:t>
      </w:r>
    </w:p>
    <w:p>
      <w:pPr>
        <w:rPr>
          <w:lang w:val="en-AU" w:eastAsia="ja-JP"/>
        </w:rPr>
      </w:pPr>
      <w:r>
        <w:rPr>
          <w:lang w:val="en-AU" w:eastAsia="ja-JP"/>
        </w:rPr>
        <w:t>Then, a first search is performed to select an integer-pel accuracy motion vector. The first search begins with an iterative 8-point search.</w:t>
      </w:r>
    </w:p>
    <w:p>
      <w:pPr>
        <w:rPr>
          <w:lang w:val="en-AU" w:eastAsia="ja-JP"/>
        </w:rPr>
      </w:pPr>
      <w:r>
        <w:rPr>
          <w:lang w:val="en-AU" w:eastAsia="ja-JP"/>
        </w:rPr>
        <w:t xml:space="preserve">The 8-point search uses a distance parameter </w:t>
      </w:r>
      <w:r>
        <w:rPr>
          <w:i/>
          <w:lang w:val="en-AU" w:eastAsia="ja-JP"/>
        </w:rPr>
        <w:t>iDist</w:t>
      </w:r>
      <w:r>
        <w:rPr>
          <w:lang w:val="en-AU" w:eastAsia="ja-JP"/>
        </w:rPr>
        <w:t xml:space="preserve"> to control the distance of the tested points relative to the chosen starting location. Additionally, the pattern of the test points also depends on the value of </w:t>
      </w:r>
      <w:r>
        <w:rPr>
          <w:i/>
          <w:lang w:val="en-AU" w:eastAsia="ja-JP"/>
        </w:rPr>
        <w:t>iDist</w:t>
      </w:r>
      <w:r>
        <w:rPr>
          <w:lang w:val="en-AU" w:eastAsia="ja-JP"/>
        </w:rPr>
        <w:t xml:space="preserve">. When </w:t>
      </w:r>
      <w:r>
        <w:rPr>
          <w:i/>
          <w:lang w:val="en-AU" w:eastAsia="ja-JP"/>
        </w:rPr>
        <w:t>iDist</w:t>
      </w:r>
      <w:r>
        <w:rPr>
          <w:lang w:val="en-AU" w:eastAsia="ja-JP"/>
        </w:rPr>
        <w:t xml:space="preserve"> is equal to one, relative to the starting location (red), eight neighbour points (light and dark blue) are tested, as shown in </w:t>
      </w:r>
      <w:r>
        <w:rPr>
          <w:lang w:val="en-AU" w:eastAsia="ja-JP"/>
        </w:rPr>
        <w:fldChar w:fldCharType="begin"/>
      </w:r>
      <w:r>
        <w:rPr>
          <w:lang w:val="en-AU" w:eastAsia="ja-JP"/>
        </w:rPr>
        <w:instrText xml:space="preserve"> REF _Ref437518834 \h  \* MERGEFORMAT </w:instrText>
      </w:r>
      <w:r>
        <w:rPr>
          <w:lang w:val="en-AU" w:eastAsia="ja-JP"/>
        </w:rPr>
        <w:fldChar w:fldCharType="separate"/>
      </w:r>
      <w:r>
        <w:rPr>
          <w:lang w:val="en-AU" w:eastAsia="ja-JP"/>
        </w:rPr>
        <w:t>Figure 6</w:t>
      </w:r>
      <w:r>
        <w:rPr>
          <w:lang w:val="en-AU" w:eastAsia="ja-JP"/>
        </w:rPr>
        <w:noBreakHyphen/>
      </w:r>
      <w:r>
        <w:rPr>
          <w:lang w:val="en-AU" w:eastAsia="ja-JP"/>
        </w:rPr>
        <w:t>5</w:t>
      </w:r>
      <w:r>
        <w:rPr>
          <w:lang w:val="en-AU" w:eastAsia="ja-JP"/>
        </w:rPr>
        <w:fldChar w:fldCharType="end"/>
      </w:r>
      <w:r>
        <w:rPr>
          <w:lang w:val="en-AU" w:eastAsia="ja-JP"/>
        </w:rPr>
        <w:t>. Testing of the light blue points is enabled according to a function parameter and thus is dependent upon the invocation of the 8-point search. If disabled, then only four points (i.e. dark blue points) are tested.</w:t>
      </w:r>
    </w:p>
    <w:p>
      <w:pPr>
        <w:rPr>
          <w:lang w:val="en-AU" w:eastAsia="ja-JP"/>
        </w:rPr>
      </w:pPr>
    </w:p>
    <w:p>
      <w:pPr>
        <w:keepNext/>
        <w:jc w:val="center"/>
      </w:pPr>
      <w:r>
        <w:object>
          <v:shape id="_x0000_i1031" o:spt="75" type="#_x0000_t75" style="height:97.55pt;width:149pt;" o:ole="t" filled="f" o:preferrelative="t" stroked="f" coordsize="21600,21600">
            <v:path/>
            <v:fill on="f" focussize="0,0"/>
            <v:stroke on="f" joinstyle="miter"/>
            <v:imagedata r:id="rId79" o:title=""/>
            <o:lock v:ext="edit" aspectratio="t"/>
            <w10:wrap type="none"/>
            <w10:anchorlock/>
          </v:shape>
          <o:OLEObject Type="Embed" ProgID="Visio.Drawing.11" ShapeID="_x0000_i1031" DrawAspect="Content" ObjectID="_1468075731" r:id="rId78">
            <o:LockedField>false</o:LockedField>
          </o:OLEObject>
        </w:object>
      </w:r>
    </w:p>
    <w:p>
      <w:pPr>
        <w:pStyle w:val="19"/>
        <w:rPr>
          <w:lang w:val="en-AU" w:eastAsia="ja-JP"/>
        </w:rPr>
      </w:pPr>
      <w:bookmarkStart w:id="695" w:name="_Ref437518834"/>
      <w:bookmarkStart w:id="696" w:name="_Toc52445961"/>
      <w:r>
        <w:t xml:space="preserve">Figure </w:t>
      </w:r>
      <w:r>
        <w:fldChar w:fldCharType="begin"/>
      </w:r>
      <w:r>
        <w:instrText xml:space="preserve"> STYLEREF 1 \s </w:instrText>
      </w:r>
      <w:r>
        <w:fldChar w:fldCharType="separate"/>
      </w:r>
      <w:r>
        <w:t>6</w:t>
      </w:r>
      <w:r>
        <w:fldChar w:fldCharType="end"/>
      </w:r>
      <w:r>
        <w:noBreakHyphen/>
      </w:r>
      <w:r>
        <w:fldChar w:fldCharType="begin"/>
      </w:r>
      <w:r>
        <w:instrText xml:space="preserve"> SEQ Figure \* ARABIC \s 1 </w:instrText>
      </w:r>
      <w:r>
        <w:fldChar w:fldCharType="separate"/>
      </w:r>
      <w:r>
        <w:t>6</w:t>
      </w:r>
      <w:r>
        <w:fldChar w:fldCharType="end"/>
      </w:r>
      <w:bookmarkEnd w:id="695"/>
      <w:r>
        <w:t>. 8-point search with iDist equal to one.</w:t>
      </w:r>
      <w:bookmarkEnd w:id="696"/>
    </w:p>
    <w:p>
      <w:pPr>
        <w:rPr>
          <w:lang w:val="en-AU" w:eastAsia="ja-JP"/>
        </w:rPr>
      </w:pPr>
      <w:r>
        <w:rPr>
          <w:lang w:val="en-AU" w:eastAsia="ja-JP"/>
        </w:rPr>
        <w:t xml:space="preserve">For values of </w:t>
      </w:r>
      <w:r>
        <w:rPr>
          <w:i/>
          <w:lang w:val="en-AU" w:eastAsia="ja-JP"/>
        </w:rPr>
        <w:t>iDist</w:t>
      </w:r>
      <w:r>
        <w:rPr>
          <w:lang w:val="en-AU" w:eastAsia="ja-JP"/>
        </w:rPr>
        <w:t xml:space="preserve"> from two to eight, the search pattern is shown in </w:t>
      </w:r>
      <w:r>
        <w:rPr>
          <w:lang w:val="en-AU" w:eastAsia="ja-JP"/>
        </w:rPr>
        <w:fldChar w:fldCharType="begin"/>
      </w:r>
      <w:r>
        <w:rPr>
          <w:lang w:val="en-AU" w:eastAsia="ja-JP"/>
        </w:rPr>
        <w:instrText xml:space="preserve"> REF _Ref437519271 \h </w:instrText>
      </w:r>
      <w:r>
        <w:rPr>
          <w:lang w:val="en-AU" w:eastAsia="ja-JP"/>
        </w:rPr>
        <w:fldChar w:fldCharType="separate"/>
      </w:r>
      <w:r>
        <w:t>Figure 6</w:t>
      </w:r>
      <w:r>
        <w:noBreakHyphen/>
      </w:r>
      <w:r>
        <w:t>6</w:t>
      </w:r>
      <w:r>
        <w:rPr>
          <w:lang w:val="en-AU" w:eastAsia="ja-JP"/>
        </w:rPr>
        <w:fldChar w:fldCharType="end"/>
      </w:r>
      <w:r>
        <w:rPr>
          <w:lang w:val="en-AU" w:eastAsia="ja-JP"/>
        </w:rPr>
        <w:t xml:space="preserve"> is used.</w:t>
      </w:r>
    </w:p>
    <w:p>
      <w:pPr>
        <w:jc w:val="center"/>
      </w:pPr>
      <w:r>
        <w:object>
          <v:shape id="_x0000_i1032" o:spt="75" type="#_x0000_t75" style="height:164.4pt;width:164.6pt;" o:ole="t" filled="f" o:preferrelative="t" stroked="f" coordsize="21600,21600">
            <v:path/>
            <v:fill on="f" focussize="0,0"/>
            <v:stroke on="f" joinstyle="miter"/>
            <v:imagedata r:id="rId81" o:title=""/>
            <o:lock v:ext="edit" aspectratio="t"/>
            <w10:wrap type="none"/>
            <w10:anchorlock/>
          </v:shape>
          <o:OLEObject Type="Embed" ProgID="Visio.Drawing.11" ShapeID="_x0000_i1032" DrawAspect="Content" ObjectID="_1468075732" r:id="rId80">
            <o:LockedField>false</o:LockedField>
          </o:OLEObject>
        </w:object>
      </w:r>
    </w:p>
    <w:p>
      <w:pPr>
        <w:pStyle w:val="19"/>
        <w:rPr>
          <w:lang w:val="en-AU" w:eastAsia="ja-JP"/>
        </w:rPr>
      </w:pPr>
      <w:bookmarkStart w:id="697" w:name="_Ref437519271"/>
      <w:bookmarkStart w:id="698" w:name="_Toc52445962"/>
      <w:r>
        <w:t xml:space="preserve">Figure </w:t>
      </w:r>
      <w:r>
        <w:fldChar w:fldCharType="begin"/>
      </w:r>
      <w:r>
        <w:instrText xml:space="preserve"> STYLEREF 1 \s </w:instrText>
      </w:r>
      <w:r>
        <w:fldChar w:fldCharType="separate"/>
      </w:r>
      <w:r>
        <w:t>6</w:t>
      </w:r>
      <w:r>
        <w:fldChar w:fldCharType="end"/>
      </w:r>
      <w:r>
        <w:noBreakHyphen/>
      </w:r>
      <w:r>
        <w:fldChar w:fldCharType="begin"/>
      </w:r>
      <w:r>
        <w:instrText xml:space="preserve"> SEQ Figure \* ARABIC \s 1 </w:instrText>
      </w:r>
      <w:r>
        <w:fldChar w:fldCharType="separate"/>
      </w:r>
      <w:r>
        <w:t>7</w:t>
      </w:r>
      <w:r>
        <w:fldChar w:fldCharType="end"/>
      </w:r>
      <w:bookmarkEnd w:id="697"/>
      <w:r>
        <w:t>. 8-point search with iDist from two to eight.</w:t>
      </w:r>
      <w:bookmarkEnd w:id="698"/>
    </w:p>
    <w:p>
      <w:pPr>
        <w:rPr>
          <w:lang w:val="en-AU" w:eastAsia="ja-JP"/>
        </w:rPr>
      </w:pPr>
      <w:r>
        <w:rPr>
          <w:lang w:val="en-AU" w:eastAsia="ja-JP"/>
        </w:rPr>
        <w:t xml:space="preserve">For values of </w:t>
      </w:r>
      <w:r>
        <w:rPr>
          <w:i/>
          <w:lang w:val="en-AU" w:eastAsia="ja-JP"/>
        </w:rPr>
        <w:t>iDist</w:t>
      </w:r>
      <w:r>
        <w:rPr>
          <w:lang w:val="en-AU" w:eastAsia="ja-JP"/>
        </w:rPr>
        <w:t xml:space="preserve"> greater than eight, the search pattern shown in </w:t>
      </w:r>
      <w:r>
        <w:rPr>
          <w:lang w:val="en-AU" w:eastAsia="ja-JP"/>
        </w:rPr>
        <w:fldChar w:fldCharType="begin"/>
      </w:r>
      <w:r>
        <w:rPr>
          <w:lang w:val="en-AU" w:eastAsia="ja-JP"/>
        </w:rPr>
        <w:instrText xml:space="preserve"> REF _Ref437519761 \h </w:instrText>
      </w:r>
      <w:r>
        <w:rPr>
          <w:lang w:val="en-AU" w:eastAsia="ja-JP"/>
        </w:rPr>
        <w:fldChar w:fldCharType="separate"/>
      </w:r>
      <w:r>
        <w:t>Figure 6</w:t>
      </w:r>
      <w:r>
        <w:noBreakHyphen/>
      </w:r>
      <w:r>
        <w:t>7</w:t>
      </w:r>
      <w:r>
        <w:rPr>
          <w:lang w:val="en-AU" w:eastAsia="ja-JP"/>
        </w:rPr>
        <w:fldChar w:fldCharType="end"/>
      </w:r>
      <w:r>
        <w:rPr>
          <w:lang w:val="en-AU" w:eastAsia="ja-JP"/>
        </w:rPr>
        <w:t xml:space="preserve"> is used. This search pattern includes diagonal test points located at horizontal and vertical offsets of ±¼, ±½ and ±¾ of </w:t>
      </w:r>
      <w:r>
        <w:rPr>
          <w:i/>
          <w:lang w:val="en-AU" w:eastAsia="ja-JP"/>
        </w:rPr>
        <w:t>iDist</w:t>
      </w:r>
      <w:r>
        <w:rPr>
          <w:lang w:val="en-AU" w:eastAsia="ja-JP"/>
        </w:rPr>
        <w:t>, rounded to integer accuracy.</w:t>
      </w:r>
    </w:p>
    <w:p>
      <w:pPr>
        <w:jc w:val="center"/>
      </w:pPr>
      <w:r>
        <w:object>
          <v:shape id="_x0000_i1033" o:spt="75" type="#_x0000_t75" style="height:159.4pt;width:159.4pt;" o:ole="t" filled="f" o:preferrelative="t" stroked="f" coordsize="21600,21600">
            <v:path/>
            <v:fill on="f" focussize="0,0"/>
            <v:stroke on="f" joinstyle="miter"/>
            <v:imagedata r:id="rId83" o:title=""/>
            <o:lock v:ext="edit" aspectratio="t"/>
            <w10:wrap type="none"/>
            <w10:anchorlock/>
          </v:shape>
          <o:OLEObject Type="Embed" ProgID="Visio.Drawing.11" ShapeID="_x0000_i1033" DrawAspect="Content" ObjectID="_1468075733" r:id="rId82">
            <o:LockedField>false</o:LockedField>
          </o:OLEObject>
        </w:object>
      </w:r>
    </w:p>
    <w:p>
      <w:pPr>
        <w:pStyle w:val="19"/>
      </w:pPr>
      <w:bookmarkStart w:id="699" w:name="_Ref437519761"/>
      <w:bookmarkStart w:id="700" w:name="_Toc52445963"/>
      <w:r>
        <w:t xml:space="preserve">Figure </w:t>
      </w:r>
      <w:r>
        <w:fldChar w:fldCharType="begin"/>
      </w:r>
      <w:r>
        <w:instrText xml:space="preserve"> STYLEREF 1 \s </w:instrText>
      </w:r>
      <w:r>
        <w:fldChar w:fldCharType="separate"/>
      </w:r>
      <w:r>
        <w:t>6</w:t>
      </w:r>
      <w:r>
        <w:fldChar w:fldCharType="end"/>
      </w:r>
      <w:r>
        <w:noBreakHyphen/>
      </w:r>
      <w:r>
        <w:fldChar w:fldCharType="begin"/>
      </w:r>
      <w:r>
        <w:instrText xml:space="preserve"> SEQ Figure \* ARABIC \s 1 </w:instrText>
      </w:r>
      <w:r>
        <w:fldChar w:fldCharType="separate"/>
      </w:r>
      <w:r>
        <w:t>8</w:t>
      </w:r>
      <w:r>
        <w:fldChar w:fldCharType="end"/>
      </w:r>
      <w:bookmarkEnd w:id="699"/>
      <w:r>
        <w:t>. 8-point search with iDist greater than eight.</w:t>
      </w:r>
      <w:bookmarkEnd w:id="700"/>
    </w:p>
    <w:p>
      <w:pPr>
        <w:tabs>
          <w:tab w:val="clear" w:pos="794"/>
          <w:tab w:val="clear" w:pos="1191"/>
          <w:tab w:val="clear" w:pos="1588"/>
          <w:tab w:val="clear" w:pos="1985"/>
        </w:tabs>
        <w:overflowPunct/>
        <w:spacing w:before="0"/>
        <w:jc w:val="left"/>
        <w:textAlignment w:val="auto"/>
        <w:rPr>
          <w:lang w:val="en-AU" w:eastAsia="ja-JP"/>
        </w:rPr>
      </w:pPr>
      <w:r>
        <w:rPr>
          <w:lang w:val="en-AU" w:eastAsia="ja-JP"/>
        </w:rPr>
        <w:t xml:space="preserve">Alternative square test patterns are also available when constant value </w:t>
      </w:r>
      <w:r>
        <w:rPr>
          <w:rFonts w:ascii="Consolas" w:hAnsi="Consolas" w:cs="Consolas"/>
          <w:sz w:val="19"/>
          <w:szCs w:val="19"/>
          <w:lang w:val="en-AU" w:eastAsia="ja-JP"/>
        </w:rPr>
        <w:t>bFirstSearchDiamond</w:t>
      </w:r>
      <w:r>
        <w:rPr>
          <w:lang w:val="en-AU" w:eastAsia="ja-JP"/>
        </w:rPr>
        <w:t xml:space="preserve"> is set to false.</w:t>
      </w:r>
    </w:p>
    <w:p>
      <w:pPr>
        <w:tabs>
          <w:tab w:val="clear" w:pos="794"/>
          <w:tab w:val="clear" w:pos="1191"/>
          <w:tab w:val="clear" w:pos="1588"/>
          <w:tab w:val="clear" w:pos="1985"/>
        </w:tabs>
        <w:overflowPunct/>
        <w:spacing w:before="120"/>
        <w:jc w:val="left"/>
        <w:textAlignment w:val="auto"/>
        <w:rPr>
          <w:lang w:val="en-AU" w:eastAsia="ja-JP"/>
        </w:rPr>
      </w:pPr>
      <w:r>
        <w:rPr>
          <w:lang w:val="en-AU" w:eastAsia="ja-JP"/>
        </w:rPr>
        <w:t xml:space="preserve">The iterative 8-point search is performed by iterating a variable </w:t>
      </w:r>
      <w:r>
        <w:rPr>
          <w:i/>
          <w:lang w:val="en-AU" w:eastAsia="ja-JP"/>
        </w:rPr>
        <w:t>iDist</w:t>
      </w:r>
      <w:r>
        <w:rPr>
          <w:lang w:val="en-AU" w:eastAsia="ja-JP"/>
        </w:rPr>
        <w:t xml:space="preserve"> over powers of two from one to the highest power of two not exceeding the specified search range. For each value of </w:t>
      </w:r>
      <w:r>
        <w:rPr>
          <w:i/>
          <w:lang w:val="en-AU" w:eastAsia="ja-JP"/>
        </w:rPr>
        <w:t>iDist</w:t>
      </w:r>
      <w:r>
        <w:rPr>
          <w:lang w:val="en-AU" w:eastAsia="ja-JP"/>
        </w:rPr>
        <w:t xml:space="preserve">, a set of points is tested as described above. Thus, the iterative 8-point search is the union of the sets of points above over all iterated values of </w:t>
      </w:r>
      <w:r>
        <w:rPr>
          <w:i/>
          <w:lang w:val="en-AU" w:eastAsia="ja-JP"/>
        </w:rPr>
        <w:t>iDist</w:t>
      </w:r>
      <w:r>
        <w:rPr>
          <w:lang w:val="en-AU" w:eastAsia="ja-JP"/>
        </w:rPr>
        <w:t xml:space="preserve">. An early exit for the </w:t>
      </w:r>
      <w:r>
        <w:rPr>
          <w:i/>
          <w:lang w:val="en-AU" w:eastAsia="ja-JP"/>
        </w:rPr>
        <w:t>iDist</w:t>
      </w:r>
      <w:r>
        <w:rPr>
          <w:lang w:val="en-AU" w:eastAsia="ja-JP"/>
        </w:rPr>
        <w:t xml:space="preserve"> loop is available using the </w:t>
      </w:r>
      <w:r>
        <w:rPr>
          <w:rFonts w:ascii="Consolas" w:hAnsi="Consolas" w:cs="Consolas"/>
          <w:sz w:val="19"/>
          <w:szCs w:val="19"/>
          <w:lang w:val="en-AU" w:eastAsia="ja-JP"/>
        </w:rPr>
        <w:t>FastMEAssumingSmootherMVEnabled</w:t>
      </w:r>
      <w:r>
        <w:rPr>
          <w:lang w:val="en-AU" w:eastAsia="ja-JP"/>
        </w:rPr>
        <w:t xml:space="preserve"> configuration option. When enabled, the </w:t>
      </w:r>
      <w:r>
        <w:rPr>
          <w:i/>
          <w:lang w:val="en-AU" w:eastAsia="ja-JP"/>
        </w:rPr>
        <w:t>iDist</w:t>
      </w:r>
      <w:r>
        <w:rPr>
          <w:lang w:val="en-AU" w:eastAsia="ja-JP"/>
        </w:rPr>
        <w:t xml:space="preserve"> loop terminates after a maximum of three iterations from the last iteration for which a new best motion vector was found. For the diamond search, the corner points (light blue in </w:t>
      </w:r>
      <w:r>
        <w:rPr>
          <w:lang w:val="en-AU" w:eastAsia="ja-JP"/>
        </w:rPr>
        <w:fldChar w:fldCharType="begin"/>
      </w:r>
      <w:r>
        <w:rPr>
          <w:lang w:val="en-AU" w:eastAsia="ja-JP"/>
        </w:rPr>
        <w:instrText xml:space="preserve"> REF _Ref437518834 \h </w:instrText>
      </w:r>
      <w:r>
        <w:rPr>
          <w:lang w:val="en-AU" w:eastAsia="ja-JP"/>
        </w:rPr>
        <w:fldChar w:fldCharType="separate"/>
      </w:r>
      <w:r>
        <w:t>Figure 6</w:t>
      </w:r>
      <w:r>
        <w:noBreakHyphen/>
      </w:r>
      <w:r>
        <w:t>5</w:t>
      </w:r>
      <w:r>
        <w:rPr>
          <w:lang w:val="en-AU" w:eastAsia="ja-JP"/>
        </w:rPr>
        <w:fldChar w:fldCharType="end"/>
      </w:r>
      <w:r>
        <w:rPr>
          <w:lang w:val="en-AU" w:eastAsia="ja-JP"/>
        </w:rPr>
        <w:t xml:space="preserve"> are not tested) and for the enhanced diamond search, these points are tested as part of the iterative 8-point search.</w:t>
      </w:r>
    </w:p>
    <w:p>
      <w:pPr>
        <w:rPr>
          <w:lang w:val="en-AU" w:eastAsia="ja-JP"/>
        </w:rPr>
      </w:pPr>
      <w:r>
        <w:rPr>
          <w:lang w:val="en-AU" w:eastAsia="ja-JP"/>
        </w:rPr>
        <w:t xml:space="preserve">For the enhanced diamond search, an iterative 8-point search (with corners not tested) is performed, with </w:t>
      </w:r>
      <w:r>
        <w:rPr>
          <w:i/>
          <w:lang w:val="en-AU" w:eastAsia="ja-JP"/>
        </w:rPr>
        <w:t>iDist</w:t>
      </w:r>
      <w:r>
        <w:rPr>
          <w:lang w:val="en-AU" w:eastAsia="ja-JP"/>
        </w:rPr>
        <w:t xml:space="preserve"> iterating to a maximum of half the defined search range, around the (0, 0) position.</w:t>
      </w:r>
    </w:p>
    <w:p>
      <w:pPr>
        <w:tabs>
          <w:tab w:val="clear" w:pos="794"/>
          <w:tab w:val="clear" w:pos="1191"/>
          <w:tab w:val="clear" w:pos="1588"/>
          <w:tab w:val="clear" w:pos="1985"/>
        </w:tabs>
        <w:overflowPunct/>
        <w:spacing w:before="120"/>
        <w:jc w:val="left"/>
        <w:textAlignment w:val="auto"/>
        <w:rPr>
          <w:lang w:val="en-AU" w:eastAsia="ja-JP"/>
        </w:rPr>
      </w:pPr>
      <w:r>
        <w:rPr>
          <w:lang w:val="en-AU" w:eastAsia="ja-JP"/>
        </w:rPr>
        <w:t xml:space="preserve">If </w:t>
      </w:r>
      <w:r>
        <w:rPr>
          <w:i/>
          <w:lang w:val="en-AU" w:eastAsia="ja-JP"/>
        </w:rPr>
        <w:t>iDist</w:t>
      </w:r>
      <w:r>
        <w:rPr>
          <w:lang w:val="en-AU" w:eastAsia="ja-JP"/>
        </w:rPr>
        <w:t xml:space="preserve"> is equal to 1, then, due to the previous search at </w:t>
      </w:r>
      <w:r>
        <w:rPr>
          <w:i/>
          <w:lang w:val="en-AU" w:eastAsia="ja-JP"/>
        </w:rPr>
        <w:t>iDist</w:t>
      </w:r>
      <w:r>
        <w:rPr>
          <w:lang w:val="en-AU" w:eastAsia="ja-JP"/>
        </w:rPr>
        <w:t xml:space="preserve"> equal to 0, there are only two untested points. These two points are tested.</w:t>
      </w:r>
    </w:p>
    <w:p>
      <w:pPr>
        <w:tabs>
          <w:tab w:val="clear" w:pos="794"/>
          <w:tab w:val="clear" w:pos="1191"/>
          <w:tab w:val="clear" w:pos="1588"/>
          <w:tab w:val="clear" w:pos="1985"/>
        </w:tabs>
        <w:overflowPunct/>
        <w:spacing w:before="120"/>
        <w:jc w:val="left"/>
        <w:textAlignment w:val="auto"/>
        <w:rPr>
          <w:lang w:val="en-AU" w:eastAsia="ja-JP"/>
        </w:rPr>
      </w:pPr>
      <w:r>
        <w:rPr>
          <w:lang w:val="en-AU" w:eastAsia="ja-JP"/>
        </w:rPr>
        <w:t>Then, for the next stage of the first search of a diamond search, perform a raster search and for the enhanced diamond search, perform an adaptive raster search.</w:t>
      </w:r>
    </w:p>
    <w:p>
      <w:pPr>
        <w:tabs>
          <w:tab w:val="clear" w:pos="794"/>
          <w:tab w:val="clear" w:pos="1191"/>
          <w:tab w:val="clear" w:pos="1588"/>
          <w:tab w:val="clear" w:pos="1985"/>
        </w:tabs>
        <w:overflowPunct/>
        <w:spacing w:before="120"/>
        <w:jc w:val="left"/>
        <w:textAlignment w:val="auto"/>
        <w:rPr>
          <w:lang w:val="en-AU" w:eastAsia="ja-JP"/>
        </w:rPr>
      </w:pPr>
      <w:r>
        <w:rPr>
          <w:lang w:val="en-AU" w:eastAsia="ja-JP"/>
        </w:rPr>
        <w:t xml:space="preserve">The raster search (enabled by constant value </w:t>
      </w:r>
      <w:r>
        <w:rPr>
          <w:rFonts w:ascii="Consolas" w:hAnsi="Consolas" w:cs="Consolas"/>
          <w:sz w:val="19"/>
          <w:szCs w:val="19"/>
          <w:lang w:val="en-AU" w:eastAsia="ja-JP"/>
        </w:rPr>
        <w:t>bEnableRasterSearch</w:t>
      </w:r>
      <w:r>
        <w:rPr>
          <w:lang w:val="en-AU" w:eastAsia="ja-JP"/>
        </w:rPr>
        <w:t xml:space="preserve">) is performed if the distance </w:t>
      </w:r>
      <w:r>
        <w:rPr>
          <w:i/>
          <w:lang w:val="en-AU" w:eastAsia="ja-JP"/>
        </w:rPr>
        <w:t>iDist</w:t>
      </w:r>
      <w:r>
        <w:rPr>
          <w:lang w:val="en-AU" w:eastAsia="ja-JP"/>
        </w:rPr>
        <w:t xml:space="preserve"> corresponding to the current best motion vector is greater than five. When performing the raster search, </w:t>
      </w:r>
      <w:r>
        <w:rPr>
          <w:i/>
          <w:lang w:val="en-AU" w:eastAsia="ja-JP"/>
        </w:rPr>
        <w:t>iDist</w:t>
      </w:r>
      <w:r>
        <w:rPr>
          <w:lang w:val="en-AU" w:eastAsia="ja-JP"/>
        </w:rPr>
        <w:t xml:space="preserve"> for the best motion vector is set to five, and the raster search tests blocks along a sparse grid within the defined search window, testing blocks at every five luma samples horizontally and vertically.</w:t>
      </w:r>
    </w:p>
    <w:p>
      <w:pPr>
        <w:tabs>
          <w:tab w:val="clear" w:pos="794"/>
          <w:tab w:val="clear" w:pos="1191"/>
          <w:tab w:val="clear" w:pos="1588"/>
          <w:tab w:val="clear" w:pos="1985"/>
        </w:tabs>
        <w:overflowPunct/>
        <w:spacing w:before="120"/>
        <w:jc w:val="left"/>
        <w:textAlignment w:val="auto"/>
        <w:rPr>
          <w:lang w:val="en-AU" w:eastAsia="ja-JP"/>
        </w:rPr>
      </w:pPr>
      <w:r>
        <w:rPr>
          <w:lang w:val="en-AU" w:eastAsia="ja-JP"/>
        </w:rPr>
        <w:t xml:space="preserve">For the adaptive raster search, the search window is halved in size). If the </w:t>
      </w:r>
      <w:r>
        <w:rPr>
          <w:i/>
          <w:lang w:val="en-AU" w:eastAsia="ja-JP"/>
        </w:rPr>
        <w:t>iDist</w:t>
      </w:r>
      <w:r>
        <w:rPr>
          <w:lang w:val="en-AU" w:eastAsia="ja-JP"/>
        </w:rPr>
        <w:t xml:space="preserve"> of the current best motion vector is less than or equal to five then the current best distance is set to six. Then a raster search is performed using the halved search window, also testing blocks located every five luma samples horizontally and vertically.</w:t>
      </w:r>
    </w:p>
    <w:p>
      <w:pPr>
        <w:tabs>
          <w:tab w:val="clear" w:pos="794"/>
          <w:tab w:val="clear" w:pos="1191"/>
          <w:tab w:val="clear" w:pos="1588"/>
          <w:tab w:val="clear" w:pos="1985"/>
        </w:tabs>
        <w:overflowPunct/>
        <w:spacing w:before="120"/>
        <w:jc w:val="left"/>
        <w:textAlignment w:val="auto"/>
        <w:rPr>
          <w:lang w:val="en-AU" w:eastAsia="ja-JP"/>
        </w:rPr>
      </w:pPr>
      <w:r>
        <w:rPr>
          <w:lang w:val="en-AU" w:eastAsia="ja-JP"/>
        </w:rPr>
        <w:t xml:space="preserve">After the first search completes, a refinement search is performed. By default, a star refinement search is performed, although a raster refinement search is also available in the HM source code. The refinement search only occurs if the </w:t>
      </w:r>
      <w:r>
        <w:rPr>
          <w:i/>
          <w:lang w:val="en-AU" w:eastAsia="ja-JP"/>
        </w:rPr>
        <w:t>iDist</w:t>
      </w:r>
      <w:r>
        <w:rPr>
          <w:lang w:val="en-AU" w:eastAsia="ja-JP"/>
        </w:rPr>
        <w:t xml:space="preserve"> associated with the best motion vector is nonzero. If so, an iterative 8-point search is performed, starting from </w:t>
      </w:r>
      <w:r>
        <w:rPr>
          <w:i/>
          <w:lang w:val="en-AU" w:eastAsia="ja-JP"/>
        </w:rPr>
        <w:t>iDist</w:t>
      </w:r>
      <w:r>
        <w:rPr>
          <w:lang w:val="en-AU" w:eastAsia="ja-JP"/>
        </w:rPr>
        <w:t xml:space="preserve"> equal to one, and doubling </w:t>
      </w:r>
      <w:r>
        <w:rPr>
          <w:i/>
          <w:lang w:val="en-AU" w:eastAsia="ja-JP"/>
        </w:rPr>
        <w:t>iDist</w:t>
      </w:r>
      <w:r>
        <w:rPr>
          <w:lang w:val="en-AU" w:eastAsia="ja-JP"/>
        </w:rPr>
        <w:t xml:space="preserve"> until the search range is exceeded. By default the diamond pattern of test points is used, however a square pattern can also be used.</w:t>
      </w:r>
    </w:p>
    <w:p>
      <w:pPr>
        <w:rPr>
          <w:b/>
          <w:lang w:val="en-AU" w:eastAsia="ja-JP"/>
        </w:rPr>
      </w:pPr>
      <w:r>
        <w:rPr>
          <w:b/>
          <w:lang w:val="en-AU" w:eastAsia="ja-JP"/>
        </w:rPr>
        <w:t>Selective search</w:t>
      </w:r>
    </w:p>
    <w:p>
      <w:pPr>
        <w:rPr>
          <w:lang w:val="en-AU" w:eastAsia="ja-JP"/>
        </w:rPr>
      </w:pPr>
      <w:r>
        <w:rPr>
          <w:lang w:val="en-AU" w:eastAsia="ja-JP"/>
        </w:rPr>
        <w:t>The selective search begins by setting the median predictor value as the search starting point and the best MV. Then, predictors PRED_A, PRED_B and PRED_C are tested to see if they provide a better starting point, in which case the preferred predictor is selected. Then the zero motion vector is tested similarly.</w:t>
      </w:r>
    </w:p>
    <w:p>
      <w:pPr>
        <w:rPr>
          <w:lang w:val="en-AU" w:eastAsia="ja-JP"/>
        </w:rPr>
      </w:pPr>
      <w:r>
        <w:rPr>
          <w:lang w:val="en-AU" w:eastAsia="ja-JP"/>
        </w:rPr>
        <w:t xml:space="preserve">For an initial search, an initial search window is set, centred at the selected best predictor and one quarter the width and height of the defined search range. Then, the initial search window is sparsely searched, such that every fourth integer pel horizontally and vertically is tested. At each tested point, two 8-point diamond searches are performed, at </w:t>
      </w:r>
      <w:r>
        <w:rPr>
          <w:i/>
          <w:lang w:val="en-AU" w:eastAsia="ja-JP"/>
        </w:rPr>
        <w:t>iDist</w:t>
      </w:r>
      <w:r>
        <w:rPr>
          <w:lang w:val="en-AU" w:eastAsia="ja-JP"/>
        </w:rPr>
        <w:t xml:space="preserve"> equal to one and two and with the corner four points disabled.</w:t>
      </w:r>
    </w:p>
    <w:p>
      <w:pPr>
        <w:rPr>
          <w:lang w:val="en-AU" w:eastAsia="ja-JP"/>
        </w:rPr>
      </w:pPr>
      <w:r>
        <w:rPr>
          <w:lang w:val="en-AU" w:eastAsia="ja-JP"/>
        </w:rPr>
        <w:t xml:space="preserve">If the L1 distance between the best motion vector and the chosen predictor exceeds a constant of eight, then a full search is performed over a search window relative to the predictor and sized according to the search range. Otherwise, if </w:t>
      </w:r>
      <w:r>
        <w:rPr>
          <w:i/>
          <w:lang w:val="en-AU" w:eastAsia="ja-JP"/>
        </w:rPr>
        <w:t>iDist</w:t>
      </w:r>
      <w:r>
        <w:rPr>
          <w:lang w:val="en-AU" w:eastAsia="ja-JP"/>
        </w:rPr>
        <w:t xml:space="preserve"> resulting from the initial search is equal to one, a refinement search is performed. The refinement search performs an iterative 8-point diamond search, with corners always disabled and no early exit tests active.</w:t>
      </w:r>
    </w:p>
    <w:p>
      <w:pPr>
        <w:pStyle w:val="7"/>
        <w:rPr>
          <w:lang w:val="en-AU" w:eastAsia="ja-JP"/>
        </w:rPr>
      </w:pPr>
      <w:bookmarkStart w:id="701" w:name="_Ref437944636"/>
      <w:r>
        <w:rPr>
          <w:lang w:val="en-AU" w:eastAsia="ja-JP"/>
        </w:rPr>
        <w:t>Fast encoder modes</w:t>
      </w:r>
      <w:bookmarkEnd w:id="701"/>
    </w:p>
    <w:p>
      <w:pPr>
        <w:rPr>
          <w:lang w:val="en-AU" w:eastAsia="ja-JP"/>
        </w:rPr>
      </w:pPr>
      <w:r>
        <w:rPr>
          <w:lang w:val="en-AU" w:eastAsia="ja-JP"/>
        </w:rPr>
        <w:fldChar w:fldCharType="begin"/>
      </w:r>
      <w:r>
        <w:rPr>
          <w:lang w:val="en-AU" w:eastAsia="ja-JP"/>
        </w:rPr>
        <w:instrText xml:space="preserve"> REF _Ref437510784 \h </w:instrText>
      </w:r>
      <w:r>
        <w:rPr>
          <w:lang w:val="en-AU" w:eastAsia="ja-JP"/>
        </w:rPr>
        <w:fldChar w:fldCharType="separate"/>
      </w:r>
      <w:r>
        <w:t>Table 6</w:t>
      </w:r>
      <w:r>
        <w:noBreakHyphen/>
      </w:r>
      <w:r>
        <w:t>2</w:t>
      </w:r>
      <w:r>
        <w:rPr>
          <w:lang w:val="en-AU" w:eastAsia="ja-JP"/>
        </w:rPr>
        <w:fldChar w:fldCharType="end"/>
      </w:r>
      <w:r>
        <w:rPr>
          <w:lang w:val="en-AU" w:eastAsia="ja-JP"/>
        </w:rPr>
        <w:t xml:space="preserve"> provides a summary of the approaches selected according to the fast encoder mode in use.</w:t>
      </w:r>
    </w:p>
    <w:p>
      <w:pPr>
        <w:pStyle w:val="19"/>
        <w:rPr>
          <w:lang w:val="en-AU" w:eastAsia="ja-JP"/>
        </w:rPr>
      </w:pPr>
      <w:bookmarkStart w:id="702" w:name="_Ref437510784"/>
      <w:bookmarkStart w:id="703" w:name="_Toc52445143"/>
      <w:r>
        <w:t xml:space="preserve">Table </w:t>
      </w:r>
      <w:r>
        <w:fldChar w:fldCharType="begin"/>
      </w:r>
      <w:r>
        <w:instrText xml:space="preserve"> STYLEREF 1 \s </w:instrText>
      </w:r>
      <w:r>
        <w:fldChar w:fldCharType="separate"/>
      </w:r>
      <w:r>
        <w:t>6</w:t>
      </w:r>
      <w:r>
        <w:fldChar w:fldCharType="end"/>
      </w:r>
      <w:r>
        <w:noBreakHyphen/>
      </w:r>
      <w:r>
        <w:fldChar w:fldCharType="begin"/>
      </w:r>
      <w:r>
        <w:instrText xml:space="preserve"> SEQ Table \* ARABIC \s 1 </w:instrText>
      </w:r>
      <w:r>
        <w:fldChar w:fldCharType="separate"/>
      </w:r>
      <w:r>
        <w:t>2</w:t>
      </w:r>
      <w:r>
        <w:fldChar w:fldCharType="end"/>
      </w:r>
      <w:bookmarkEnd w:id="702"/>
      <w:r>
        <w:t>. Fast encoder mode summary.</w:t>
      </w:r>
      <w:bookmarkEnd w:id="703"/>
    </w:p>
    <w:tbl>
      <w:tblPr>
        <w:tblStyle w:val="72"/>
        <w:tblW w:w="97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8"/>
        <w:gridCol w:w="2425"/>
        <w:gridCol w:w="2428"/>
        <w:gridCol w:w="2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shd w:val="clear" w:color="auto" w:fill="auto"/>
          </w:tcPr>
          <w:p>
            <w:pPr>
              <w:rPr>
                <w:lang w:val="en-AU" w:eastAsia="ja-JP"/>
              </w:rPr>
            </w:pPr>
          </w:p>
        </w:tc>
        <w:tc>
          <w:tcPr>
            <w:tcW w:w="2425" w:type="dxa"/>
            <w:shd w:val="clear" w:color="auto" w:fill="auto"/>
          </w:tcPr>
          <w:p>
            <w:pPr>
              <w:rPr>
                <w:b/>
                <w:lang w:val="en-AU" w:eastAsia="ja-JP"/>
              </w:rPr>
            </w:pPr>
            <w:r>
              <w:rPr>
                <w:b/>
                <w:lang w:val="en-AU" w:eastAsia="ja-JP"/>
              </w:rPr>
              <w:t>Fast mode 1</w:t>
            </w:r>
          </w:p>
        </w:tc>
        <w:tc>
          <w:tcPr>
            <w:tcW w:w="2428" w:type="dxa"/>
            <w:shd w:val="clear" w:color="auto" w:fill="auto"/>
          </w:tcPr>
          <w:p>
            <w:pPr>
              <w:rPr>
                <w:b/>
                <w:lang w:val="en-AU" w:eastAsia="ja-JP"/>
              </w:rPr>
            </w:pPr>
            <w:r>
              <w:rPr>
                <w:b/>
                <w:lang w:val="en-AU" w:eastAsia="ja-JP"/>
              </w:rPr>
              <w:t>Fast mode 2</w:t>
            </w:r>
          </w:p>
        </w:tc>
        <w:tc>
          <w:tcPr>
            <w:tcW w:w="2428" w:type="dxa"/>
            <w:shd w:val="clear" w:color="auto" w:fill="auto"/>
          </w:tcPr>
          <w:p>
            <w:pPr>
              <w:rPr>
                <w:b/>
                <w:lang w:val="en-AU" w:eastAsia="ja-JP"/>
              </w:rPr>
            </w:pPr>
            <w:r>
              <w:rPr>
                <w:b/>
                <w:lang w:val="en-AU" w:eastAsia="ja-JP"/>
              </w:rPr>
              <w:t>Fast mode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shd w:val="clear" w:color="auto" w:fill="auto"/>
          </w:tcPr>
          <w:p>
            <w:pPr>
              <w:jc w:val="left"/>
              <w:rPr>
                <w:lang w:val="en-AU" w:eastAsia="ja-JP"/>
              </w:rPr>
            </w:pPr>
            <w:r>
              <w:rPr>
                <w:lang w:val="en-AU" w:eastAsia="ja-JP"/>
              </w:rPr>
              <w:t>Subsampled SAD for selective searches</w:t>
            </w:r>
          </w:p>
        </w:tc>
        <w:tc>
          <w:tcPr>
            <w:tcW w:w="2425" w:type="dxa"/>
            <w:shd w:val="clear" w:color="auto" w:fill="auto"/>
          </w:tcPr>
          <w:p>
            <w:pPr>
              <w:rPr>
                <w:lang w:val="en-AU" w:eastAsia="ja-JP"/>
              </w:rPr>
            </w:pPr>
            <w:r>
              <w:rPr>
                <w:lang w:val="en-AU" w:eastAsia="ja-JP"/>
              </w:rPr>
              <w:t>Enabled</w:t>
            </w:r>
          </w:p>
        </w:tc>
        <w:tc>
          <w:tcPr>
            <w:tcW w:w="2428" w:type="dxa"/>
            <w:shd w:val="clear" w:color="auto" w:fill="auto"/>
          </w:tcPr>
          <w:p>
            <w:pPr>
              <w:rPr>
                <w:lang w:val="en-AU" w:eastAsia="ja-JP"/>
              </w:rPr>
            </w:pPr>
            <w:r>
              <w:rPr>
                <w:lang w:val="en-AU" w:eastAsia="ja-JP"/>
              </w:rPr>
              <w:t>Disabled</w:t>
            </w:r>
          </w:p>
        </w:tc>
        <w:tc>
          <w:tcPr>
            <w:tcW w:w="2428" w:type="dxa"/>
            <w:shd w:val="clear" w:color="auto" w:fill="auto"/>
          </w:tcPr>
          <w:p>
            <w:pPr>
              <w:rPr>
                <w:lang w:val="en-AU" w:eastAsia="ja-JP"/>
              </w:rPr>
            </w:pPr>
            <w:r>
              <w:rPr>
                <w:lang w:val="en-AU" w:eastAsia="ja-JP"/>
              </w:rPr>
              <w:t>Enabled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shd w:val="clear" w:color="auto" w:fill="auto"/>
          </w:tcPr>
          <w:p>
            <w:pPr>
              <w:jc w:val="left"/>
              <w:rPr>
                <w:lang w:val="en-AU" w:eastAsia="ja-JP"/>
              </w:rPr>
            </w:pPr>
            <w:r>
              <w:rPr>
                <w:lang w:val="en-AU" w:eastAsia="ja-JP"/>
              </w:rPr>
              <w:t>Subsampled SAD for searches other than selective searches</w:t>
            </w:r>
          </w:p>
        </w:tc>
        <w:tc>
          <w:tcPr>
            <w:tcW w:w="2425" w:type="dxa"/>
            <w:shd w:val="clear" w:color="auto" w:fill="auto"/>
          </w:tcPr>
          <w:p>
            <w:pPr>
              <w:rPr>
                <w:lang w:val="en-AU" w:eastAsia="ja-JP"/>
              </w:rPr>
            </w:pPr>
            <w:r>
              <w:rPr>
                <w:lang w:val="en-AU" w:eastAsia="ja-JP"/>
              </w:rPr>
              <w:t>Enabled</w:t>
            </w:r>
          </w:p>
        </w:tc>
        <w:tc>
          <w:tcPr>
            <w:tcW w:w="2428" w:type="dxa"/>
            <w:shd w:val="clear" w:color="auto" w:fill="auto"/>
          </w:tcPr>
          <w:p>
            <w:pPr>
              <w:rPr>
                <w:lang w:val="en-AU" w:eastAsia="ja-JP"/>
              </w:rPr>
            </w:pPr>
            <w:r>
              <w:rPr>
                <w:lang w:val="en-AU" w:eastAsia="ja-JP"/>
              </w:rPr>
              <w:t>Disabled</w:t>
            </w:r>
          </w:p>
        </w:tc>
        <w:tc>
          <w:tcPr>
            <w:tcW w:w="2428" w:type="dxa"/>
            <w:shd w:val="clear" w:color="auto" w:fill="auto"/>
          </w:tcPr>
          <w:p>
            <w:pPr>
              <w:rPr>
                <w:lang w:val="en-AU" w:eastAsia="ja-JP"/>
              </w:rPr>
            </w:pPr>
            <w:r>
              <w:rPr>
                <w:lang w:val="en-AU" w:eastAsia="ja-JP"/>
              </w:rPr>
              <w:t>Enabled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shd w:val="clear" w:color="auto" w:fill="auto"/>
          </w:tcPr>
          <w:p>
            <w:pPr>
              <w:jc w:val="left"/>
              <w:rPr>
                <w:lang w:val="en-AU" w:eastAsia="ja-JP"/>
              </w:rPr>
            </w:pPr>
            <w:r>
              <w:rPr>
                <w:lang w:val="en-AU" w:eastAsia="ja-JP"/>
              </w:rPr>
              <w:t>Bi-predictive iterations reduction</w:t>
            </w:r>
          </w:p>
        </w:tc>
        <w:tc>
          <w:tcPr>
            <w:tcW w:w="2425" w:type="dxa"/>
            <w:shd w:val="clear" w:color="auto" w:fill="auto"/>
          </w:tcPr>
          <w:p>
            <w:pPr>
              <w:rPr>
                <w:lang w:val="en-AU" w:eastAsia="ja-JP"/>
              </w:rPr>
            </w:pPr>
            <w:r>
              <w:rPr>
                <w:lang w:val="en-AU" w:eastAsia="ja-JP"/>
              </w:rPr>
              <w:t>Enabled</w:t>
            </w:r>
          </w:p>
        </w:tc>
        <w:tc>
          <w:tcPr>
            <w:tcW w:w="2428" w:type="dxa"/>
            <w:shd w:val="clear" w:color="auto" w:fill="auto"/>
          </w:tcPr>
          <w:p>
            <w:pPr>
              <w:rPr>
                <w:lang w:val="en-AU" w:eastAsia="ja-JP"/>
              </w:rPr>
            </w:pPr>
            <w:r>
              <w:rPr>
                <w:lang w:val="en-AU" w:eastAsia="ja-JP"/>
              </w:rPr>
              <w:t>Enabled</w:t>
            </w:r>
          </w:p>
        </w:tc>
        <w:tc>
          <w:tcPr>
            <w:tcW w:w="2428" w:type="dxa"/>
            <w:shd w:val="clear" w:color="auto" w:fill="auto"/>
          </w:tcPr>
          <w:p>
            <w:pPr>
              <w:rPr>
                <w:lang w:val="en-AU" w:eastAsia="ja-JP"/>
              </w:rPr>
            </w:pPr>
            <w:r>
              <w:rPr>
                <w:lang w:val="en-AU" w:eastAsia="ja-JP"/>
              </w:rPr>
              <w:t>Disabled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shd w:val="clear" w:color="auto" w:fill="auto"/>
          </w:tcPr>
          <w:p>
            <w:pPr>
              <w:jc w:val="left"/>
              <w:rPr>
                <w:lang w:val="en-AU" w:eastAsia="ja-JP"/>
              </w:rPr>
            </w:pPr>
            <w:r>
              <w:rPr>
                <w:lang w:val="en-AU" w:eastAsia="ja-JP"/>
              </w:rPr>
              <w:t>Reference picture list adaptive selection</w:t>
            </w:r>
          </w:p>
        </w:tc>
        <w:tc>
          <w:tcPr>
            <w:tcW w:w="2425" w:type="dxa"/>
            <w:shd w:val="clear" w:color="auto" w:fill="auto"/>
          </w:tcPr>
          <w:p>
            <w:pPr>
              <w:rPr>
                <w:lang w:val="en-AU" w:eastAsia="ja-JP"/>
              </w:rPr>
            </w:pPr>
            <w:r>
              <w:rPr>
                <w:lang w:val="en-AU" w:eastAsia="ja-JP"/>
              </w:rPr>
              <w:t>Enabled</w:t>
            </w:r>
          </w:p>
        </w:tc>
        <w:tc>
          <w:tcPr>
            <w:tcW w:w="2428" w:type="dxa"/>
            <w:shd w:val="clear" w:color="auto" w:fill="auto"/>
          </w:tcPr>
          <w:p>
            <w:pPr>
              <w:rPr>
                <w:lang w:val="en-AU" w:eastAsia="ja-JP"/>
              </w:rPr>
            </w:pPr>
            <w:r>
              <w:rPr>
                <w:lang w:val="en-AU" w:eastAsia="ja-JP"/>
              </w:rPr>
              <w:t>Enabled</w:t>
            </w:r>
          </w:p>
        </w:tc>
        <w:tc>
          <w:tcPr>
            <w:tcW w:w="2428" w:type="dxa"/>
            <w:shd w:val="clear" w:color="auto" w:fill="auto"/>
          </w:tcPr>
          <w:p>
            <w:pPr>
              <w:rPr>
                <w:lang w:val="en-AU" w:eastAsia="ja-JP"/>
              </w:rPr>
            </w:pPr>
            <w:r>
              <w:rPr>
                <w:lang w:val="en-AU" w:eastAsia="ja-JP"/>
              </w:rPr>
              <w:t>Disabled</w:t>
            </w:r>
          </w:p>
        </w:tc>
      </w:tr>
    </w:tbl>
    <w:p>
      <w:pPr>
        <w:rPr>
          <w:b/>
          <w:lang w:val="en-AU" w:eastAsia="ja-JP"/>
        </w:rPr>
      </w:pPr>
      <w:r>
        <w:rPr>
          <w:b/>
          <w:lang w:val="en-AU" w:eastAsia="ja-JP"/>
        </w:rPr>
        <w:t>SAD for selective searches</w:t>
      </w:r>
    </w:p>
    <w:p>
      <w:pPr>
        <w:rPr>
          <w:lang w:val="en-AU" w:eastAsia="ja-JP"/>
        </w:rPr>
      </w:pPr>
      <w:r>
        <w:rPr>
          <w:lang w:val="en-AU" w:eastAsia="ja-JP"/>
        </w:rPr>
        <w:t>To speed up the SAD operation, a subsampling approach is provided where the number of rows tested is reduced.</w:t>
      </w:r>
    </w:p>
    <w:p>
      <w:pPr>
        <w:rPr>
          <w:lang w:val="en-AU" w:eastAsia="ja-JP"/>
        </w:rPr>
      </w:pPr>
      <w:r>
        <w:rPr>
          <w:lang w:val="en-AU" w:eastAsia="ja-JP"/>
        </w:rPr>
        <w:t xml:space="preserve">When the selective search is used and </w:t>
      </w:r>
      <w:r>
        <w:rPr>
          <w:rFonts w:ascii="Consolas" w:hAnsi="Consolas" w:cs="Consolas"/>
          <w:sz w:val="19"/>
          <w:szCs w:val="19"/>
          <w:lang w:eastAsia="ko-KR"/>
        </w:rPr>
        <w:t>RestrictMESampling</w:t>
      </w:r>
      <w:r>
        <w:rPr>
          <w:lang w:val="en-AU" w:eastAsia="ja-JP"/>
        </w:rPr>
        <w:t xml:space="preserve"> is enabled, this approach operates as follows:</w:t>
      </w:r>
    </w:p>
    <w:p>
      <w:pPr>
        <w:rPr>
          <w:lang w:val="en-AU" w:eastAsia="ja-JP"/>
        </w:rPr>
      </w:pPr>
      <w:r>
        <w:rPr>
          <w:lang w:val="en-AU" w:eastAsia="ja-JP"/>
        </w:rPr>
        <w:t xml:space="preserve">Variable iSubShift results in testing every </w:t>
      </w:r>
      <w:r>
        <w:rPr>
          <w:i/>
          <w:lang w:val="en-AU" w:eastAsia="ja-JP"/>
        </w:rPr>
        <w:t>n</w:t>
      </w:r>
      <w:r>
        <w:rPr>
          <w:lang w:val="en-AU" w:eastAsia="ja-JP"/>
        </w:rPr>
        <w:t xml:space="preserve">th row, such that </w:t>
      </w:r>
      <w:r>
        <w:rPr>
          <w:i/>
          <w:lang w:val="en-AU" w:eastAsia="ja-JP"/>
        </w:rPr>
        <w:t>n</w:t>
      </w:r>
      <w:r>
        <w:rPr>
          <w:lang w:val="en-AU" w:eastAsia="ja-JP"/>
        </w:rPr>
        <w:t xml:space="preserve"> = 1 &lt;&lt; iSubShift. The variable iSubShift is initialized according to the number of rows in the block under test, such that the spacing between tested rows increases with the block size. Then, the SAD for the block under test is calculated iteratively, with iSubShift decremented on each iteration, until the SAD of the current iteration does not improve upon the best SAD resulting from earlier iterations (with adjustments to compensate for iSubShift variation).</w:t>
      </w:r>
    </w:p>
    <w:p>
      <w:pPr>
        <w:keepNext/>
        <w:rPr>
          <w:b/>
          <w:lang w:val="en-AU" w:eastAsia="ja-JP"/>
        </w:rPr>
      </w:pPr>
      <w:r>
        <w:rPr>
          <w:b/>
          <w:lang w:val="en-AU" w:eastAsia="ja-JP"/>
        </w:rPr>
        <w:t>SAD for searches other than selective searches</w:t>
      </w:r>
    </w:p>
    <w:p>
      <w:pPr>
        <w:rPr>
          <w:lang w:val="en-AU" w:eastAsia="ja-JP"/>
        </w:rPr>
      </w:pPr>
      <w:r>
        <w:rPr>
          <w:lang w:val="en-AU" w:eastAsia="ja-JP"/>
        </w:rPr>
        <w:t xml:space="preserve">Depending on the fast encoder mode, the SAD can be subsampled to either check every row or every second row. </w:t>
      </w:r>
      <w:r>
        <w:rPr>
          <w:lang w:val="en-AU" w:eastAsia="ja-JP"/>
        </w:rPr>
        <w:fldChar w:fldCharType="begin"/>
      </w:r>
      <w:r>
        <w:rPr>
          <w:lang w:val="en-AU" w:eastAsia="ja-JP"/>
        </w:rPr>
        <w:instrText xml:space="preserve"> REF _Ref437510784 \h </w:instrText>
      </w:r>
      <w:r>
        <w:rPr>
          <w:lang w:val="en-AU" w:eastAsia="ja-JP"/>
        </w:rPr>
        <w:fldChar w:fldCharType="separate"/>
      </w:r>
      <w:r>
        <w:t>Table 6</w:t>
      </w:r>
      <w:r>
        <w:noBreakHyphen/>
      </w:r>
      <w:r>
        <w:t>2</w:t>
      </w:r>
      <w:r>
        <w:rPr>
          <w:lang w:val="en-AU" w:eastAsia="ja-JP"/>
        </w:rPr>
        <w:fldChar w:fldCharType="end"/>
      </w:r>
      <w:r>
        <w:rPr>
          <w:lang w:val="en-AU" w:eastAsia="ja-JP"/>
        </w:rPr>
        <w:t xml:space="preserve"> documents control of this option.</w:t>
      </w:r>
    </w:p>
    <w:p>
      <w:pPr>
        <w:rPr>
          <w:b/>
          <w:lang w:val="en-AU" w:eastAsia="ja-JP"/>
        </w:rPr>
      </w:pPr>
      <w:r>
        <w:rPr>
          <w:b/>
          <w:lang w:val="en-AU" w:eastAsia="ja-JP"/>
        </w:rPr>
        <w:t>Bi-predictive iterations reduction</w:t>
      </w:r>
    </w:p>
    <w:p>
      <w:pPr>
        <w:rPr>
          <w:lang w:val="en-AU" w:eastAsia="ja-JP"/>
        </w:rPr>
      </w:pPr>
      <w:r>
        <w:rPr>
          <w:lang w:val="en-AU" w:eastAsia="ja-JP"/>
        </w:rPr>
        <w:t>By default, the bi-predictive search performs four iterations. For fast modes 1 and 3, this is reduced to one iteration.</w:t>
      </w:r>
    </w:p>
    <w:p>
      <w:pPr>
        <w:rPr>
          <w:b/>
          <w:lang w:val="en-AU" w:eastAsia="ja-JP"/>
        </w:rPr>
      </w:pPr>
      <w:r>
        <w:rPr>
          <w:b/>
          <w:lang w:val="en-AU" w:eastAsia="ja-JP"/>
        </w:rPr>
        <w:t>Reference picture list adaptive selection</w:t>
      </w:r>
    </w:p>
    <w:p>
      <w:pPr>
        <w:rPr>
          <w:lang w:val="en-AU" w:eastAsia="ja-JP"/>
        </w:rPr>
      </w:pPr>
      <w:r>
        <w:rPr>
          <w:lang w:val="en-AU" w:eastAsia="ja-JP"/>
        </w:rPr>
        <w:t>By default, the reference picture list to be used for a given iteration of the bi-predictive search is alternatively selected with consecutive iterations, i.e., iterations 0, 2, …, use reference picture list 0 and iterations 1, 3, …, use reference picture list 1. When reference picture lists are adaptively selected, the list to be tested for the bi-predictive search is the opposing list to the best list resulting from the uni-predictive search.</w:t>
      </w:r>
    </w:p>
    <w:p>
      <w:pPr>
        <w:rPr>
          <w:lang w:eastAsia="ko-KR"/>
        </w:rPr>
      </w:pPr>
    </w:p>
    <w:p>
      <w:pPr>
        <w:pStyle w:val="6"/>
        <w:ind w:left="2234" w:hanging="2234"/>
        <w:rPr>
          <w:lang w:val="en-GB"/>
        </w:rPr>
      </w:pPr>
      <w:r>
        <w:rPr>
          <w:lang w:val="en-GB"/>
        </w:rPr>
        <w:t>Fractional-pel search strategy</w:t>
      </w:r>
    </w:p>
    <w:p>
      <w:pPr>
        <w:rPr>
          <w:lang w:eastAsia="ko-KR"/>
        </w:rPr>
      </w:pPr>
      <w:r>
        <w:rPr>
          <w:lang w:eastAsia="ko-KR"/>
        </w:rPr>
        <w:t>Fractional refinement is performed in two steps, firstly testing half-pel positions and secondly testing quarter-pel positions. The eight half-pel positions surrounding the current best integer motion vector are tested, with the best (if any) being selected. Then, the eight quarter-pel positions surrounding the current best integer or half-pel motion vector are tested.</w:t>
      </w:r>
    </w:p>
    <w:p>
      <w:pPr>
        <w:pStyle w:val="6"/>
        <w:ind w:left="2234" w:hanging="2234"/>
        <w:rPr>
          <w:lang w:val="en-GB"/>
        </w:rPr>
      </w:pPr>
      <w:r>
        <w:rPr>
          <w:lang w:val="en-GB"/>
        </w:rPr>
        <w:t>Bi-predictive search strategy</w:t>
      </w:r>
    </w:p>
    <w:p>
      <w:pPr>
        <w:rPr>
          <w:lang w:eastAsia="ko-KR"/>
        </w:rPr>
      </w:pPr>
      <w:r>
        <w:rPr>
          <w:lang w:eastAsia="ko-KR"/>
        </w:rPr>
        <w:t>The objective of the bi-predictive motion search is to produce two motion vectors which result in minimum error between the original block (O) and the predicted block P with two predictions P</w:t>
      </w:r>
      <w:r>
        <w:rPr>
          <w:vertAlign w:val="subscript"/>
          <w:lang w:eastAsia="ko-KR"/>
        </w:rPr>
        <w:t>0</w:t>
      </w:r>
      <w:r>
        <w:rPr>
          <w:lang w:eastAsia="ko-KR"/>
        </w:rPr>
        <w:t xml:space="preserve"> and P</w:t>
      </w:r>
      <w:r>
        <w:rPr>
          <w:vertAlign w:val="subscript"/>
          <w:lang w:eastAsia="ko-KR"/>
        </w:rPr>
        <w:t>1</w:t>
      </w:r>
      <w:r>
        <w:rPr>
          <w:lang w:eastAsia="ko-KR"/>
        </w:rPr>
        <w:t>, such that P = P</w:t>
      </w:r>
      <w:r>
        <w:rPr>
          <w:vertAlign w:val="subscript"/>
          <w:lang w:eastAsia="ko-KR"/>
        </w:rPr>
        <w:t>0</w:t>
      </w:r>
      <w:r>
        <w:rPr>
          <w:lang w:eastAsia="ko-KR"/>
        </w:rPr>
        <w:t xml:space="preserve"> + P</w:t>
      </w:r>
      <w:r>
        <w:rPr>
          <w:vertAlign w:val="subscript"/>
          <w:lang w:eastAsia="ko-KR"/>
        </w:rPr>
        <w:t>1</w:t>
      </w:r>
      <w:r>
        <w:rPr>
          <w:lang w:eastAsia="ko-KR"/>
        </w:rPr>
        <w:t>. In the HM encoder, an iterative uni-predictive search is implemented, providing a reasonable compromise between search duration and minimising error. The bi-predictive search steps implemented in the HM encoder are as follows:</w:t>
      </w:r>
    </w:p>
    <w:p>
      <w:pPr>
        <w:numPr>
          <w:ilvl w:val="0"/>
          <w:numId w:val="35"/>
        </w:numPr>
        <w:rPr>
          <w:lang w:eastAsia="ko-KR"/>
        </w:rPr>
      </w:pPr>
      <w:r>
        <w:rPr>
          <w:lang w:eastAsia="ko-KR"/>
        </w:rPr>
        <w:t>Search P</w:t>
      </w:r>
      <w:r>
        <w:rPr>
          <w:vertAlign w:val="subscript"/>
          <w:lang w:eastAsia="ko-KR"/>
        </w:rPr>
        <w:t>1</w:t>
      </w:r>
      <w:r>
        <w:rPr>
          <w:lang w:eastAsia="ko-KR"/>
        </w:rPr>
        <w:t xml:space="preserve"> which produces minimum error with (2O - P</w:t>
      </w:r>
      <w:r>
        <w:rPr>
          <w:vertAlign w:val="subscript"/>
          <w:lang w:eastAsia="ko-KR"/>
        </w:rPr>
        <w:t>0</w:t>
      </w:r>
      <w:r>
        <w:rPr>
          <w:lang w:eastAsia="ko-KR"/>
        </w:rPr>
        <w:t>), where O represents original block and P</w:t>
      </w:r>
      <w:r>
        <w:rPr>
          <w:vertAlign w:val="subscript"/>
          <w:lang w:eastAsia="ko-KR"/>
        </w:rPr>
        <w:t>0</w:t>
      </w:r>
      <w:r>
        <w:rPr>
          <w:lang w:eastAsia="ko-KR"/>
        </w:rPr>
        <w:t xml:space="preserve"> means predictor produced by the first motion vector. P</w:t>
      </w:r>
      <w:r>
        <w:rPr>
          <w:vertAlign w:val="subscript"/>
          <w:lang w:eastAsia="ko-KR"/>
        </w:rPr>
        <w:t>0</w:t>
      </w:r>
      <w:r>
        <w:rPr>
          <w:lang w:eastAsia="ko-KR"/>
        </w:rPr>
        <w:t xml:space="preserve"> is fixed in this step. To derive motion vector for P</w:t>
      </w:r>
      <w:r>
        <w:rPr>
          <w:vertAlign w:val="subscript"/>
          <w:lang w:eastAsia="ko-KR"/>
        </w:rPr>
        <w:t>1</w:t>
      </w:r>
      <w:r>
        <w:rPr>
          <w:lang w:eastAsia="ko-KR"/>
        </w:rPr>
        <w:t>, a uni-predictive motion search is performed with the reference samples set to (2O - P</w:t>
      </w:r>
      <w:r>
        <w:rPr>
          <w:vertAlign w:val="subscript"/>
          <w:lang w:eastAsia="ko-KR"/>
        </w:rPr>
        <w:t>0</w:t>
      </w:r>
      <w:r>
        <w:rPr>
          <w:lang w:eastAsia="ko-KR"/>
        </w:rPr>
        <w:t>).</w:t>
      </w:r>
      <w:r>
        <w:rPr>
          <w:bCs/>
          <w:lang w:eastAsia="ko-KR"/>
        </w:rPr>
        <w:t xml:space="preserve"> </w:t>
      </w:r>
    </w:p>
    <w:p>
      <w:pPr>
        <w:numPr>
          <w:ilvl w:val="0"/>
          <w:numId w:val="35"/>
        </w:numPr>
        <w:rPr>
          <w:lang w:eastAsia="ko-KR"/>
        </w:rPr>
      </w:pPr>
      <w:r>
        <w:rPr>
          <w:bCs/>
          <w:lang w:eastAsia="ko-KR"/>
        </w:rPr>
        <w:t>Search P</w:t>
      </w:r>
      <w:r>
        <w:rPr>
          <w:bCs/>
          <w:vertAlign w:val="subscript"/>
          <w:lang w:eastAsia="ko-KR"/>
        </w:rPr>
        <w:t>0</w:t>
      </w:r>
      <w:r>
        <w:rPr>
          <w:bCs/>
          <w:lang w:eastAsia="ko-KR"/>
        </w:rPr>
        <w:t xml:space="preserve"> which produces minimum error with (2O − P</w:t>
      </w:r>
      <w:r>
        <w:rPr>
          <w:bCs/>
          <w:vertAlign w:val="subscript"/>
          <w:lang w:eastAsia="ko-KR"/>
        </w:rPr>
        <w:t>1</w:t>
      </w:r>
      <w:r>
        <w:rPr>
          <w:bCs/>
          <w:lang w:eastAsia="ko-KR"/>
        </w:rPr>
        <w:t xml:space="preserve">), </w:t>
      </w:r>
      <w:r>
        <w:rPr>
          <w:lang w:eastAsia="ko-KR"/>
        </w:rPr>
        <w:t>where O represents original block and P</w:t>
      </w:r>
      <w:r>
        <w:rPr>
          <w:vertAlign w:val="subscript"/>
          <w:lang w:eastAsia="ko-KR"/>
        </w:rPr>
        <w:t>1</w:t>
      </w:r>
      <w:r>
        <w:rPr>
          <w:lang w:eastAsia="ko-KR"/>
        </w:rPr>
        <w:t xml:space="preserve"> means predictor produced by the second motion vector. P</w:t>
      </w:r>
      <w:r>
        <w:rPr>
          <w:vertAlign w:val="subscript"/>
          <w:lang w:eastAsia="ko-KR"/>
        </w:rPr>
        <w:t>1</w:t>
      </w:r>
      <w:r>
        <w:rPr>
          <w:lang w:eastAsia="ko-KR"/>
        </w:rPr>
        <w:t xml:space="preserve"> is the predictor obtained in step 1) and fixed in this step. To get P</w:t>
      </w:r>
      <w:r>
        <w:rPr>
          <w:vertAlign w:val="subscript"/>
          <w:lang w:eastAsia="ko-KR"/>
        </w:rPr>
        <w:t>0</w:t>
      </w:r>
      <w:r>
        <w:rPr>
          <w:lang w:eastAsia="ko-KR"/>
        </w:rPr>
        <w:t>, uni-predictive search is utilized after setting (2O − P</w:t>
      </w:r>
      <w:r>
        <w:rPr>
          <w:vertAlign w:val="subscript"/>
          <w:lang w:eastAsia="ko-KR"/>
        </w:rPr>
        <w:t>1</w:t>
      </w:r>
      <w:r>
        <w:rPr>
          <w:lang w:eastAsia="ko-KR"/>
        </w:rPr>
        <w:t>) as reference samples.</w:t>
      </w:r>
    </w:p>
    <w:p>
      <w:pPr>
        <w:numPr>
          <w:ilvl w:val="0"/>
          <w:numId w:val="35"/>
        </w:numPr>
      </w:pPr>
      <w:r>
        <w:rPr>
          <w:lang w:eastAsia="ko-KR"/>
        </w:rPr>
        <w:t>Repeat steps (1) and (2) until maximum number of iterations is reached. The maximum number of iterations is set to four, unless the fast search option is enabled (in which case steps (1) and (2) are performed once only).</w:t>
      </w:r>
    </w:p>
    <w:p>
      <w:r>
        <w:rPr>
          <w:lang w:eastAsia="ko-KR"/>
        </w:rPr>
        <w:t xml:space="preserve">Behaviour of the bi-predictive search is also influenced by the fast encoder mode selection, see section </w:t>
      </w:r>
      <w:r>
        <w:rPr>
          <w:lang w:eastAsia="ko-KR"/>
        </w:rPr>
        <w:fldChar w:fldCharType="begin"/>
      </w:r>
      <w:r>
        <w:rPr>
          <w:lang w:eastAsia="ko-KR"/>
        </w:rPr>
        <w:instrText xml:space="preserve"> REF _Ref437944636 \r \h </w:instrText>
      </w:r>
      <w:r>
        <w:rPr>
          <w:lang w:eastAsia="ko-KR"/>
        </w:rPr>
        <w:fldChar w:fldCharType="separate"/>
      </w:r>
      <w:r>
        <w:rPr>
          <w:lang w:eastAsia="ko-KR"/>
        </w:rPr>
        <w:t>6.5.2.2.1.1</w:t>
      </w:r>
      <w:r>
        <w:rPr>
          <w:lang w:eastAsia="ko-KR"/>
        </w:rPr>
        <w:fldChar w:fldCharType="end"/>
      </w:r>
      <w:r>
        <w:rPr>
          <w:lang w:eastAsia="ko-KR"/>
        </w:rPr>
        <w:t xml:space="preserve"> for details.</w:t>
      </w:r>
    </w:p>
    <w:p>
      <w:pPr>
        <w:pStyle w:val="5"/>
        <w:tabs>
          <w:tab w:val="left" w:pos="1080"/>
        </w:tabs>
        <w:ind w:left="1729" w:hanging="1729"/>
        <w:rPr>
          <w:rFonts w:eastAsia="MS Mincho"/>
          <w:lang w:val="en-GB" w:eastAsia="ja-JP"/>
        </w:rPr>
      </w:pPr>
      <w:r>
        <w:rPr>
          <w:rFonts w:eastAsia="MS Mincho"/>
          <w:lang w:val="en-GB" w:eastAsia="ja-JP"/>
        </w:rPr>
        <w:t>Decision process on AMP mode evaluation procedure</w:t>
      </w:r>
      <w:r>
        <w:rPr>
          <w:lang w:val="en-GB"/>
        </w:rPr>
        <w:t xml:space="preserve"> </w:t>
      </w:r>
    </w:p>
    <w:p>
      <w:pPr>
        <w:rPr>
          <w:lang w:eastAsia="ko-KR"/>
        </w:rPr>
      </w:pPr>
      <w:r>
        <w:rPr>
          <w:rFonts w:eastAsia="MS Mincho"/>
          <w:lang w:eastAsia="ja-JP"/>
        </w:rPr>
        <w:t xml:space="preserve">To speed up the HM encoder for testing AMP modes, early exit conditions are present as are heuristics to reduce the set of tested modes. When any such early exit condition is met, the additional motion estimation search for AMP can be skipped. Conditions of mode test-set reduction are based on two values: the best </w:t>
      </w:r>
      <w:r>
        <w:rPr>
          <w:lang w:eastAsia="ko-KR"/>
        </w:rPr>
        <w:t>partition mode (PartMode)</w:t>
      </w:r>
      <w:r>
        <w:rPr>
          <w:rFonts w:eastAsia="MS Mincho"/>
          <w:lang w:eastAsia="ja-JP"/>
        </w:rPr>
        <w:t xml:space="preserve"> before AMP </w:t>
      </w:r>
      <w:r>
        <w:rPr>
          <w:lang w:eastAsia="ko-KR"/>
        </w:rPr>
        <w:t>modes are</w:t>
      </w:r>
      <w:r>
        <w:rPr>
          <w:rFonts w:eastAsia="MS Mincho"/>
          <w:lang w:eastAsia="ja-JP"/>
        </w:rPr>
        <w:t xml:space="preserve"> evaluated and the </w:t>
      </w:r>
      <w:r>
        <w:rPr>
          <w:lang w:eastAsia="ko-KR"/>
        </w:rPr>
        <w:t xml:space="preserve">PartMode and prediction mode (PredMode) </w:t>
      </w:r>
      <w:r>
        <w:rPr>
          <w:rFonts w:eastAsia="MS Mincho"/>
          <w:lang w:eastAsia="ja-JP"/>
        </w:rPr>
        <w:t>at the lower level in the CU quadtree</w:t>
      </w:r>
      <w:r>
        <w:rPr>
          <w:lang w:eastAsia="ko-KR"/>
        </w:rPr>
        <w:t>, the so-called parent CU</w:t>
      </w:r>
      <w:r>
        <w:rPr>
          <w:rFonts w:eastAsia="MS Mincho"/>
          <w:lang w:eastAsia="ja-JP"/>
        </w:rPr>
        <w:t xml:space="preserve">, which contains the current PU. </w:t>
      </w:r>
      <w:r>
        <w:rPr>
          <w:lang w:eastAsia="ko-KR"/>
        </w:rPr>
        <w:t xml:space="preserve">The conditions and actions are specified in </w:t>
      </w:r>
      <w:r>
        <w:fldChar w:fldCharType="begin"/>
      </w:r>
      <w:r>
        <w:rPr>
          <w:lang w:eastAsia="ko-KR"/>
        </w:rPr>
        <w:instrText xml:space="preserve"> REF _Ref437275417 \h </w:instrText>
      </w:r>
      <w:r>
        <w:fldChar w:fldCharType="separate"/>
      </w:r>
      <w:r>
        <w:t>Table 6</w:t>
      </w:r>
      <w:r>
        <w:noBreakHyphen/>
      </w:r>
      <w:r>
        <w:t>3</w:t>
      </w:r>
      <w:r>
        <w:fldChar w:fldCharType="end"/>
      </w:r>
      <w:r>
        <w:rPr>
          <w:lang w:eastAsia="ko-KR"/>
        </w:rPr>
        <w:t>.</w:t>
      </w:r>
    </w:p>
    <w:p>
      <w:pPr>
        <w:pStyle w:val="19"/>
        <w:rPr>
          <w:lang w:eastAsia="ko-KR"/>
        </w:rPr>
      </w:pPr>
      <w:bookmarkStart w:id="704" w:name="_Ref437275417"/>
      <w:bookmarkStart w:id="705" w:name="_Toc52445144"/>
      <w:r>
        <w:t xml:space="preserve">Table </w:t>
      </w:r>
      <w:r>
        <w:fldChar w:fldCharType="begin"/>
      </w:r>
      <w:r>
        <w:instrText xml:space="preserve"> STYLEREF 1 \s </w:instrText>
      </w:r>
      <w:r>
        <w:fldChar w:fldCharType="separate"/>
      </w:r>
      <w:r>
        <w:t>6</w:t>
      </w:r>
      <w:r>
        <w:fldChar w:fldCharType="end"/>
      </w:r>
      <w:r>
        <w:noBreakHyphen/>
      </w:r>
      <w:r>
        <w:fldChar w:fldCharType="begin"/>
      </w:r>
      <w:r>
        <w:instrText xml:space="preserve"> SEQ Table \* ARABIC \s 1 </w:instrText>
      </w:r>
      <w:r>
        <w:fldChar w:fldCharType="separate"/>
      </w:r>
      <w:r>
        <w:t>3</w:t>
      </w:r>
      <w:r>
        <w:fldChar w:fldCharType="end"/>
      </w:r>
      <w:bookmarkEnd w:id="704"/>
      <w:r>
        <w:t>. Conditions and actions for fast AMP mode evaluation.</w:t>
      </w:r>
      <w:bookmarkEnd w:id="705"/>
    </w:p>
    <w:tbl>
      <w:tblPr>
        <w:tblStyle w:val="72"/>
        <w:tblW w:w="9355"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96"/>
        <w:gridCol w:w="58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96" w:type="dxa"/>
            <w:vAlign w:val="center"/>
          </w:tcPr>
          <w:p>
            <w:pPr>
              <w:keepNext/>
              <w:jc w:val="left"/>
              <w:rPr>
                <w:b/>
                <w:lang w:eastAsia="ko-KR"/>
              </w:rPr>
            </w:pPr>
            <w:r>
              <w:rPr>
                <w:b/>
                <w:lang w:eastAsia="ko-KR"/>
              </w:rPr>
              <w:t>Conditions</w:t>
            </w:r>
          </w:p>
        </w:tc>
        <w:tc>
          <w:tcPr>
            <w:tcW w:w="5859" w:type="dxa"/>
            <w:vAlign w:val="center"/>
          </w:tcPr>
          <w:p>
            <w:pPr>
              <w:keepNext/>
              <w:jc w:val="left"/>
              <w:rPr>
                <w:b/>
                <w:lang w:eastAsia="ko-KR"/>
              </w:rPr>
            </w:pPr>
            <w:r>
              <w:rPr>
                <w:b/>
                <w:lang w:eastAsia="ko-KR"/>
              </w:rPr>
              <w:t>Actions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 w:hRule="atLeast"/>
        </w:trPr>
        <w:tc>
          <w:tcPr>
            <w:tcW w:w="3496" w:type="dxa"/>
            <w:vAlign w:val="center"/>
          </w:tcPr>
          <w:p>
            <w:pPr>
              <w:keepNext/>
              <w:jc w:val="left"/>
              <w:rPr>
                <w:lang w:eastAsia="ko-KR"/>
              </w:rPr>
            </w:pPr>
            <w:r>
              <w:rPr>
                <w:lang w:eastAsia="ko-KR"/>
              </w:rPr>
              <w:t>The best PartMode is SIZE_2NxN</w:t>
            </w:r>
          </w:p>
        </w:tc>
        <w:tc>
          <w:tcPr>
            <w:tcW w:w="5859" w:type="dxa"/>
            <w:vAlign w:val="center"/>
          </w:tcPr>
          <w:p>
            <w:pPr>
              <w:keepNext/>
              <w:jc w:val="left"/>
              <w:rPr>
                <w:lang w:eastAsia="ko-KR"/>
              </w:rPr>
            </w:pPr>
            <w:r>
              <w:rPr>
                <w:lang w:eastAsia="ko-KR"/>
              </w:rPr>
              <w:t>Try SIZE_2NxnU and SIZE_2NxnD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96" w:type="dxa"/>
            <w:vAlign w:val="center"/>
          </w:tcPr>
          <w:p>
            <w:pPr>
              <w:keepNext/>
              <w:jc w:val="left"/>
              <w:rPr>
                <w:lang w:eastAsia="ko-KR"/>
              </w:rPr>
            </w:pPr>
            <w:r>
              <w:rPr>
                <w:lang w:eastAsia="ko-KR"/>
              </w:rPr>
              <w:t>The best PartMode is SIZE_Nx2N</w:t>
            </w:r>
          </w:p>
        </w:tc>
        <w:tc>
          <w:tcPr>
            <w:tcW w:w="5859" w:type="dxa"/>
            <w:vAlign w:val="center"/>
          </w:tcPr>
          <w:p>
            <w:pPr>
              <w:keepNext/>
              <w:jc w:val="left"/>
              <w:rPr>
                <w:lang w:eastAsia="ko-KR"/>
              </w:rPr>
            </w:pPr>
            <w:r>
              <w:rPr>
                <w:lang w:eastAsia="ko-KR"/>
              </w:rPr>
              <w:t>Try SIZE_nLx2N and SIZE_nRx2N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96" w:type="dxa"/>
            <w:vAlign w:val="center"/>
          </w:tcPr>
          <w:p>
            <w:pPr>
              <w:keepNext/>
              <w:jc w:val="left"/>
              <w:rPr>
                <w:lang w:eastAsia="ko-KR"/>
              </w:rPr>
            </w:pPr>
            <w:r>
              <w:rPr>
                <w:lang w:eastAsia="ko-KR"/>
              </w:rPr>
              <w:t xml:space="preserve">The best PartMode is 2Nx2N &amp;&amp; </w:t>
            </w:r>
            <w:r>
              <w:rPr>
                <w:lang w:eastAsia="ko-KR"/>
              </w:rPr>
              <w:br w:type="textWrapping"/>
            </w:r>
            <w:r>
              <w:rPr>
                <w:lang w:eastAsia="ko-KR"/>
              </w:rPr>
              <w:t>!merge mode  &amp;&amp; ! skip mode</w:t>
            </w:r>
          </w:p>
        </w:tc>
        <w:tc>
          <w:tcPr>
            <w:tcW w:w="5859" w:type="dxa"/>
            <w:vAlign w:val="center"/>
          </w:tcPr>
          <w:p>
            <w:pPr>
              <w:keepNext/>
              <w:jc w:val="left"/>
              <w:rPr>
                <w:lang w:eastAsia="ko-KR"/>
              </w:rPr>
            </w:pPr>
            <w:r>
              <w:rPr>
                <w:lang w:eastAsia="ko-KR"/>
              </w:rPr>
              <w:t>Try all AMP modes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96" w:type="dxa"/>
            <w:vAlign w:val="center"/>
          </w:tcPr>
          <w:p>
            <w:pPr>
              <w:keepNext/>
              <w:jc w:val="left"/>
              <w:rPr>
                <w:lang w:eastAsia="ko-KR"/>
              </w:rPr>
            </w:pPr>
            <w:r>
              <w:rPr>
                <w:lang w:eastAsia="ko-KR"/>
              </w:rPr>
              <w:t>PartMode of parent CU is AMP mode</w:t>
            </w:r>
          </w:p>
        </w:tc>
        <w:tc>
          <w:tcPr>
            <w:tcW w:w="5859" w:type="dxa"/>
            <w:vAlign w:val="center"/>
          </w:tcPr>
          <w:p>
            <w:pPr>
              <w:keepNext/>
              <w:jc w:val="left"/>
              <w:rPr>
                <w:lang w:eastAsia="ko-KR"/>
              </w:rPr>
            </w:pPr>
            <w:r>
              <w:rPr>
                <w:lang w:eastAsia="ko-KR"/>
              </w:rPr>
              <w:t>Try merge mode only for all AMP modes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96" w:type="dxa"/>
            <w:vAlign w:val="center"/>
          </w:tcPr>
          <w:p>
            <w:pPr>
              <w:keepNext/>
              <w:jc w:val="left"/>
              <w:rPr>
                <w:lang w:eastAsia="ko-KR"/>
              </w:rPr>
            </w:pPr>
            <w:r>
              <w:rPr>
                <w:lang w:eastAsia="ko-KR"/>
              </w:rPr>
              <w:t>PartMode of parent CU is PART_2Nx2N &amp;&amp; parent CU is not skipped</w:t>
            </w:r>
          </w:p>
        </w:tc>
        <w:tc>
          <w:tcPr>
            <w:tcW w:w="5859" w:type="dxa"/>
            <w:vAlign w:val="center"/>
          </w:tcPr>
          <w:p>
            <w:pPr>
              <w:keepNext/>
              <w:jc w:val="left"/>
              <w:rPr>
                <w:lang w:eastAsia="ko-KR"/>
              </w:rPr>
            </w:pPr>
            <w:r>
              <w:rPr>
                <w:lang w:eastAsia="ko-KR"/>
              </w:rPr>
              <w:t>Try merge mode only for all AMP modes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96" w:type="dxa"/>
            <w:vAlign w:val="center"/>
          </w:tcPr>
          <w:p>
            <w:pPr>
              <w:keepNext/>
              <w:jc w:val="left"/>
              <w:rPr>
                <w:lang w:eastAsia="ko-KR"/>
              </w:rPr>
            </w:pPr>
            <w:r>
              <w:rPr>
                <w:lang w:eastAsia="ko-KR"/>
              </w:rPr>
              <w:t>PredMode of parent CU is intra &amp;&amp; the best PartMode is SIZE_2NxN</w:t>
            </w:r>
          </w:p>
        </w:tc>
        <w:tc>
          <w:tcPr>
            <w:tcW w:w="5859" w:type="dxa"/>
            <w:vAlign w:val="center"/>
          </w:tcPr>
          <w:p>
            <w:pPr>
              <w:keepNext/>
              <w:jc w:val="left"/>
              <w:rPr>
                <w:lang w:eastAsia="ko-KR"/>
              </w:rPr>
            </w:pPr>
            <w:r>
              <w:rPr>
                <w:lang w:eastAsia="ko-KR"/>
              </w:rPr>
              <w:t>Try merge mode only for SIZE_2NxnU and SIZE_2NxnD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96" w:type="dxa"/>
            <w:vAlign w:val="center"/>
          </w:tcPr>
          <w:p>
            <w:pPr>
              <w:keepNext/>
              <w:jc w:val="left"/>
              <w:rPr>
                <w:lang w:eastAsia="ko-KR"/>
              </w:rPr>
            </w:pPr>
            <w:r>
              <w:rPr>
                <w:lang w:eastAsia="ko-KR"/>
              </w:rPr>
              <w:t>PredMode of parent CU is intra &amp;&amp; the best PartMode is SIZE_Nx2N</w:t>
            </w:r>
          </w:p>
        </w:tc>
        <w:tc>
          <w:tcPr>
            <w:tcW w:w="5859" w:type="dxa"/>
            <w:vAlign w:val="center"/>
          </w:tcPr>
          <w:p>
            <w:pPr>
              <w:keepNext/>
              <w:jc w:val="left"/>
              <w:rPr>
                <w:lang w:eastAsia="ko-KR"/>
              </w:rPr>
            </w:pPr>
            <w:r>
              <w:rPr>
                <w:lang w:eastAsia="ko-KR"/>
              </w:rPr>
              <w:t>Try merge mode only for SIZE_nLx2N and SIZE_nRx2N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96" w:type="dxa"/>
            <w:vAlign w:val="center"/>
          </w:tcPr>
          <w:p>
            <w:pPr>
              <w:jc w:val="left"/>
              <w:rPr>
                <w:lang w:eastAsia="ko-KR"/>
              </w:rPr>
            </w:pPr>
            <w:r>
              <w:rPr>
                <w:lang w:eastAsia="ko-KR"/>
              </w:rPr>
              <w:t>Size of current CU is 64x64</w:t>
            </w:r>
          </w:p>
        </w:tc>
        <w:tc>
          <w:tcPr>
            <w:tcW w:w="5859" w:type="dxa"/>
            <w:vAlign w:val="center"/>
          </w:tcPr>
          <w:p>
            <w:pPr>
              <w:jc w:val="left"/>
              <w:rPr>
                <w:lang w:eastAsia="ko-KR"/>
              </w:rPr>
            </w:pPr>
            <w:r>
              <w:rPr>
                <w:lang w:eastAsia="ko-KR"/>
              </w:rPr>
              <w:t>No AMP modes are evaluated</w:t>
            </w:r>
          </w:p>
        </w:tc>
      </w:tr>
    </w:tbl>
    <w:p>
      <w:pPr>
        <w:rPr>
          <w:lang w:eastAsia="ko-KR"/>
        </w:rPr>
      </w:pPr>
    </w:p>
    <w:p>
      <w:pPr>
        <w:pStyle w:val="4"/>
        <w:rPr>
          <w:lang w:val="en-GB"/>
        </w:rPr>
      </w:pPr>
      <w:bookmarkStart w:id="706" w:name="_Toc52446050"/>
      <w:r>
        <w:rPr>
          <w:lang w:val="en-GB"/>
        </w:rPr>
        <w:t>Intra/</w:t>
      </w:r>
      <w:r>
        <w:rPr>
          <w:lang w:val="en-GB" w:eastAsia="ko-KR"/>
        </w:rPr>
        <w:t>I</w:t>
      </w:r>
      <w:r>
        <w:rPr>
          <w:lang w:val="en-GB"/>
        </w:rPr>
        <w:t>nter</w:t>
      </w:r>
      <w:r>
        <w:rPr>
          <w:rFonts w:eastAsia="MS Mincho"/>
          <w:lang w:val="en-GB" w:eastAsia="ja-JP"/>
        </w:rPr>
        <w:t>/PCM</w:t>
      </w:r>
      <w:r>
        <w:rPr>
          <w:lang w:val="en-GB"/>
        </w:rPr>
        <w:t xml:space="preserve"> </w:t>
      </w:r>
      <w:r>
        <w:rPr>
          <w:rFonts w:eastAsia="MS Mincho"/>
          <w:lang w:val="en-GB" w:eastAsia="ja-JP"/>
        </w:rPr>
        <w:t xml:space="preserve">mode </w:t>
      </w:r>
      <w:r>
        <w:rPr>
          <w:lang w:val="en-GB"/>
        </w:rPr>
        <w:t>decision</w:t>
      </w:r>
      <w:bookmarkEnd w:id="706"/>
      <w:r>
        <w:rPr>
          <w:lang w:val="en-GB"/>
        </w:rPr>
        <w:t xml:space="preserve"> </w:t>
      </w:r>
    </w:p>
    <w:p>
      <w:pPr>
        <w:rPr>
          <w:lang w:eastAsia="ja-JP"/>
        </w:rPr>
      </w:pPr>
      <w:r>
        <w:rPr>
          <w:lang w:eastAsia="ja-JP"/>
        </w:rPr>
        <w:t>A recursive search from the CTU down the CU hierarchy is performed. At a given hierarchy level, a loop over QPs according to the base QP provided to HM and a range implied from the delta QP parameter is performed.</w:t>
      </w:r>
    </w:p>
    <w:p>
      <w:pPr>
        <w:rPr>
          <w:rFonts w:eastAsia="MS Mincho"/>
          <w:lang w:eastAsia="ja-JP"/>
        </w:rPr>
      </w:pPr>
      <w:r>
        <w:rPr>
          <w:lang w:eastAsia="ja-JP"/>
        </w:rPr>
        <w:t xml:space="preserve">Then, for the considered CU, </w:t>
      </w:r>
      <w:r>
        <w:rPr>
          <w:rFonts w:eastAsia="MS Mincho"/>
          <w:lang w:eastAsia="ja-JP"/>
        </w:rPr>
        <w:t>the following mode decision process is conducted in the HM encoder for inter-prediction modes.</w:t>
      </w:r>
      <w:r>
        <w:rPr>
          <w:lang w:eastAsia="ko-KR"/>
        </w:rPr>
        <w:t xml:space="preserve"> A corresponding flowchart is also shown in</w:t>
      </w:r>
      <w:r>
        <w:t xml:space="preserve"> </w:t>
      </w:r>
      <w:r>
        <w:fldChar w:fldCharType="begin"/>
      </w:r>
      <w:r>
        <w:instrText xml:space="preserve"> REF _Ref437275457 \h </w:instrText>
      </w:r>
      <w:r>
        <w:fldChar w:fldCharType="separate"/>
      </w:r>
      <w:r>
        <w:t>Figure 6</w:t>
      </w:r>
      <w:r>
        <w:noBreakHyphen/>
      </w:r>
      <w:r>
        <w:t>8</w:t>
      </w:r>
      <w:r>
        <w:fldChar w:fldCharType="end"/>
      </w:r>
      <w:r>
        <w:rPr>
          <w:lang w:eastAsia="ko-KR"/>
        </w:rPr>
        <w:t>.</w:t>
      </w:r>
    </w:p>
    <w:p>
      <w:pPr>
        <w:numPr>
          <w:ilvl w:val="0"/>
          <w:numId w:val="36"/>
        </w:numPr>
        <w:rPr>
          <w:szCs w:val="22"/>
          <w:lang w:eastAsia="ko-KR"/>
        </w:rPr>
      </w:pPr>
      <w:r>
        <w:rPr>
          <w:rFonts w:eastAsia="MS Mincho"/>
          <w:lang w:eastAsia="ja-JP"/>
        </w:rPr>
        <w:t>Coding costs (</w:t>
      </w:r>
      <w:r>
        <w:rPr>
          <w:i/>
          <w:lang w:eastAsia="ja-JP"/>
        </w:rPr>
        <w:t>J</w:t>
      </w:r>
      <w:r>
        <w:rPr>
          <w:szCs w:val="22"/>
          <w:vertAlign w:val="subscript"/>
          <w:lang w:eastAsia="ja-JP"/>
        </w:rPr>
        <w:t>mode</w:t>
      </w:r>
      <w:r>
        <w:rPr>
          <w:rFonts w:eastAsia="MS Mincho"/>
          <w:lang w:eastAsia="ja-JP"/>
        </w:rPr>
        <w:t xml:space="preserve">) </w:t>
      </w:r>
      <w:r>
        <w:rPr>
          <w:rFonts w:eastAsia="MS Mincho"/>
          <w:szCs w:val="22"/>
          <w:lang w:eastAsia="ja-JP"/>
        </w:rPr>
        <w:t xml:space="preserve">for MODE_INTER with PART_2Nx2N </w:t>
      </w:r>
      <w:r>
        <w:rPr>
          <w:szCs w:val="22"/>
          <w:lang w:eastAsia="ko-KR"/>
        </w:rPr>
        <w:t xml:space="preserve">is </w:t>
      </w:r>
      <w:r>
        <w:rPr>
          <w:rFonts w:eastAsia="MS Mincho"/>
          <w:szCs w:val="22"/>
          <w:lang w:eastAsia="ja-JP"/>
        </w:rPr>
        <w:t xml:space="preserve">computed and </w:t>
      </w:r>
      <w:r>
        <w:rPr>
          <w:i/>
          <w:lang w:eastAsia="ja-JP"/>
        </w:rPr>
        <w:t>J</w:t>
      </w:r>
      <w:r>
        <w:rPr>
          <w:szCs w:val="22"/>
          <w:vertAlign w:val="subscript"/>
          <w:lang w:eastAsia="ja-JP"/>
        </w:rPr>
        <w:t>mode</w:t>
      </w:r>
      <w:r>
        <w:rPr>
          <w:rFonts w:eastAsia="MS Mincho"/>
          <w:szCs w:val="22"/>
          <w:lang w:eastAsia="ja-JP"/>
        </w:rPr>
        <w:t xml:space="preserve"> is set to minimum CU coding cost </w:t>
      </w:r>
      <w:r>
        <w:rPr>
          <w:rFonts w:eastAsia="MS Mincho"/>
          <w:i/>
          <w:szCs w:val="22"/>
          <w:lang w:eastAsia="ja-JP"/>
        </w:rPr>
        <w:t>J</w:t>
      </w:r>
      <w:r>
        <w:rPr>
          <w:rFonts w:eastAsia="MS Mincho"/>
          <w:szCs w:val="22"/>
          <w:lang w:eastAsia="ja-JP"/>
        </w:rPr>
        <w:t xml:space="preserve">. </w:t>
      </w:r>
    </w:p>
    <w:p>
      <w:pPr>
        <w:numPr>
          <w:ilvl w:val="0"/>
          <w:numId w:val="36"/>
        </w:numPr>
        <w:rPr>
          <w:rFonts w:eastAsia="MS Mincho"/>
          <w:lang w:eastAsia="ja-JP"/>
        </w:rPr>
      </w:pPr>
      <w:r>
        <w:t xml:space="preserve">Check </w:t>
      </w:r>
      <w:r>
        <w:rPr>
          <w:lang w:eastAsia="ko-KR"/>
        </w:rPr>
        <w:t>if</w:t>
      </w:r>
      <w:r>
        <w:t xml:space="preserve"> motion vector difference of</w:t>
      </w:r>
      <w:r>
        <w:rPr>
          <w:lang w:eastAsia="ko-KR"/>
        </w:rPr>
        <w:t xml:space="preserve"> MODE_INTER with PART_2Nx2N </w:t>
      </w:r>
      <w:r>
        <w:t>is equal to (0,</w:t>
      </w:r>
      <w:r>
        <w:rPr>
          <w:lang w:eastAsia="ko-KR"/>
        </w:rPr>
        <w:t xml:space="preserve"> </w:t>
      </w:r>
      <w:r>
        <w:t xml:space="preserve">0) and </w:t>
      </w:r>
      <w:r>
        <w:rPr>
          <w:lang w:eastAsia="ko-KR"/>
        </w:rPr>
        <w:t xml:space="preserve">MODE_INTER with PART_2Nx2N contains </w:t>
      </w:r>
      <w:r>
        <w:t>no non-zero transform coefficients</w:t>
      </w:r>
      <w:r>
        <w:rPr>
          <w:lang w:eastAsia="ko-KR"/>
        </w:rPr>
        <w:t xml:space="preserve"> (Early_SKIP condition)</w:t>
      </w:r>
      <w:r>
        <w:t xml:space="preserve">. If both </w:t>
      </w:r>
      <w:r>
        <w:rPr>
          <w:lang w:eastAsia="ko-KR"/>
        </w:rPr>
        <w:t xml:space="preserve">are </w:t>
      </w:r>
      <w:r>
        <w:t xml:space="preserve">true, proceed to </w:t>
      </w:r>
      <w:r>
        <w:rPr>
          <w:lang w:eastAsia="ko-KR"/>
        </w:rPr>
        <w:t>17</w:t>
      </w:r>
      <w:r>
        <w:t xml:space="preserve"> with setting the best </w:t>
      </w:r>
      <w:r>
        <w:rPr>
          <w:rFonts w:eastAsia="MS Mincho"/>
          <w:lang w:eastAsia="ja-JP"/>
        </w:rPr>
        <w:t>interim coding mode</w:t>
      </w:r>
      <w:r>
        <w:t xml:space="preserve"> as MODE_SKIP. Otherwise, proceed to 3.</w:t>
      </w:r>
    </w:p>
    <w:p>
      <w:pPr>
        <w:numPr>
          <w:ilvl w:val="0"/>
          <w:numId w:val="36"/>
        </w:numPr>
        <w:rPr>
          <w:lang w:eastAsia="ko-KR"/>
        </w:rPr>
      </w:pPr>
      <w:r>
        <w:rPr>
          <w:rFonts w:eastAsia="MS Mincho"/>
          <w:lang w:eastAsia="ja-JP"/>
        </w:rPr>
        <w:t>Check if MODE_INTER with PART_2Nx2N contains no non-zero transform coefficients (CBF_Fast condition). If</w:t>
      </w:r>
      <w:r>
        <w:rPr>
          <w:lang w:eastAsia="ko-KR"/>
        </w:rPr>
        <w:t xml:space="preserve"> the condition is</w:t>
      </w:r>
      <w:r>
        <w:rPr>
          <w:rFonts w:eastAsia="MS Mincho"/>
          <w:lang w:eastAsia="ja-JP"/>
        </w:rPr>
        <w:t xml:space="preserve"> true, proceed to 17 with setting the best interim coding mode as MODE_INTER with PART_2Nx2N. Otherwise, proceed to 4.</w:t>
      </w:r>
    </w:p>
    <w:p>
      <w:pPr>
        <w:numPr>
          <w:ilvl w:val="0"/>
          <w:numId w:val="36"/>
        </w:numPr>
        <w:rPr>
          <w:rFonts w:eastAsia="MS Mincho"/>
          <w:lang w:eastAsia="ja-JP"/>
        </w:rPr>
      </w:pPr>
      <w:r>
        <w:rPr>
          <w:rFonts w:eastAsia="MS Mincho"/>
          <w:i/>
          <w:lang w:eastAsia="ja-JP"/>
        </w:rPr>
        <w:t>J</w:t>
      </w:r>
      <w:r>
        <w:rPr>
          <w:rFonts w:eastAsia="MS Mincho"/>
          <w:vertAlign w:val="subscript"/>
          <w:lang w:eastAsia="ja-JP"/>
        </w:rPr>
        <w:t>mode</w:t>
      </w:r>
      <w:r>
        <w:rPr>
          <w:rFonts w:eastAsia="MS Mincho"/>
          <w:lang w:eastAsia="ja-JP"/>
        </w:rPr>
        <w:t xml:space="preserve"> </w:t>
      </w:r>
      <w:r>
        <w:rPr>
          <w:lang w:eastAsia="ko-KR"/>
        </w:rPr>
        <w:t xml:space="preserve">for </w:t>
      </w:r>
      <w:r>
        <w:rPr>
          <w:rFonts w:eastAsia="MS Mincho"/>
          <w:lang w:eastAsia="ja-JP"/>
        </w:rPr>
        <w:t>MODE_</w:t>
      </w:r>
      <w:r>
        <w:rPr>
          <w:rFonts w:eastAsia="Times New Roman"/>
          <w:lang w:eastAsia="ko-KR"/>
        </w:rPr>
        <w:t>SKIP</w:t>
      </w:r>
      <w:r>
        <w:rPr>
          <w:rFonts w:eastAsia="MS Mincho"/>
          <w:lang w:eastAsia="ja-JP"/>
        </w:rPr>
        <w:t xml:space="preserve"> is evaluated and </w:t>
      </w:r>
      <w:r>
        <w:rPr>
          <w:rFonts w:eastAsia="MS Mincho"/>
          <w:i/>
          <w:lang w:eastAsia="ja-JP"/>
        </w:rPr>
        <w:t>J</w:t>
      </w:r>
      <w:r>
        <w:rPr>
          <w:rFonts w:eastAsia="MS Mincho"/>
          <w:lang w:eastAsia="ja-JP"/>
        </w:rPr>
        <w:t xml:space="preserve"> is set equal to </w:t>
      </w:r>
      <w:r>
        <w:rPr>
          <w:rFonts w:eastAsia="MS Mincho"/>
          <w:i/>
          <w:lang w:eastAsia="ja-JP"/>
        </w:rPr>
        <w:t>J</w:t>
      </w:r>
      <w:r>
        <w:rPr>
          <w:rFonts w:eastAsia="MS Mincho"/>
          <w:vertAlign w:val="subscript"/>
          <w:lang w:eastAsia="ja-JP"/>
        </w:rPr>
        <w:t>mode</w:t>
      </w:r>
      <w:r>
        <w:rPr>
          <w:rFonts w:eastAsia="MS Mincho"/>
          <w:szCs w:val="22"/>
          <w:lang w:eastAsia="ja-JP"/>
        </w:rPr>
        <w:t xml:space="preserve"> if </w:t>
      </w:r>
      <w:r>
        <w:rPr>
          <w:i/>
          <w:lang w:eastAsia="ja-JP"/>
        </w:rPr>
        <w:t>J</w:t>
      </w:r>
      <w:r>
        <w:rPr>
          <w:szCs w:val="22"/>
          <w:vertAlign w:val="subscript"/>
          <w:lang w:eastAsia="ja-JP"/>
        </w:rPr>
        <w:t>mode</w:t>
      </w:r>
      <w:r>
        <w:rPr>
          <w:rFonts w:eastAsia="MS Mincho"/>
          <w:szCs w:val="22"/>
          <w:lang w:eastAsia="ja-JP"/>
        </w:rPr>
        <w:t xml:space="preserve"> &lt; </w:t>
      </w:r>
      <w:r>
        <w:rPr>
          <w:rFonts w:eastAsia="MS Mincho"/>
          <w:i/>
          <w:szCs w:val="22"/>
          <w:lang w:eastAsia="ja-JP"/>
        </w:rPr>
        <w:t>J</w:t>
      </w:r>
      <w:r>
        <w:rPr>
          <w:rFonts w:eastAsia="Times New Roman"/>
          <w:i/>
          <w:szCs w:val="22"/>
          <w:lang w:eastAsia="ko-KR"/>
        </w:rPr>
        <w:t>.</w:t>
      </w:r>
    </w:p>
    <w:p>
      <w:pPr>
        <w:numPr>
          <w:ilvl w:val="0"/>
          <w:numId w:val="36"/>
        </w:numPr>
        <w:rPr>
          <w:rFonts w:eastAsia="MS Mincho"/>
          <w:lang w:eastAsia="ja-JP"/>
        </w:rPr>
      </w:pPr>
      <w:r>
        <w:rPr>
          <w:rFonts w:eastAsia="MS Mincho"/>
          <w:lang w:eastAsia="ja-JP"/>
        </w:rPr>
        <w:t>Check if the CU is at the maximum depth and the current CU size is not 8</w:t>
      </w:r>
      <w:r>
        <w:t>×</w:t>
      </w:r>
      <w:r>
        <w:rPr>
          <w:rFonts w:eastAsia="MS Mincho"/>
          <w:lang w:eastAsia="ja-JP"/>
        </w:rPr>
        <w:t xml:space="preserve">8. If </w:t>
      </w:r>
      <w:r>
        <w:rPr>
          <w:lang w:eastAsia="ko-KR"/>
        </w:rPr>
        <w:t xml:space="preserve">the conditions are </w:t>
      </w:r>
      <w:r>
        <w:rPr>
          <w:rFonts w:eastAsia="MS Mincho"/>
          <w:lang w:eastAsia="ja-JP"/>
        </w:rPr>
        <w:t xml:space="preserve">true, proceed to </w:t>
      </w:r>
      <w:r>
        <w:rPr>
          <w:lang w:eastAsia="ko-KR"/>
        </w:rPr>
        <w:t>6</w:t>
      </w:r>
      <w:r>
        <w:rPr>
          <w:rFonts w:eastAsia="MS Mincho"/>
          <w:lang w:eastAsia="ja-JP"/>
        </w:rPr>
        <w:t xml:space="preserve">. Otherwise, proceed to </w:t>
      </w:r>
      <w:r>
        <w:rPr>
          <w:lang w:eastAsia="ko-KR"/>
        </w:rPr>
        <w:t>7</w:t>
      </w:r>
      <w:r>
        <w:rPr>
          <w:rFonts w:eastAsia="MS Mincho"/>
          <w:lang w:eastAsia="ja-JP"/>
        </w:rPr>
        <w:t>.</w:t>
      </w:r>
    </w:p>
    <w:p>
      <w:pPr>
        <w:numPr>
          <w:ilvl w:val="0"/>
          <w:numId w:val="36"/>
        </w:numPr>
        <w:rPr>
          <w:rFonts w:eastAsia="MS Mincho"/>
          <w:lang w:eastAsia="ja-JP"/>
        </w:rPr>
      </w:pPr>
      <w:r>
        <w:rPr>
          <w:rFonts w:eastAsia="MS Mincho"/>
          <w:i/>
          <w:lang w:eastAsia="ja-JP"/>
        </w:rPr>
        <w:t>J</w:t>
      </w:r>
      <w:r>
        <w:rPr>
          <w:rFonts w:eastAsia="MS Mincho"/>
          <w:vertAlign w:val="subscript"/>
          <w:lang w:eastAsia="ja-JP"/>
        </w:rPr>
        <w:t>mode</w:t>
      </w:r>
      <w:r>
        <w:rPr>
          <w:rFonts w:eastAsia="MS Mincho"/>
          <w:lang w:eastAsia="ja-JP"/>
        </w:rPr>
        <w:t xml:space="preserve"> </w:t>
      </w:r>
      <w:r>
        <w:rPr>
          <w:lang w:eastAsia="ko-KR"/>
        </w:rPr>
        <w:t xml:space="preserve">for </w:t>
      </w:r>
      <w:r>
        <w:rPr>
          <w:rFonts w:eastAsia="MS Mincho"/>
          <w:lang w:eastAsia="ja-JP"/>
        </w:rPr>
        <w:t xml:space="preserve">MODE_INTER with PART_NxN is evaluated and </w:t>
      </w:r>
      <w:r>
        <w:rPr>
          <w:rFonts w:eastAsia="MS Mincho"/>
          <w:i/>
          <w:lang w:eastAsia="ja-JP"/>
        </w:rPr>
        <w:t>J</w:t>
      </w:r>
      <w:r>
        <w:rPr>
          <w:rFonts w:eastAsia="MS Mincho"/>
          <w:lang w:eastAsia="ja-JP"/>
        </w:rPr>
        <w:t xml:space="preserve"> is set equal to </w:t>
      </w:r>
      <w:r>
        <w:rPr>
          <w:rFonts w:eastAsia="MS Mincho"/>
          <w:i/>
          <w:lang w:eastAsia="ja-JP"/>
        </w:rPr>
        <w:t>J</w:t>
      </w:r>
      <w:r>
        <w:rPr>
          <w:rFonts w:eastAsia="MS Mincho"/>
          <w:vertAlign w:val="subscript"/>
          <w:lang w:eastAsia="ja-JP"/>
        </w:rPr>
        <w:t>mode</w:t>
      </w:r>
      <w:r>
        <w:rPr>
          <w:rFonts w:eastAsia="MS Mincho"/>
          <w:szCs w:val="22"/>
          <w:lang w:eastAsia="ja-JP"/>
        </w:rPr>
        <w:t xml:space="preserve"> if </w:t>
      </w:r>
      <w:r>
        <w:rPr>
          <w:i/>
          <w:lang w:eastAsia="ja-JP"/>
        </w:rPr>
        <w:t>J</w:t>
      </w:r>
      <w:r>
        <w:rPr>
          <w:szCs w:val="22"/>
          <w:vertAlign w:val="subscript"/>
          <w:lang w:eastAsia="ja-JP"/>
        </w:rPr>
        <w:t>mode</w:t>
      </w:r>
      <w:r>
        <w:rPr>
          <w:rFonts w:eastAsia="MS Mincho"/>
          <w:szCs w:val="22"/>
          <w:lang w:eastAsia="ja-JP"/>
        </w:rPr>
        <w:t xml:space="preserve"> &lt; </w:t>
      </w:r>
      <w:r>
        <w:rPr>
          <w:rFonts w:eastAsia="MS Mincho"/>
          <w:i/>
          <w:szCs w:val="22"/>
          <w:lang w:eastAsia="ja-JP"/>
        </w:rPr>
        <w:t>J</w:t>
      </w:r>
      <w:r>
        <w:rPr>
          <w:rFonts w:eastAsia="MS Mincho"/>
          <w:lang w:eastAsia="ja-JP"/>
        </w:rPr>
        <w:t>.</w:t>
      </w:r>
      <w:r>
        <w:rPr>
          <w:lang w:eastAsia="ko-KR"/>
        </w:rPr>
        <w:t xml:space="preserve"> After that, c</w:t>
      </w:r>
      <w:r>
        <w:t xml:space="preserve">heck if </w:t>
      </w:r>
      <w:r>
        <w:rPr>
          <w:rFonts w:eastAsia="MS Mincho"/>
          <w:lang w:eastAsia="ja-JP"/>
        </w:rPr>
        <w:t xml:space="preserve">MODE_INTER with PART_NxN </w:t>
      </w:r>
      <w:r>
        <w:t>contains no non-zero transform coefficients</w:t>
      </w:r>
      <w:r>
        <w:rPr>
          <w:lang w:eastAsia="ko-KR"/>
        </w:rPr>
        <w:t xml:space="preserve"> (CBF_Fast condition)</w:t>
      </w:r>
      <w:r>
        <w:t xml:space="preserve">. If </w:t>
      </w:r>
      <w:r>
        <w:rPr>
          <w:lang w:eastAsia="ko-KR"/>
        </w:rPr>
        <w:t xml:space="preserve">the condition is </w:t>
      </w:r>
      <w:r>
        <w:t xml:space="preserve">true, proceed to </w:t>
      </w:r>
      <w:r>
        <w:rPr>
          <w:lang w:eastAsia="ko-KR"/>
        </w:rPr>
        <w:t>17</w:t>
      </w:r>
      <w:r>
        <w:t xml:space="preserve"> with setting the best interim coding mode as </w:t>
      </w:r>
      <w:r>
        <w:rPr>
          <w:rFonts w:eastAsia="MS Mincho"/>
          <w:lang w:eastAsia="ja-JP"/>
        </w:rPr>
        <w:t>MODE_INTER with PART_NxN</w:t>
      </w:r>
      <w:r>
        <w:t>. Otherwise, proceed to 7</w:t>
      </w:r>
      <w:r>
        <w:rPr>
          <w:lang w:eastAsia="ko-KR"/>
        </w:rPr>
        <w:t>.</w:t>
      </w:r>
    </w:p>
    <w:p>
      <w:pPr>
        <w:numPr>
          <w:ilvl w:val="0"/>
          <w:numId w:val="36"/>
        </w:numPr>
        <w:rPr>
          <w:rFonts w:eastAsia="MS Mincho"/>
          <w:lang w:eastAsia="ja-JP"/>
        </w:rPr>
      </w:pPr>
      <w:r>
        <w:rPr>
          <w:rFonts w:eastAsia="MS Mincho"/>
          <w:i/>
          <w:lang w:eastAsia="ja-JP"/>
        </w:rPr>
        <w:t>J</w:t>
      </w:r>
      <w:r>
        <w:rPr>
          <w:rFonts w:eastAsia="MS Mincho"/>
          <w:vertAlign w:val="subscript"/>
          <w:lang w:eastAsia="ja-JP"/>
        </w:rPr>
        <w:t>mode</w:t>
      </w:r>
      <w:r>
        <w:rPr>
          <w:rFonts w:eastAsia="MS Mincho"/>
          <w:lang w:eastAsia="ja-JP"/>
        </w:rPr>
        <w:t xml:space="preserve"> </w:t>
      </w:r>
      <w:r>
        <w:rPr>
          <w:lang w:eastAsia="ko-KR"/>
        </w:rPr>
        <w:t xml:space="preserve">for </w:t>
      </w:r>
      <w:r>
        <w:rPr>
          <w:rFonts w:eastAsia="MS Mincho"/>
          <w:lang w:eastAsia="ja-JP"/>
        </w:rPr>
        <w:t xml:space="preserve">MODE_INTER with PART_Nx2N is evaluated and </w:t>
      </w:r>
      <w:r>
        <w:rPr>
          <w:rFonts w:eastAsia="MS Mincho"/>
          <w:i/>
          <w:lang w:eastAsia="ja-JP"/>
        </w:rPr>
        <w:t>J</w:t>
      </w:r>
      <w:r>
        <w:rPr>
          <w:rFonts w:eastAsia="MS Mincho"/>
          <w:lang w:eastAsia="ja-JP"/>
        </w:rPr>
        <w:t xml:space="preserve"> is set equal to </w:t>
      </w:r>
      <w:r>
        <w:rPr>
          <w:rFonts w:eastAsia="MS Mincho"/>
          <w:i/>
          <w:lang w:eastAsia="ja-JP"/>
        </w:rPr>
        <w:t>J</w:t>
      </w:r>
      <w:r>
        <w:rPr>
          <w:rFonts w:eastAsia="MS Mincho"/>
          <w:vertAlign w:val="subscript"/>
          <w:lang w:eastAsia="ja-JP"/>
        </w:rPr>
        <w:t>mode</w:t>
      </w:r>
      <w:r>
        <w:rPr>
          <w:rFonts w:eastAsia="MS Mincho"/>
          <w:szCs w:val="22"/>
          <w:lang w:eastAsia="ja-JP"/>
        </w:rPr>
        <w:t xml:space="preserve"> if </w:t>
      </w:r>
      <w:r>
        <w:rPr>
          <w:i/>
          <w:lang w:eastAsia="ja-JP"/>
        </w:rPr>
        <w:t>J</w:t>
      </w:r>
      <w:r>
        <w:rPr>
          <w:szCs w:val="22"/>
          <w:vertAlign w:val="subscript"/>
          <w:lang w:eastAsia="ja-JP"/>
        </w:rPr>
        <w:t>mode</w:t>
      </w:r>
      <w:r>
        <w:rPr>
          <w:rFonts w:eastAsia="MS Mincho"/>
          <w:szCs w:val="22"/>
          <w:lang w:eastAsia="ja-JP"/>
        </w:rPr>
        <w:t xml:space="preserve"> &lt; </w:t>
      </w:r>
      <w:r>
        <w:rPr>
          <w:rFonts w:eastAsia="MS Mincho"/>
          <w:i/>
          <w:szCs w:val="22"/>
          <w:lang w:eastAsia="ja-JP"/>
        </w:rPr>
        <w:t>J</w:t>
      </w:r>
      <w:r>
        <w:rPr>
          <w:rFonts w:eastAsia="MS Mincho"/>
          <w:lang w:eastAsia="ja-JP"/>
        </w:rPr>
        <w:t xml:space="preserve">. </w:t>
      </w:r>
      <w:r>
        <w:rPr>
          <w:lang w:eastAsia="ko-KR"/>
        </w:rPr>
        <w:t>After that, c</w:t>
      </w:r>
      <w:r>
        <w:rPr>
          <w:rFonts w:eastAsia="MS Mincho"/>
          <w:lang w:eastAsia="ja-JP"/>
        </w:rPr>
        <w:t>heck if MODE_INTER with PART_Nx2N contains</w:t>
      </w:r>
      <w:r>
        <w:rPr>
          <w:rFonts w:eastAsia="MS Mincho"/>
          <w:i/>
          <w:lang w:eastAsia="ja-JP"/>
        </w:rPr>
        <w:t xml:space="preserve"> </w:t>
      </w:r>
      <w:r>
        <w:rPr>
          <w:rFonts w:eastAsia="MS Mincho"/>
          <w:lang w:eastAsia="ja-JP"/>
        </w:rPr>
        <w:t>no non-zero transform coefficients</w:t>
      </w:r>
      <w:r>
        <w:rPr>
          <w:rFonts w:eastAsia="Times New Roman"/>
          <w:lang w:eastAsia="ko-KR"/>
        </w:rPr>
        <w:t xml:space="preserve"> </w:t>
      </w:r>
      <w:r>
        <w:rPr>
          <w:lang w:eastAsia="ko-KR"/>
        </w:rPr>
        <w:t>(CBF_Fast condition)</w:t>
      </w:r>
      <w:r>
        <w:rPr>
          <w:rFonts w:eastAsia="MS Mincho"/>
          <w:lang w:eastAsia="ja-JP"/>
        </w:rPr>
        <w:t xml:space="preserve">. If </w:t>
      </w:r>
      <w:r>
        <w:rPr>
          <w:lang w:eastAsia="ko-KR"/>
        </w:rPr>
        <w:t xml:space="preserve">the condition is </w:t>
      </w:r>
      <w:r>
        <w:rPr>
          <w:rFonts w:eastAsia="MS Mincho"/>
          <w:lang w:eastAsia="ja-JP"/>
        </w:rPr>
        <w:t>true</w:t>
      </w:r>
      <w:r>
        <w:rPr>
          <w:rFonts w:eastAsia="MS Mincho"/>
          <w:i/>
          <w:lang w:eastAsia="ja-JP"/>
        </w:rPr>
        <w:t>,</w:t>
      </w:r>
      <w:r>
        <w:rPr>
          <w:rFonts w:eastAsia="MS Mincho"/>
          <w:vertAlign w:val="subscript"/>
          <w:lang w:eastAsia="ja-JP"/>
        </w:rPr>
        <w:t xml:space="preserve"> </w:t>
      </w:r>
      <w:r>
        <w:t>proc</w:t>
      </w:r>
      <w:r>
        <w:rPr>
          <w:rFonts w:eastAsia="MS Mincho"/>
          <w:lang w:eastAsia="ja-JP"/>
        </w:rPr>
        <w:t>eed</w:t>
      </w:r>
      <w:r>
        <w:t xml:space="preserve"> to </w:t>
      </w:r>
      <w:r>
        <w:rPr>
          <w:lang w:eastAsia="ko-KR"/>
        </w:rPr>
        <w:t>17</w:t>
      </w:r>
      <w:r>
        <w:t xml:space="preserve"> with setting the best interim coding mode as MODE_INTER with PART_Nx2N. Otherwise, proceed to 8.</w:t>
      </w:r>
    </w:p>
    <w:p>
      <w:pPr>
        <w:numPr>
          <w:ilvl w:val="0"/>
          <w:numId w:val="36"/>
        </w:numPr>
        <w:rPr>
          <w:rFonts w:eastAsia="MS Mincho"/>
          <w:lang w:eastAsia="ja-JP"/>
        </w:rPr>
      </w:pPr>
      <w:r>
        <w:rPr>
          <w:rFonts w:eastAsia="MS Mincho"/>
          <w:i/>
          <w:lang w:eastAsia="ja-JP"/>
        </w:rPr>
        <w:t>J</w:t>
      </w:r>
      <w:r>
        <w:rPr>
          <w:rFonts w:eastAsia="MS Mincho"/>
          <w:vertAlign w:val="subscript"/>
          <w:lang w:eastAsia="ja-JP"/>
        </w:rPr>
        <w:t>mode</w:t>
      </w:r>
      <w:r>
        <w:rPr>
          <w:rFonts w:eastAsia="MS Mincho"/>
          <w:lang w:eastAsia="ja-JP"/>
        </w:rPr>
        <w:t xml:space="preserve"> </w:t>
      </w:r>
      <w:r>
        <w:rPr>
          <w:lang w:eastAsia="ko-KR"/>
        </w:rPr>
        <w:t xml:space="preserve">for </w:t>
      </w:r>
      <w:r>
        <w:rPr>
          <w:rFonts w:eastAsia="MS Mincho"/>
          <w:lang w:eastAsia="ja-JP"/>
        </w:rPr>
        <w:t xml:space="preserve">MODE_INTER with PART_2NxN is evaluated and </w:t>
      </w:r>
      <w:r>
        <w:rPr>
          <w:rFonts w:eastAsia="MS Mincho"/>
          <w:i/>
          <w:lang w:eastAsia="ja-JP"/>
        </w:rPr>
        <w:t>J</w:t>
      </w:r>
      <w:r>
        <w:rPr>
          <w:rFonts w:eastAsia="MS Mincho"/>
          <w:lang w:eastAsia="ja-JP"/>
        </w:rPr>
        <w:t xml:space="preserve"> is set equal to </w:t>
      </w:r>
      <w:r>
        <w:rPr>
          <w:rFonts w:eastAsia="MS Mincho"/>
          <w:i/>
          <w:lang w:eastAsia="ja-JP"/>
        </w:rPr>
        <w:t>J</w:t>
      </w:r>
      <w:r>
        <w:rPr>
          <w:rFonts w:eastAsia="MS Mincho"/>
          <w:vertAlign w:val="subscript"/>
          <w:lang w:eastAsia="ja-JP"/>
        </w:rPr>
        <w:t>mode</w:t>
      </w:r>
      <w:r>
        <w:rPr>
          <w:rFonts w:eastAsia="MS Mincho"/>
          <w:szCs w:val="22"/>
          <w:lang w:eastAsia="ja-JP"/>
        </w:rPr>
        <w:t xml:space="preserve"> if </w:t>
      </w:r>
      <w:r>
        <w:rPr>
          <w:i/>
          <w:lang w:eastAsia="ja-JP"/>
        </w:rPr>
        <w:t>J</w:t>
      </w:r>
      <w:r>
        <w:rPr>
          <w:szCs w:val="22"/>
          <w:vertAlign w:val="subscript"/>
          <w:lang w:eastAsia="ja-JP"/>
        </w:rPr>
        <w:t>mode</w:t>
      </w:r>
      <w:r>
        <w:rPr>
          <w:rFonts w:eastAsia="MS Mincho"/>
          <w:szCs w:val="22"/>
          <w:lang w:eastAsia="ja-JP"/>
        </w:rPr>
        <w:t xml:space="preserve"> &lt; </w:t>
      </w:r>
      <w:r>
        <w:rPr>
          <w:rFonts w:eastAsia="MS Mincho"/>
          <w:i/>
          <w:szCs w:val="22"/>
          <w:lang w:eastAsia="ja-JP"/>
        </w:rPr>
        <w:t>J</w:t>
      </w:r>
      <w:r>
        <w:rPr>
          <w:rFonts w:eastAsia="MS Mincho"/>
          <w:lang w:eastAsia="ja-JP"/>
        </w:rPr>
        <w:t xml:space="preserve">. </w:t>
      </w:r>
      <w:r>
        <w:rPr>
          <w:lang w:eastAsia="ko-KR"/>
        </w:rPr>
        <w:t>After that, c</w:t>
      </w:r>
      <w:r>
        <w:rPr>
          <w:rFonts w:eastAsia="MS Mincho"/>
          <w:lang w:eastAsia="ja-JP"/>
        </w:rPr>
        <w:t>heck if MODE_INTER with PART_</w:t>
      </w:r>
      <w:r>
        <w:t>2</w:t>
      </w:r>
      <w:r>
        <w:rPr>
          <w:rFonts w:eastAsia="MS Mincho"/>
          <w:lang w:eastAsia="ja-JP"/>
        </w:rPr>
        <w:t>NxN contains</w:t>
      </w:r>
      <w:r>
        <w:rPr>
          <w:rFonts w:eastAsia="MS Mincho"/>
          <w:i/>
          <w:lang w:eastAsia="ja-JP"/>
        </w:rPr>
        <w:t xml:space="preserve"> </w:t>
      </w:r>
      <w:r>
        <w:rPr>
          <w:rFonts w:eastAsia="MS Mincho"/>
          <w:lang w:eastAsia="ja-JP"/>
        </w:rPr>
        <w:t>no non-zero transform coefficients</w:t>
      </w:r>
      <w:r>
        <w:rPr>
          <w:rFonts w:eastAsia="Times New Roman"/>
          <w:lang w:eastAsia="ko-KR"/>
        </w:rPr>
        <w:t xml:space="preserve"> </w:t>
      </w:r>
      <w:r>
        <w:rPr>
          <w:lang w:eastAsia="ko-KR"/>
        </w:rPr>
        <w:t>(CBF_Fast condition)</w:t>
      </w:r>
      <w:r>
        <w:rPr>
          <w:rFonts w:eastAsia="MS Mincho"/>
          <w:lang w:eastAsia="ja-JP"/>
        </w:rPr>
        <w:t xml:space="preserve">. If </w:t>
      </w:r>
      <w:r>
        <w:rPr>
          <w:lang w:eastAsia="ko-KR"/>
        </w:rPr>
        <w:t xml:space="preserve">the condition is </w:t>
      </w:r>
      <w:r>
        <w:rPr>
          <w:rFonts w:eastAsia="MS Mincho"/>
          <w:lang w:eastAsia="ja-JP"/>
        </w:rPr>
        <w:t>true</w:t>
      </w:r>
      <w:r>
        <w:rPr>
          <w:rFonts w:eastAsia="MS Mincho"/>
          <w:i/>
          <w:lang w:eastAsia="ja-JP"/>
        </w:rPr>
        <w:t>,</w:t>
      </w:r>
      <w:r>
        <w:rPr>
          <w:rFonts w:eastAsia="MS Mincho"/>
          <w:vertAlign w:val="subscript"/>
          <w:lang w:eastAsia="ja-JP"/>
        </w:rPr>
        <w:t xml:space="preserve"> </w:t>
      </w:r>
      <w:r>
        <w:t>proc</w:t>
      </w:r>
      <w:r>
        <w:rPr>
          <w:rFonts w:eastAsia="MS Mincho"/>
          <w:lang w:eastAsia="ja-JP"/>
        </w:rPr>
        <w:t>eed</w:t>
      </w:r>
      <w:r>
        <w:t xml:space="preserve"> to </w:t>
      </w:r>
      <w:r>
        <w:rPr>
          <w:lang w:eastAsia="ko-KR"/>
        </w:rPr>
        <w:t>17</w:t>
      </w:r>
      <w:r>
        <w:t xml:space="preserve"> with setting the best interim coding mode as MODE_INTER with PART_2NxN. Otherwise, proceed to 9.</w:t>
      </w:r>
    </w:p>
    <w:p>
      <w:pPr>
        <w:numPr>
          <w:ilvl w:val="0"/>
          <w:numId w:val="36"/>
        </w:numPr>
        <w:rPr>
          <w:rFonts w:eastAsia="MS Mincho"/>
          <w:lang w:eastAsia="ja-JP"/>
        </w:rPr>
      </w:pPr>
      <w:r>
        <w:rPr>
          <w:rFonts w:eastAsia="MS Mincho"/>
          <w:lang w:eastAsia="ja-JP"/>
        </w:rPr>
        <w:t>Invoke a process to determine AMP mode evaluation procedure specified in 6.8.2.3. Output of this process is assigned to TestAMP_Hor and TestAMP_Ver. TestAMP_Hor specifies whether horizontal AMP modes are tested with specific ME or tested with merge mode or not tested. TestAMP_Ver specifies whether verti</w:t>
      </w:r>
      <w:r>
        <w:rPr>
          <w:lang w:eastAsia="ko-KR"/>
        </w:rPr>
        <w:t>c</w:t>
      </w:r>
      <w:r>
        <w:rPr>
          <w:rFonts w:eastAsia="MS Mincho"/>
          <w:lang w:eastAsia="ja-JP"/>
        </w:rPr>
        <w:t>al AMP modes are tested with specific ME or tested with merge mode or not tested.</w:t>
      </w:r>
    </w:p>
    <w:p>
      <w:pPr>
        <w:numPr>
          <w:ilvl w:val="0"/>
          <w:numId w:val="36"/>
        </w:numPr>
        <w:rPr>
          <w:rFonts w:eastAsia="MS Mincho"/>
          <w:lang w:eastAsia="ja-JP"/>
        </w:rPr>
      </w:pPr>
      <w:r>
        <w:rPr>
          <w:rFonts w:eastAsia="MS Mincho"/>
          <w:lang w:eastAsia="ja-JP"/>
        </w:rPr>
        <w:t xml:space="preserve">If TestAMP_Hor indicates that horizontal AMP modes are tested, MODE_INTER with PART_2NxnU is evaluated with procedure suggested by TestAMP_Hor and </w:t>
      </w:r>
      <w:r>
        <w:rPr>
          <w:rFonts w:eastAsia="MS Mincho"/>
          <w:i/>
          <w:lang w:eastAsia="ja-JP"/>
        </w:rPr>
        <w:t>J</w:t>
      </w:r>
      <w:r>
        <w:rPr>
          <w:rFonts w:eastAsia="MS Mincho"/>
          <w:lang w:eastAsia="ja-JP"/>
        </w:rPr>
        <w:t xml:space="preserve"> is set equal to the resulting coding cost </w:t>
      </w:r>
      <w:r>
        <w:rPr>
          <w:rFonts w:eastAsia="MS Mincho"/>
          <w:i/>
          <w:lang w:eastAsia="ja-JP"/>
        </w:rPr>
        <w:t>J</w:t>
      </w:r>
      <w:r>
        <w:rPr>
          <w:rFonts w:eastAsia="MS Mincho"/>
          <w:vertAlign w:val="subscript"/>
          <w:lang w:eastAsia="ja-JP"/>
        </w:rPr>
        <w:t>mode</w:t>
      </w:r>
      <w:r>
        <w:rPr>
          <w:rFonts w:eastAsia="MS Mincho"/>
          <w:szCs w:val="22"/>
          <w:lang w:eastAsia="ja-JP"/>
        </w:rPr>
        <w:t xml:space="preserve"> if </w:t>
      </w:r>
      <w:r>
        <w:rPr>
          <w:i/>
          <w:lang w:eastAsia="ja-JP"/>
        </w:rPr>
        <w:t>J</w:t>
      </w:r>
      <w:r>
        <w:rPr>
          <w:szCs w:val="22"/>
          <w:vertAlign w:val="subscript"/>
          <w:lang w:eastAsia="ja-JP"/>
        </w:rPr>
        <w:t>mode</w:t>
      </w:r>
      <w:r>
        <w:rPr>
          <w:rFonts w:eastAsia="MS Mincho"/>
          <w:szCs w:val="22"/>
          <w:lang w:eastAsia="ja-JP"/>
        </w:rPr>
        <w:t xml:space="preserve"> &lt; </w:t>
      </w:r>
      <w:r>
        <w:rPr>
          <w:rFonts w:eastAsia="MS Mincho"/>
          <w:i/>
          <w:szCs w:val="22"/>
          <w:lang w:eastAsia="ja-JP"/>
        </w:rPr>
        <w:t>J</w:t>
      </w:r>
      <w:r>
        <w:rPr>
          <w:rFonts w:eastAsia="MS Mincho"/>
          <w:lang w:eastAsia="ja-JP"/>
        </w:rPr>
        <w:t xml:space="preserve">. </w:t>
      </w:r>
      <w:r>
        <w:rPr>
          <w:lang w:eastAsia="ko-KR"/>
        </w:rPr>
        <w:t>After that, c</w:t>
      </w:r>
      <w:r>
        <w:rPr>
          <w:rFonts w:eastAsia="MS Mincho"/>
          <w:lang w:eastAsia="ja-JP"/>
        </w:rPr>
        <w:t>heck if MODE_INTER with PART_</w:t>
      </w:r>
      <w:r>
        <w:t>2</w:t>
      </w:r>
      <w:r>
        <w:rPr>
          <w:rFonts w:eastAsia="MS Mincho"/>
          <w:lang w:eastAsia="ja-JP"/>
        </w:rPr>
        <w:t>Nx</w:t>
      </w:r>
      <w:r>
        <w:t>nU</w:t>
      </w:r>
      <w:r>
        <w:rPr>
          <w:rFonts w:eastAsia="MS Mincho"/>
          <w:lang w:eastAsia="ja-JP"/>
        </w:rPr>
        <w:t xml:space="preserve"> contains</w:t>
      </w:r>
      <w:r>
        <w:rPr>
          <w:rFonts w:eastAsia="MS Mincho"/>
          <w:i/>
          <w:lang w:eastAsia="ja-JP"/>
        </w:rPr>
        <w:t xml:space="preserve"> </w:t>
      </w:r>
      <w:r>
        <w:rPr>
          <w:rFonts w:eastAsia="MS Mincho"/>
          <w:lang w:eastAsia="ja-JP"/>
        </w:rPr>
        <w:t>no non-zero transform coefficients</w:t>
      </w:r>
      <w:r>
        <w:rPr>
          <w:rFonts w:eastAsia="Times New Roman"/>
          <w:lang w:eastAsia="ko-KR"/>
        </w:rPr>
        <w:t xml:space="preserve"> </w:t>
      </w:r>
      <w:r>
        <w:rPr>
          <w:lang w:eastAsia="ko-KR"/>
        </w:rPr>
        <w:t>(CBF_Fast condition)</w:t>
      </w:r>
      <w:r>
        <w:rPr>
          <w:rFonts w:eastAsia="MS Mincho"/>
          <w:lang w:eastAsia="ja-JP"/>
        </w:rPr>
        <w:t xml:space="preserve">. If </w:t>
      </w:r>
      <w:r>
        <w:rPr>
          <w:lang w:eastAsia="ko-KR"/>
        </w:rPr>
        <w:t xml:space="preserve">the condition is </w:t>
      </w:r>
      <w:r>
        <w:rPr>
          <w:rFonts w:eastAsia="MS Mincho"/>
          <w:lang w:eastAsia="ja-JP"/>
        </w:rPr>
        <w:t>true</w:t>
      </w:r>
      <w:r>
        <w:rPr>
          <w:rFonts w:eastAsia="MS Mincho"/>
          <w:i/>
          <w:lang w:eastAsia="ja-JP"/>
        </w:rPr>
        <w:t>,</w:t>
      </w:r>
      <w:r>
        <w:rPr>
          <w:rFonts w:eastAsia="MS Mincho"/>
          <w:vertAlign w:val="subscript"/>
          <w:lang w:eastAsia="ja-JP"/>
        </w:rPr>
        <w:t xml:space="preserve"> </w:t>
      </w:r>
      <w:r>
        <w:t>proc</w:t>
      </w:r>
      <w:r>
        <w:rPr>
          <w:rFonts w:eastAsia="MS Mincho"/>
          <w:lang w:eastAsia="ja-JP"/>
        </w:rPr>
        <w:t>eed</w:t>
      </w:r>
      <w:r>
        <w:t xml:space="preserve"> to </w:t>
      </w:r>
      <w:r>
        <w:rPr>
          <w:lang w:eastAsia="ko-KR"/>
        </w:rPr>
        <w:t>17</w:t>
      </w:r>
      <w:r>
        <w:t xml:space="preserve"> with setting the best interim coding mode as MODE_INTER with PART_2NxnU.</w:t>
      </w:r>
      <w:r>
        <w:rPr>
          <w:lang w:eastAsia="ko-KR"/>
        </w:rPr>
        <w:t xml:space="preserve"> Otherwise</w:t>
      </w:r>
      <w:r>
        <w:rPr>
          <w:rFonts w:eastAsia="MS Mincho"/>
          <w:lang w:eastAsia="ja-JP"/>
        </w:rPr>
        <w:t>,</w:t>
      </w:r>
      <w:r>
        <w:rPr>
          <w:lang w:eastAsia="ko-KR"/>
        </w:rPr>
        <w:t xml:space="preserve"> </w:t>
      </w:r>
      <w:r>
        <w:rPr>
          <w:rFonts w:eastAsia="MS Mincho"/>
          <w:lang w:eastAsia="ja-JP"/>
        </w:rPr>
        <w:t xml:space="preserve">MODE_INTER with PART_2NxnD is evaluated with procedure suggested by TestAMP_Hor and </w:t>
      </w:r>
      <w:r>
        <w:rPr>
          <w:rFonts w:eastAsia="MS Mincho"/>
          <w:i/>
          <w:lang w:eastAsia="ja-JP"/>
        </w:rPr>
        <w:t>J</w:t>
      </w:r>
      <w:r>
        <w:rPr>
          <w:rFonts w:eastAsia="MS Mincho"/>
          <w:lang w:eastAsia="ja-JP"/>
        </w:rPr>
        <w:t xml:space="preserve"> is set equal to the resulting coding cost </w:t>
      </w:r>
      <w:r>
        <w:rPr>
          <w:rFonts w:eastAsia="MS Mincho"/>
          <w:i/>
          <w:lang w:eastAsia="ja-JP"/>
        </w:rPr>
        <w:t>J</w:t>
      </w:r>
      <w:r>
        <w:rPr>
          <w:rFonts w:eastAsia="MS Mincho"/>
          <w:vertAlign w:val="subscript"/>
          <w:lang w:eastAsia="ja-JP"/>
        </w:rPr>
        <w:t>mode</w:t>
      </w:r>
      <w:r>
        <w:rPr>
          <w:rFonts w:eastAsia="MS Mincho"/>
          <w:szCs w:val="22"/>
          <w:lang w:eastAsia="ja-JP"/>
        </w:rPr>
        <w:t xml:space="preserve"> if </w:t>
      </w:r>
      <w:r>
        <w:rPr>
          <w:i/>
          <w:lang w:eastAsia="ja-JP"/>
        </w:rPr>
        <w:t>J</w:t>
      </w:r>
      <w:r>
        <w:rPr>
          <w:szCs w:val="22"/>
          <w:vertAlign w:val="subscript"/>
          <w:lang w:eastAsia="ja-JP"/>
        </w:rPr>
        <w:t>mode</w:t>
      </w:r>
      <w:r>
        <w:rPr>
          <w:rFonts w:eastAsia="MS Mincho"/>
          <w:szCs w:val="22"/>
          <w:lang w:eastAsia="ja-JP"/>
        </w:rPr>
        <w:t xml:space="preserve"> &lt; </w:t>
      </w:r>
      <w:r>
        <w:rPr>
          <w:rFonts w:eastAsia="MS Mincho"/>
          <w:i/>
          <w:szCs w:val="22"/>
          <w:lang w:eastAsia="ja-JP"/>
        </w:rPr>
        <w:t>J</w:t>
      </w:r>
      <w:r>
        <w:rPr>
          <w:rFonts w:eastAsia="MS Mincho"/>
          <w:lang w:eastAsia="ja-JP"/>
        </w:rPr>
        <w:t>.</w:t>
      </w:r>
      <w:r>
        <w:rPr>
          <w:lang w:eastAsia="ko-KR"/>
        </w:rPr>
        <w:t xml:space="preserve"> After that, c</w:t>
      </w:r>
      <w:r>
        <w:t>heck if MODE_INTER with PART_2NxnD contains no non-zero transform coefficients</w:t>
      </w:r>
      <w:r>
        <w:rPr>
          <w:lang w:eastAsia="ko-KR"/>
        </w:rPr>
        <w:t xml:space="preserve"> (CBF_Fast condition)</w:t>
      </w:r>
      <w:r>
        <w:t xml:space="preserve">. If </w:t>
      </w:r>
      <w:r>
        <w:rPr>
          <w:lang w:eastAsia="ko-KR"/>
        </w:rPr>
        <w:t xml:space="preserve">the condition is </w:t>
      </w:r>
      <w:r>
        <w:t xml:space="preserve">true, proceed to </w:t>
      </w:r>
      <w:r>
        <w:rPr>
          <w:lang w:eastAsia="ko-KR"/>
        </w:rPr>
        <w:t>17</w:t>
      </w:r>
      <w:r>
        <w:t xml:space="preserve"> with setting the best interim coding mode as MODE_INTER with PART_2NxnD. Otherwise, proceed to 1</w:t>
      </w:r>
      <w:r>
        <w:rPr>
          <w:lang w:eastAsia="ko-KR"/>
        </w:rPr>
        <w:t>1.</w:t>
      </w:r>
    </w:p>
    <w:p>
      <w:pPr>
        <w:numPr>
          <w:ilvl w:val="0"/>
          <w:numId w:val="36"/>
        </w:numPr>
        <w:rPr>
          <w:rFonts w:eastAsia="MS Mincho"/>
          <w:lang w:eastAsia="ja-JP"/>
        </w:rPr>
      </w:pPr>
      <w:r>
        <w:rPr>
          <w:rFonts w:eastAsia="MS Mincho"/>
          <w:lang w:eastAsia="ja-JP"/>
        </w:rPr>
        <w:t xml:space="preserve">If TestAMP_Ver indicates that vertical AMP modes are tested, MODE_INTER with PART_nLx2N is evaluated with procedure suggested by TestAMP_Ver and </w:t>
      </w:r>
      <w:r>
        <w:rPr>
          <w:rFonts w:eastAsia="MS Mincho"/>
          <w:i/>
          <w:lang w:eastAsia="ja-JP"/>
        </w:rPr>
        <w:t>J</w:t>
      </w:r>
      <w:r>
        <w:rPr>
          <w:rFonts w:eastAsia="MS Mincho"/>
          <w:lang w:eastAsia="ja-JP"/>
        </w:rPr>
        <w:t xml:space="preserve"> is set equal to the resulting coding cost </w:t>
      </w:r>
      <w:r>
        <w:rPr>
          <w:rFonts w:eastAsia="MS Mincho"/>
          <w:i/>
          <w:lang w:eastAsia="ja-JP"/>
        </w:rPr>
        <w:t>J</w:t>
      </w:r>
      <w:r>
        <w:rPr>
          <w:rFonts w:eastAsia="MS Mincho"/>
          <w:vertAlign w:val="subscript"/>
          <w:lang w:eastAsia="ja-JP"/>
        </w:rPr>
        <w:t>mode</w:t>
      </w:r>
      <w:r>
        <w:rPr>
          <w:rFonts w:eastAsia="MS Mincho"/>
          <w:szCs w:val="22"/>
          <w:lang w:eastAsia="ja-JP"/>
        </w:rPr>
        <w:t xml:space="preserve"> if </w:t>
      </w:r>
      <w:r>
        <w:rPr>
          <w:i/>
          <w:lang w:eastAsia="ja-JP"/>
        </w:rPr>
        <w:t>J</w:t>
      </w:r>
      <w:r>
        <w:rPr>
          <w:szCs w:val="22"/>
          <w:vertAlign w:val="subscript"/>
          <w:lang w:eastAsia="ja-JP"/>
        </w:rPr>
        <w:t>mode</w:t>
      </w:r>
      <w:r>
        <w:rPr>
          <w:rFonts w:eastAsia="MS Mincho"/>
          <w:szCs w:val="22"/>
          <w:lang w:eastAsia="ja-JP"/>
        </w:rPr>
        <w:t xml:space="preserve"> &lt; </w:t>
      </w:r>
      <w:r>
        <w:rPr>
          <w:rFonts w:eastAsia="MS Mincho"/>
          <w:i/>
          <w:szCs w:val="22"/>
          <w:lang w:eastAsia="ja-JP"/>
        </w:rPr>
        <w:t>J</w:t>
      </w:r>
      <w:r>
        <w:rPr>
          <w:rFonts w:eastAsia="MS Mincho"/>
          <w:lang w:eastAsia="ja-JP"/>
        </w:rPr>
        <w:t xml:space="preserve">. </w:t>
      </w:r>
      <w:r>
        <w:rPr>
          <w:lang w:eastAsia="ko-KR"/>
        </w:rPr>
        <w:t>After that, c</w:t>
      </w:r>
      <w:r>
        <w:rPr>
          <w:rFonts w:eastAsia="MS Mincho"/>
          <w:lang w:eastAsia="ja-JP"/>
        </w:rPr>
        <w:t>heck if MODE_INTER with PART_nLx2N contains no non-zero transform coefficients</w:t>
      </w:r>
      <w:r>
        <w:rPr>
          <w:rFonts w:eastAsia="Times New Roman"/>
          <w:lang w:eastAsia="ko-KR"/>
        </w:rPr>
        <w:t xml:space="preserve"> </w:t>
      </w:r>
      <w:r>
        <w:rPr>
          <w:lang w:eastAsia="ko-KR"/>
        </w:rPr>
        <w:t>(CBF_Fast condition)</w:t>
      </w:r>
      <w:r>
        <w:rPr>
          <w:rFonts w:eastAsia="MS Mincho"/>
          <w:lang w:eastAsia="ja-JP"/>
        </w:rPr>
        <w:t xml:space="preserve">. If </w:t>
      </w:r>
      <w:r>
        <w:rPr>
          <w:lang w:eastAsia="ko-KR"/>
        </w:rPr>
        <w:t xml:space="preserve">the condition is </w:t>
      </w:r>
      <w:r>
        <w:rPr>
          <w:rFonts w:eastAsia="MS Mincho"/>
          <w:lang w:eastAsia="ja-JP"/>
        </w:rPr>
        <w:t xml:space="preserve">true, proceed to </w:t>
      </w:r>
      <w:r>
        <w:rPr>
          <w:rFonts w:eastAsia="Times New Roman"/>
          <w:lang w:eastAsia="ko-KR"/>
        </w:rPr>
        <w:t>17</w:t>
      </w:r>
      <w:r>
        <w:rPr>
          <w:rFonts w:eastAsia="MS Mincho"/>
          <w:lang w:eastAsia="ja-JP"/>
        </w:rPr>
        <w:t xml:space="preserve"> </w:t>
      </w:r>
      <w:r>
        <w:t>with</w:t>
      </w:r>
      <w:r>
        <w:rPr>
          <w:rFonts w:eastAsia="MS Mincho"/>
          <w:lang w:eastAsia="ja-JP"/>
        </w:rPr>
        <w:t xml:space="preserve"> setting the best interim coding mode as MODE_INTER with PART_nLx2N. Otherwise, MODE_INTER with PART_nRx2N is evaluated with procedure suggested by TestAMP_Ver and </w:t>
      </w:r>
      <w:r>
        <w:rPr>
          <w:rFonts w:eastAsia="MS Mincho"/>
          <w:i/>
          <w:lang w:eastAsia="ja-JP"/>
        </w:rPr>
        <w:t>J</w:t>
      </w:r>
      <w:r>
        <w:rPr>
          <w:rFonts w:eastAsia="MS Mincho"/>
          <w:lang w:eastAsia="ja-JP"/>
        </w:rPr>
        <w:t xml:space="preserve"> is set equal to the resulting coding cost </w:t>
      </w:r>
      <w:r>
        <w:rPr>
          <w:rFonts w:eastAsia="MS Mincho"/>
          <w:i/>
          <w:lang w:eastAsia="ja-JP"/>
        </w:rPr>
        <w:t>J</w:t>
      </w:r>
      <w:r>
        <w:rPr>
          <w:rFonts w:eastAsia="MS Mincho"/>
          <w:vertAlign w:val="subscript"/>
          <w:lang w:eastAsia="ja-JP"/>
        </w:rPr>
        <w:t>mode</w:t>
      </w:r>
      <w:r>
        <w:rPr>
          <w:rFonts w:eastAsia="MS Mincho"/>
          <w:szCs w:val="22"/>
          <w:lang w:eastAsia="ja-JP"/>
        </w:rPr>
        <w:t xml:space="preserve"> if </w:t>
      </w:r>
      <w:r>
        <w:rPr>
          <w:i/>
          <w:lang w:eastAsia="ja-JP"/>
        </w:rPr>
        <w:t>J</w:t>
      </w:r>
      <w:r>
        <w:rPr>
          <w:szCs w:val="22"/>
          <w:vertAlign w:val="subscript"/>
          <w:lang w:eastAsia="ja-JP"/>
        </w:rPr>
        <w:t>mode</w:t>
      </w:r>
      <w:r>
        <w:rPr>
          <w:rFonts w:eastAsia="MS Mincho"/>
          <w:szCs w:val="22"/>
          <w:lang w:eastAsia="ja-JP"/>
        </w:rPr>
        <w:t xml:space="preserve"> &lt; </w:t>
      </w:r>
      <w:r>
        <w:rPr>
          <w:rFonts w:eastAsia="MS Mincho"/>
          <w:i/>
          <w:szCs w:val="22"/>
          <w:lang w:eastAsia="ja-JP"/>
        </w:rPr>
        <w:t>J</w:t>
      </w:r>
      <w:r>
        <w:rPr>
          <w:rFonts w:eastAsia="MS Mincho"/>
          <w:lang w:eastAsia="ja-JP"/>
        </w:rPr>
        <w:t>.</w:t>
      </w:r>
      <w:r>
        <w:rPr>
          <w:lang w:eastAsia="ko-KR"/>
        </w:rPr>
        <w:t xml:space="preserve"> After that, c</w:t>
      </w:r>
      <w:r>
        <w:rPr>
          <w:rFonts w:eastAsia="MS Mincho"/>
          <w:lang w:eastAsia="ja-JP"/>
        </w:rPr>
        <w:t>heck</w:t>
      </w:r>
      <w:r>
        <w:rPr>
          <w:rFonts w:eastAsia="MS Mincho"/>
          <w:i/>
          <w:lang w:eastAsia="ja-JP"/>
        </w:rPr>
        <w:t xml:space="preserve"> </w:t>
      </w:r>
      <w:r>
        <w:rPr>
          <w:rFonts w:eastAsia="MS Mincho"/>
          <w:lang w:eastAsia="ja-JP"/>
        </w:rPr>
        <w:t>if MODE_INTER with PART_nRx2N</w:t>
      </w:r>
      <w:r>
        <w:rPr>
          <w:lang w:eastAsia="ko-KR"/>
        </w:rPr>
        <w:t xml:space="preserve"> contains no non-zero</w:t>
      </w:r>
      <w:r>
        <w:rPr>
          <w:rFonts w:eastAsia="MS Mincho"/>
          <w:lang w:eastAsia="ja-JP"/>
        </w:rPr>
        <w:t xml:space="preserve"> transform coefficients (CBF_Fast condition). If </w:t>
      </w:r>
      <w:r>
        <w:rPr>
          <w:lang w:eastAsia="ko-KR"/>
        </w:rPr>
        <w:t xml:space="preserve">the condition is </w:t>
      </w:r>
      <w:r>
        <w:rPr>
          <w:rFonts w:eastAsia="MS Mincho"/>
          <w:lang w:eastAsia="ja-JP"/>
        </w:rPr>
        <w:t>true, proceed to 1</w:t>
      </w:r>
      <w:r>
        <w:rPr>
          <w:rFonts w:eastAsia="Times New Roman"/>
          <w:lang w:eastAsia="ko-KR"/>
        </w:rPr>
        <w:t>7</w:t>
      </w:r>
      <w:r>
        <w:rPr>
          <w:rFonts w:eastAsia="MS Mincho"/>
          <w:lang w:eastAsia="ja-JP"/>
        </w:rPr>
        <w:t xml:space="preserve"> with s</w:t>
      </w:r>
      <w:r>
        <w:rPr>
          <w:rFonts w:eastAsia="Times New Roman"/>
          <w:lang w:eastAsia="ko-KR"/>
        </w:rPr>
        <w:t>e</w:t>
      </w:r>
      <w:r>
        <w:rPr>
          <w:rFonts w:eastAsia="MS Mincho"/>
          <w:lang w:eastAsia="ko-KR"/>
        </w:rPr>
        <w:t>tting the best inter</w:t>
      </w:r>
      <w:r>
        <w:rPr>
          <w:rFonts w:eastAsia="MS Mincho"/>
          <w:lang w:eastAsia="ja-JP"/>
        </w:rPr>
        <w:t>im coding mode as MODE</w:t>
      </w:r>
      <w:r>
        <w:rPr>
          <w:rFonts w:eastAsia="Times New Roman"/>
          <w:lang w:eastAsia="ko-KR"/>
        </w:rPr>
        <w:t>_I</w:t>
      </w:r>
      <w:r>
        <w:rPr>
          <w:rFonts w:eastAsia="MS Mincho"/>
          <w:lang w:eastAsia="ja-JP"/>
        </w:rPr>
        <w:t>N</w:t>
      </w:r>
      <w:r>
        <w:rPr>
          <w:rFonts w:eastAsia="Times New Roman"/>
          <w:lang w:eastAsia="ko-KR"/>
        </w:rPr>
        <w:t>T</w:t>
      </w:r>
      <w:r>
        <w:rPr>
          <w:rFonts w:eastAsia="MS Mincho"/>
          <w:lang w:eastAsia="ja-JP"/>
        </w:rPr>
        <w:t>ER</w:t>
      </w:r>
      <w:r>
        <w:rPr>
          <w:rFonts w:eastAsia="Times New Roman"/>
          <w:lang w:eastAsia="ko-KR"/>
        </w:rPr>
        <w:t xml:space="preserve"> </w:t>
      </w:r>
      <w:r>
        <w:rPr>
          <w:rFonts w:eastAsia="MS Mincho"/>
          <w:lang w:eastAsia="ja-JP"/>
        </w:rPr>
        <w:t>with PART_nRx2N. Otherwise, proceed to 1</w:t>
      </w:r>
      <w:r>
        <w:rPr>
          <w:rFonts w:eastAsia="Times New Roman"/>
          <w:lang w:eastAsia="ko-KR"/>
        </w:rPr>
        <w:t>2.</w:t>
      </w:r>
    </w:p>
    <w:p>
      <w:pPr>
        <w:numPr>
          <w:ilvl w:val="0"/>
          <w:numId w:val="36"/>
        </w:numPr>
        <w:rPr>
          <w:rFonts w:eastAsia="MS Mincho"/>
          <w:lang w:eastAsia="ja-JP"/>
        </w:rPr>
      </w:pPr>
      <w:r>
        <w:rPr>
          <w:rFonts w:eastAsia="MS Mincho"/>
          <w:lang w:eastAsia="ja-JP"/>
        </w:rPr>
        <w:t>MODE_INTRA with PART_2Nx2N is evaluated by invoking the process specified in 6.8.1, only when at least one or more non-zero transform coefficients can be found by using the best interim coding mode</w:t>
      </w:r>
      <w:r>
        <w:rPr>
          <w:rFonts w:eastAsia="MS Mincho"/>
          <w:szCs w:val="22"/>
          <w:lang w:eastAsia="ja-JP"/>
        </w:rPr>
        <w:t xml:space="preserve">. </w:t>
      </w:r>
      <w:r>
        <w:rPr>
          <w:rFonts w:eastAsia="MS Mincho"/>
          <w:i/>
          <w:lang w:eastAsia="ja-JP"/>
        </w:rPr>
        <w:t>J</w:t>
      </w:r>
      <w:r>
        <w:rPr>
          <w:rFonts w:eastAsia="MS Mincho"/>
          <w:lang w:eastAsia="ja-JP"/>
        </w:rPr>
        <w:t xml:space="preserve"> is set equal to the resulting coding cost </w:t>
      </w:r>
      <w:r>
        <w:rPr>
          <w:rFonts w:eastAsia="MS Mincho"/>
          <w:i/>
          <w:lang w:eastAsia="ja-JP"/>
        </w:rPr>
        <w:t>J</w:t>
      </w:r>
      <w:r>
        <w:rPr>
          <w:rFonts w:eastAsia="MS Mincho"/>
          <w:vertAlign w:val="subscript"/>
          <w:lang w:eastAsia="ja-JP"/>
        </w:rPr>
        <w:t>mode</w:t>
      </w:r>
      <w:r>
        <w:rPr>
          <w:rFonts w:eastAsia="MS Mincho"/>
          <w:szCs w:val="22"/>
          <w:lang w:eastAsia="ja-JP"/>
        </w:rPr>
        <w:t xml:space="preserve"> if </w:t>
      </w:r>
      <w:r>
        <w:rPr>
          <w:i/>
          <w:lang w:eastAsia="ja-JP"/>
        </w:rPr>
        <w:t>J</w:t>
      </w:r>
      <w:r>
        <w:rPr>
          <w:szCs w:val="22"/>
          <w:vertAlign w:val="subscript"/>
          <w:lang w:eastAsia="ja-JP"/>
        </w:rPr>
        <w:t>mode</w:t>
      </w:r>
      <w:r>
        <w:rPr>
          <w:rFonts w:eastAsia="MS Mincho"/>
          <w:szCs w:val="22"/>
          <w:lang w:eastAsia="ja-JP"/>
        </w:rPr>
        <w:t xml:space="preserve"> &lt; </w:t>
      </w:r>
      <w:r>
        <w:rPr>
          <w:rFonts w:eastAsia="MS Mincho"/>
          <w:i/>
          <w:szCs w:val="22"/>
          <w:lang w:eastAsia="ja-JP"/>
        </w:rPr>
        <w:t>J</w:t>
      </w:r>
      <w:r>
        <w:rPr>
          <w:rFonts w:eastAsia="MS Mincho"/>
          <w:lang w:eastAsia="ja-JP"/>
        </w:rPr>
        <w:t>.</w:t>
      </w:r>
    </w:p>
    <w:p>
      <w:pPr>
        <w:numPr>
          <w:ilvl w:val="0"/>
          <w:numId w:val="36"/>
        </w:numPr>
        <w:rPr>
          <w:rFonts w:eastAsia="MS Mincho"/>
          <w:lang w:eastAsia="ja-JP"/>
        </w:rPr>
      </w:pPr>
      <w:r>
        <w:rPr>
          <w:rFonts w:eastAsia="MS Mincho"/>
          <w:szCs w:val="22"/>
          <w:lang w:eastAsia="ja-JP"/>
        </w:rPr>
        <w:t xml:space="preserve">Check if the current CU depth is maximum, If </w:t>
      </w:r>
      <w:r>
        <w:rPr>
          <w:szCs w:val="22"/>
          <w:lang w:eastAsia="ko-KR"/>
        </w:rPr>
        <w:t xml:space="preserve">the condition is </w:t>
      </w:r>
      <w:r>
        <w:rPr>
          <w:rFonts w:eastAsia="MS Mincho"/>
          <w:szCs w:val="22"/>
          <w:lang w:eastAsia="ja-JP"/>
        </w:rPr>
        <w:t>true, proceed to 1</w:t>
      </w:r>
      <w:r>
        <w:rPr>
          <w:szCs w:val="22"/>
          <w:lang w:eastAsia="ko-KR"/>
        </w:rPr>
        <w:t>4</w:t>
      </w:r>
      <w:r>
        <w:rPr>
          <w:rFonts w:eastAsia="MS Mincho"/>
          <w:szCs w:val="22"/>
          <w:lang w:eastAsia="ja-JP"/>
        </w:rPr>
        <w:t>. Otherwise, proceed to 1</w:t>
      </w:r>
      <w:r>
        <w:rPr>
          <w:szCs w:val="22"/>
          <w:lang w:eastAsia="ko-KR"/>
        </w:rPr>
        <w:t>5</w:t>
      </w:r>
      <w:r>
        <w:rPr>
          <w:rFonts w:eastAsia="MS Mincho"/>
          <w:szCs w:val="22"/>
          <w:lang w:eastAsia="ja-JP"/>
        </w:rPr>
        <w:t>.</w:t>
      </w:r>
    </w:p>
    <w:p>
      <w:pPr>
        <w:numPr>
          <w:ilvl w:val="0"/>
          <w:numId w:val="36"/>
        </w:numPr>
        <w:rPr>
          <w:rFonts w:eastAsia="MS Mincho"/>
          <w:lang w:eastAsia="ja-JP"/>
        </w:rPr>
      </w:pPr>
      <w:r>
        <w:rPr>
          <w:rFonts w:eastAsia="MS Mincho"/>
          <w:lang w:eastAsia="ja-JP"/>
        </w:rPr>
        <w:t>MODE_INTRA with PART_NxN is evaluated by invoking the process specified in 6.8.1, only when the current CU size is larger than minimum TU size.</w:t>
      </w:r>
      <w:r>
        <w:rPr>
          <w:rFonts w:eastAsia="MS Mincho"/>
          <w:szCs w:val="22"/>
          <w:lang w:eastAsia="ja-JP"/>
        </w:rPr>
        <w:t xml:space="preserve"> The resulting coding cost </w:t>
      </w:r>
      <w:r>
        <w:rPr>
          <w:i/>
          <w:lang w:eastAsia="ja-JP"/>
        </w:rPr>
        <w:t>J</w:t>
      </w:r>
      <w:r>
        <w:rPr>
          <w:szCs w:val="22"/>
          <w:vertAlign w:val="subscript"/>
          <w:lang w:eastAsia="ja-JP"/>
        </w:rPr>
        <w:t>mode</w:t>
      </w:r>
      <w:r>
        <w:rPr>
          <w:rFonts w:eastAsia="MS Mincho"/>
          <w:szCs w:val="22"/>
          <w:lang w:eastAsia="ja-JP"/>
        </w:rPr>
        <w:t xml:space="preserve"> is set to </w:t>
      </w:r>
      <w:r>
        <w:rPr>
          <w:rFonts w:eastAsia="MS Mincho"/>
          <w:i/>
          <w:szCs w:val="22"/>
          <w:lang w:eastAsia="ja-JP"/>
        </w:rPr>
        <w:t>J</w:t>
      </w:r>
      <w:r>
        <w:rPr>
          <w:rFonts w:eastAsia="MS Mincho"/>
          <w:szCs w:val="22"/>
          <w:lang w:eastAsia="ja-JP"/>
        </w:rPr>
        <w:t xml:space="preserve"> if </w:t>
      </w:r>
      <w:r>
        <w:rPr>
          <w:i/>
          <w:lang w:eastAsia="ja-JP"/>
        </w:rPr>
        <w:t>J</w:t>
      </w:r>
      <w:r>
        <w:rPr>
          <w:szCs w:val="22"/>
          <w:vertAlign w:val="subscript"/>
          <w:lang w:eastAsia="ja-JP"/>
        </w:rPr>
        <w:t>mode</w:t>
      </w:r>
      <w:r>
        <w:rPr>
          <w:rFonts w:eastAsia="MS Mincho"/>
          <w:szCs w:val="22"/>
          <w:lang w:eastAsia="ja-JP"/>
        </w:rPr>
        <w:t xml:space="preserve"> &lt; </w:t>
      </w:r>
      <w:r>
        <w:rPr>
          <w:rFonts w:eastAsia="MS Mincho"/>
          <w:i/>
          <w:szCs w:val="22"/>
          <w:lang w:eastAsia="ja-JP"/>
        </w:rPr>
        <w:t>J</w:t>
      </w:r>
      <w:r>
        <w:rPr>
          <w:rFonts w:eastAsia="MS Mincho"/>
          <w:lang w:eastAsia="ja-JP"/>
        </w:rPr>
        <w:t>.</w:t>
      </w:r>
    </w:p>
    <w:p>
      <w:pPr>
        <w:numPr>
          <w:ilvl w:val="0"/>
          <w:numId w:val="36"/>
        </w:numPr>
        <w:rPr>
          <w:rFonts w:eastAsia="MS Mincho"/>
          <w:lang w:eastAsia="ja-JP"/>
        </w:rPr>
      </w:pPr>
      <w:r>
        <w:rPr>
          <w:rFonts w:eastAsia="MS Mincho"/>
          <w:lang w:eastAsia="ja-JP"/>
        </w:rPr>
        <w:t xml:space="preserve">Check if </w:t>
      </w:r>
      <w:r>
        <w:rPr>
          <w:rFonts w:eastAsia="MS Mincho"/>
          <w:szCs w:val="22"/>
          <w:lang w:eastAsia="ja-JP"/>
        </w:rPr>
        <w:t xml:space="preserve">the current CU size is greater than or equal to the minimum PCM mode size specified by the </w:t>
      </w:r>
      <w:r>
        <w:rPr>
          <w:rFonts w:eastAsia="MS Mincho"/>
          <w:lang w:eastAsia="ja-JP"/>
        </w:rPr>
        <w:t>l</w:t>
      </w:r>
      <w:r>
        <w:t>og2_min_pcm_coding_block_size_minus3</w:t>
      </w:r>
      <w:r>
        <w:rPr>
          <w:rFonts w:eastAsia="MS Mincho"/>
          <w:lang w:eastAsia="ja-JP"/>
        </w:rPr>
        <w:t xml:space="preserve"> value of </w:t>
      </w:r>
      <w:r>
        <w:rPr>
          <w:rFonts w:eastAsia="MS Mincho"/>
          <w:szCs w:val="22"/>
          <w:lang w:eastAsia="ja-JP"/>
        </w:rPr>
        <w:t xml:space="preserve">SPS parameter. If </w:t>
      </w:r>
      <w:r>
        <w:rPr>
          <w:szCs w:val="22"/>
          <w:lang w:eastAsia="ko-KR"/>
        </w:rPr>
        <w:t xml:space="preserve">the condition is </w:t>
      </w:r>
      <w:r>
        <w:rPr>
          <w:rFonts w:eastAsia="MS Mincho"/>
          <w:szCs w:val="22"/>
          <w:lang w:eastAsia="ja-JP"/>
        </w:rPr>
        <w:t>true, proceed to 1</w:t>
      </w:r>
      <w:r>
        <w:rPr>
          <w:szCs w:val="22"/>
          <w:lang w:eastAsia="ko-KR"/>
        </w:rPr>
        <w:t>6</w:t>
      </w:r>
      <w:r>
        <w:rPr>
          <w:rFonts w:eastAsia="MS Mincho"/>
          <w:szCs w:val="22"/>
          <w:lang w:eastAsia="ja-JP"/>
        </w:rPr>
        <w:t>. Otherwise, proceed to 1</w:t>
      </w:r>
      <w:r>
        <w:rPr>
          <w:szCs w:val="22"/>
          <w:lang w:eastAsia="ko-KR"/>
        </w:rPr>
        <w:t>7</w:t>
      </w:r>
      <w:r>
        <w:rPr>
          <w:rFonts w:eastAsia="MS Mincho"/>
          <w:szCs w:val="22"/>
          <w:lang w:eastAsia="ja-JP"/>
        </w:rPr>
        <w:t>.</w:t>
      </w:r>
    </w:p>
    <w:p>
      <w:pPr>
        <w:numPr>
          <w:ilvl w:val="0"/>
          <w:numId w:val="36"/>
        </w:numPr>
        <w:rPr>
          <w:rFonts w:eastAsia="MS Mincho"/>
          <w:lang w:eastAsia="ja-JP"/>
        </w:rPr>
      </w:pPr>
      <w:r>
        <w:rPr>
          <w:rFonts w:eastAsia="MS Mincho"/>
          <w:lang w:eastAsia="ja-JP"/>
        </w:rPr>
        <w:t xml:space="preserve">Check if any of the following conditions are true. </w:t>
      </w:r>
      <w:r>
        <w:rPr>
          <w:rFonts w:eastAsia="MS Mincho"/>
          <w:szCs w:val="22"/>
          <w:lang w:eastAsia="ja-JP"/>
        </w:rPr>
        <w:t xml:space="preserve">If </w:t>
      </w:r>
      <w:r>
        <w:rPr>
          <w:szCs w:val="22"/>
          <w:lang w:eastAsia="ko-KR"/>
        </w:rPr>
        <w:t xml:space="preserve">the condition is </w:t>
      </w:r>
      <w:r>
        <w:rPr>
          <w:rFonts w:eastAsia="MS Mincho"/>
          <w:szCs w:val="22"/>
          <w:lang w:eastAsia="ja-JP"/>
        </w:rPr>
        <w:t xml:space="preserve">true, </w:t>
      </w:r>
      <w:r>
        <w:rPr>
          <w:rFonts w:eastAsia="MS Mincho"/>
          <w:lang w:eastAsia="ja-JP"/>
        </w:rPr>
        <w:t xml:space="preserve">PCM mode is evaluated and </w:t>
      </w:r>
      <w:r>
        <w:rPr>
          <w:rFonts w:eastAsia="MS Mincho"/>
          <w:i/>
          <w:lang w:eastAsia="ja-JP"/>
        </w:rPr>
        <w:t>J</w:t>
      </w:r>
      <w:r>
        <w:rPr>
          <w:rFonts w:eastAsia="MS Mincho"/>
          <w:lang w:eastAsia="ja-JP"/>
        </w:rPr>
        <w:t xml:space="preserve"> is set equal to the resulting coding cost </w:t>
      </w:r>
      <w:r>
        <w:rPr>
          <w:rFonts w:eastAsia="MS Mincho"/>
          <w:i/>
          <w:lang w:eastAsia="ja-JP"/>
        </w:rPr>
        <w:t>J</w:t>
      </w:r>
      <w:r>
        <w:rPr>
          <w:rFonts w:eastAsia="MS Mincho"/>
          <w:vertAlign w:val="subscript"/>
          <w:lang w:eastAsia="ja-JP"/>
        </w:rPr>
        <w:t>mode</w:t>
      </w:r>
      <w:r>
        <w:rPr>
          <w:rFonts w:eastAsia="MS Mincho"/>
          <w:szCs w:val="22"/>
          <w:lang w:eastAsia="ja-JP"/>
        </w:rPr>
        <w:t xml:space="preserve"> if </w:t>
      </w:r>
      <w:r>
        <w:rPr>
          <w:i/>
          <w:lang w:eastAsia="ja-JP"/>
        </w:rPr>
        <w:t>J</w:t>
      </w:r>
      <w:r>
        <w:rPr>
          <w:szCs w:val="22"/>
          <w:vertAlign w:val="subscript"/>
          <w:lang w:eastAsia="ja-JP"/>
        </w:rPr>
        <w:t>mode</w:t>
      </w:r>
      <w:r>
        <w:rPr>
          <w:rFonts w:eastAsia="MS Mincho"/>
          <w:szCs w:val="22"/>
          <w:lang w:eastAsia="ja-JP"/>
        </w:rPr>
        <w:t xml:space="preserve"> &lt; </w:t>
      </w:r>
      <w:r>
        <w:rPr>
          <w:rFonts w:eastAsia="MS Mincho"/>
          <w:i/>
          <w:szCs w:val="22"/>
          <w:lang w:eastAsia="ja-JP"/>
        </w:rPr>
        <w:t>J</w:t>
      </w:r>
      <w:r>
        <w:rPr>
          <w:rFonts w:eastAsia="MS Mincho"/>
          <w:lang w:eastAsia="ja-JP"/>
        </w:rPr>
        <w:t>.</w:t>
      </w:r>
    </w:p>
    <w:p>
      <w:pPr>
        <w:numPr>
          <w:ilvl w:val="0"/>
          <w:numId w:val="37"/>
        </w:numPr>
        <w:rPr>
          <w:rFonts w:eastAsia="MS Mincho"/>
          <w:lang w:eastAsia="ja-JP"/>
        </w:rPr>
      </w:pPr>
      <w:r>
        <w:rPr>
          <w:rFonts w:eastAsia="MS Mincho"/>
          <w:szCs w:val="22"/>
          <w:lang w:eastAsia="ja-JP"/>
        </w:rPr>
        <w:t xml:space="preserve">Bit cost of </w:t>
      </w:r>
      <w:r>
        <w:rPr>
          <w:rFonts w:eastAsia="MS Mincho"/>
          <w:i/>
          <w:szCs w:val="22"/>
          <w:lang w:eastAsia="ja-JP"/>
        </w:rPr>
        <w:t xml:space="preserve">J </w:t>
      </w:r>
      <w:r>
        <w:rPr>
          <w:rFonts w:eastAsia="MS Mincho"/>
          <w:szCs w:val="22"/>
          <w:lang w:eastAsia="ja-JP"/>
        </w:rPr>
        <w:t xml:space="preserve">is greater than that of the </w:t>
      </w:r>
      <w:r>
        <w:rPr>
          <w:rFonts w:eastAsia="MS Mincho"/>
          <w:lang w:eastAsia="ja-JP"/>
        </w:rPr>
        <w:t>PCM sample data</w:t>
      </w:r>
      <w:r>
        <w:rPr>
          <w:rFonts w:eastAsia="MS Mincho"/>
          <w:szCs w:val="22"/>
          <w:lang w:eastAsia="ja-JP"/>
        </w:rPr>
        <w:t xml:space="preserve"> of the input image block.</w:t>
      </w:r>
    </w:p>
    <w:p>
      <w:pPr>
        <w:numPr>
          <w:ilvl w:val="0"/>
          <w:numId w:val="37"/>
        </w:numPr>
        <w:rPr>
          <w:rFonts w:eastAsia="MS Mincho"/>
          <w:lang w:eastAsia="ja-JP"/>
        </w:rPr>
      </w:pPr>
      <w:r>
        <w:rPr>
          <w:rFonts w:eastAsia="MS Mincho"/>
          <w:i/>
          <w:szCs w:val="22"/>
          <w:lang w:eastAsia="ja-JP"/>
        </w:rPr>
        <w:t xml:space="preserve">J </w:t>
      </w:r>
      <w:r>
        <w:rPr>
          <w:rFonts w:eastAsia="MS Mincho"/>
          <w:szCs w:val="22"/>
          <w:lang w:eastAsia="ja-JP"/>
        </w:rPr>
        <w:t xml:space="preserve">is greater than bit cost of the </w:t>
      </w:r>
      <w:r>
        <w:rPr>
          <w:rFonts w:eastAsia="MS Mincho"/>
          <w:lang w:eastAsia="ja-JP"/>
        </w:rPr>
        <w:t xml:space="preserve">PCM sample data </w:t>
      </w:r>
      <w:r>
        <w:rPr>
          <w:rFonts w:eastAsia="MS Mincho"/>
          <w:szCs w:val="22"/>
          <w:lang w:eastAsia="ja-JP"/>
        </w:rPr>
        <w:t xml:space="preserve">of the input image block multiplied by </w:t>
      </w:r>
      <w:r>
        <w:rPr>
          <w:lang w:eastAsia="ja-JP"/>
        </w:rPr>
        <w:t>λ</w:t>
      </w:r>
      <w:r>
        <w:rPr>
          <w:szCs w:val="22"/>
          <w:vertAlign w:val="subscript"/>
          <w:lang w:eastAsia="ja-JP"/>
        </w:rPr>
        <w:t>mode</w:t>
      </w:r>
      <w:r>
        <w:rPr>
          <w:rFonts w:eastAsia="MS Mincho"/>
          <w:szCs w:val="22"/>
          <w:lang w:eastAsia="ja-JP"/>
        </w:rPr>
        <w:t>.</w:t>
      </w:r>
    </w:p>
    <w:p>
      <w:pPr>
        <w:numPr>
          <w:ilvl w:val="0"/>
          <w:numId w:val="36"/>
        </w:numPr>
        <w:rPr>
          <w:lang w:eastAsia="ko-KR"/>
        </w:rPr>
      </w:pPr>
      <w:r>
        <w:rPr>
          <w:rFonts w:eastAsia="MS Mincho"/>
          <w:lang w:eastAsia="ja-JP"/>
        </w:rPr>
        <w:t xml:space="preserve">Update bit cost </w:t>
      </w:r>
      <w:r>
        <w:rPr>
          <w:rFonts w:eastAsia="MS Mincho"/>
          <w:i/>
          <w:lang w:eastAsia="ja-JP"/>
        </w:rPr>
        <w:t>B</w:t>
      </w:r>
      <w:r>
        <w:rPr>
          <w:szCs w:val="22"/>
          <w:vertAlign w:val="subscript"/>
          <w:lang w:eastAsia="ja-JP"/>
        </w:rPr>
        <w:t>mode</w:t>
      </w:r>
      <w:r>
        <w:rPr>
          <w:lang w:eastAsia="ja-JP"/>
        </w:rPr>
        <w:t xml:space="preserve"> </w:t>
      </w:r>
      <w:r>
        <w:rPr>
          <w:rFonts w:eastAsia="MS Mincho"/>
          <w:lang w:eastAsia="ja-JP"/>
        </w:rPr>
        <w:t xml:space="preserve">by adding bits for CU split flag and re-compute minimum coding cost </w:t>
      </w:r>
      <w:r>
        <w:rPr>
          <w:rFonts w:eastAsia="MS Mincho"/>
          <w:i/>
          <w:szCs w:val="22"/>
          <w:lang w:eastAsia="ja-JP"/>
        </w:rPr>
        <w:t>J</w:t>
      </w:r>
      <w:r>
        <w:rPr>
          <w:rFonts w:eastAsia="MS Mincho"/>
          <w:lang w:eastAsia="ja-JP"/>
        </w:rPr>
        <w:t>.</w:t>
      </w:r>
    </w:p>
    <w:p>
      <w:pPr>
        <w:numPr>
          <w:ilvl w:val="0"/>
          <w:numId w:val="36"/>
        </w:numPr>
        <w:rPr>
          <w:lang w:eastAsia="ko-KR"/>
        </w:rPr>
      </w:pPr>
      <w:r>
        <w:rPr>
          <w:rFonts w:eastAsia="Batang"/>
        </w:rPr>
        <w:t>Check i</w:t>
      </w:r>
      <w:r>
        <w:rPr>
          <w:rFonts w:eastAsia="Batang"/>
          <w:lang w:eastAsia="ja-JP"/>
        </w:rPr>
        <w:t>f</w:t>
      </w:r>
      <w:r>
        <w:rPr>
          <w:rFonts w:eastAsia="Batang"/>
        </w:rPr>
        <w:t xml:space="preserve"> the </w:t>
      </w:r>
      <w:r>
        <w:rPr>
          <w:rFonts w:eastAsia="MS Mincho"/>
          <w:lang w:eastAsia="ja-JP"/>
        </w:rPr>
        <w:t xml:space="preserve">best interim coding mode </w:t>
      </w:r>
      <w:r>
        <w:t>is MODE_SKIP</w:t>
      </w:r>
      <w:r>
        <w:rPr>
          <w:lang w:eastAsia="ko-KR"/>
        </w:rPr>
        <w:t xml:space="preserve"> (Early_CU condition)</w:t>
      </w:r>
      <w:r>
        <w:t xml:space="preserve">. If </w:t>
      </w:r>
      <w:r>
        <w:rPr>
          <w:lang w:eastAsia="ko-KR"/>
        </w:rPr>
        <w:t xml:space="preserve">the condition is </w:t>
      </w:r>
      <w:r>
        <w:t xml:space="preserve">true, do not proceed to the recursive </w:t>
      </w:r>
      <w:r>
        <w:rPr>
          <w:rFonts w:eastAsia="MS Mincho"/>
          <w:lang w:eastAsia="ja-JP"/>
        </w:rPr>
        <w:t xml:space="preserve">mode decision </w:t>
      </w:r>
      <w:r>
        <w:t>at next CU level</w:t>
      </w:r>
      <w:r>
        <w:rPr>
          <w:rFonts w:eastAsia="MS Mincho"/>
          <w:lang w:eastAsia="ja-JP"/>
        </w:rPr>
        <w:t xml:space="preserve">. </w:t>
      </w:r>
      <w:r>
        <w:t xml:space="preserve">Otherwise, go to next CU level of recursive </w:t>
      </w:r>
      <w:r>
        <w:rPr>
          <w:rFonts w:eastAsia="MS Mincho"/>
          <w:lang w:eastAsia="ja-JP"/>
        </w:rPr>
        <w:t>mode decision</w:t>
      </w:r>
      <w:r>
        <w:t xml:space="preserve"> if the current CU depth is </w:t>
      </w:r>
      <w:r>
        <w:rPr>
          <w:lang w:eastAsia="ko-KR"/>
        </w:rPr>
        <w:t xml:space="preserve">not </w:t>
      </w:r>
      <w:r>
        <w:t>maximum</w:t>
      </w:r>
      <w:r>
        <w:rPr>
          <w:lang w:eastAsia="ko-KR"/>
        </w:rPr>
        <w:t>.</w:t>
      </w:r>
    </w:p>
    <w:p>
      <w:pPr>
        <w:keepNext/>
        <w:jc w:val="center"/>
      </w:pPr>
      <w:r>
        <w:rPr>
          <w:lang w:val="en-AU" w:eastAsia="en-AU"/>
        </w:rPr>
        <w:drawing>
          <wp:inline distT="0" distB="0" distL="0" distR="0">
            <wp:extent cx="3269615" cy="4989195"/>
            <wp:effectExtent l="0" t="0" r="698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3269615" cy="4989195"/>
                    </a:xfrm>
                    <a:prstGeom prst="rect">
                      <a:avLst/>
                    </a:prstGeom>
                    <a:noFill/>
                    <a:ln>
                      <a:noFill/>
                    </a:ln>
                  </pic:spPr>
                </pic:pic>
              </a:graphicData>
            </a:graphic>
          </wp:inline>
        </w:drawing>
      </w:r>
    </w:p>
    <w:p>
      <w:pPr>
        <w:pStyle w:val="19"/>
      </w:pPr>
      <w:bookmarkStart w:id="707" w:name="_Ref437275457"/>
      <w:bookmarkStart w:id="708" w:name="_Toc52445964"/>
      <w:r>
        <w:t xml:space="preserve">Figure </w:t>
      </w:r>
      <w:r>
        <w:fldChar w:fldCharType="begin"/>
      </w:r>
      <w:r>
        <w:instrText xml:space="preserve"> STYLEREF 1 \s </w:instrText>
      </w:r>
      <w:r>
        <w:fldChar w:fldCharType="separate"/>
      </w:r>
      <w:r>
        <w:t>6</w:t>
      </w:r>
      <w:r>
        <w:fldChar w:fldCharType="end"/>
      </w:r>
      <w:r>
        <w:noBreakHyphen/>
      </w:r>
      <w:r>
        <w:fldChar w:fldCharType="begin"/>
      </w:r>
      <w:r>
        <w:instrText xml:space="preserve"> SEQ Figure \* ARABIC \s 1 </w:instrText>
      </w:r>
      <w:r>
        <w:fldChar w:fldCharType="separate"/>
      </w:r>
      <w:r>
        <w:t>9</w:t>
      </w:r>
      <w:r>
        <w:fldChar w:fldCharType="end"/>
      </w:r>
      <w:bookmarkEnd w:id="707"/>
      <w:r>
        <w:t>. The schematic of Intra/Inter/PCM mode decision.</w:t>
      </w:r>
      <w:bookmarkEnd w:id="708"/>
    </w:p>
    <w:p>
      <w:pPr>
        <w:keepNext/>
        <w:jc w:val="center"/>
      </w:pPr>
    </w:p>
    <w:p>
      <w:pPr>
        <w:rPr>
          <w:rFonts w:eastAsia="MS Mincho"/>
          <w:lang w:eastAsia="ja-JP"/>
        </w:rPr>
      </w:pPr>
      <w:r>
        <w:rPr>
          <w:lang w:eastAsia="ja-JP"/>
        </w:rPr>
        <w:t xml:space="preserve">For the computation of </w:t>
      </w:r>
      <w:r>
        <w:rPr>
          <w:i/>
          <w:lang w:eastAsia="ja-JP"/>
        </w:rPr>
        <w:t>J</w:t>
      </w:r>
      <w:r>
        <w:rPr>
          <w:szCs w:val="22"/>
          <w:vertAlign w:val="subscript"/>
          <w:lang w:eastAsia="ja-JP"/>
        </w:rPr>
        <w:t>mode</w:t>
      </w:r>
      <w:r>
        <w:rPr>
          <w:rFonts w:eastAsia="MS Mincho"/>
          <w:szCs w:val="22"/>
          <w:lang w:eastAsia="ja-JP"/>
        </w:rPr>
        <w:t xml:space="preserve"> except for PCM mode</w:t>
      </w:r>
      <w:r>
        <w:rPr>
          <w:szCs w:val="22"/>
          <w:lang w:eastAsia="ja-JP"/>
        </w:rPr>
        <w:t>, r</w:t>
      </w:r>
      <w:r>
        <w:rPr>
          <w:lang w:eastAsia="ja-JP"/>
        </w:rPr>
        <w:t xml:space="preserve">esidual signal is obtained by </w:t>
      </w:r>
      <w:r>
        <w:rPr>
          <w:rFonts w:eastAsia="MS Mincho"/>
          <w:lang w:eastAsia="ja-JP"/>
        </w:rPr>
        <w:t>subtracting intra or inter prediction samples from source samples and is coded with transform and quantization with quadtree TU partitioning as specified in the section 6.9</w:t>
      </w:r>
      <w:r>
        <w:rPr>
          <w:lang w:eastAsia="ja-JP"/>
        </w:rPr>
        <w:t xml:space="preserve">. Bits for side information (skip_flag, merge_flag, </w:t>
      </w:r>
      <w:r>
        <w:rPr>
          <w:rFonts w:eastAsia="MS Mincho"/>
          <w:lang w:eastAsia="ja-JP"/>
        </w:rPr>
        <w:t xml:space="preserve">merge_idx, </w:t>
      </w:r>
      <w:r>
        <w:rPr>
          <w:lang w:eastAsia="ja-JP"/>
        </w:rPr>
        <w:t>pred_</w:t>
      </w:r>
      <w:r>
        <w:rPr>
          <w:rFonts w:eastAsia="MS Mincho"/>
          <w:lang w:eastAsia="ja-JP"/>
        </w:rPr>
        <w:t>type</w:t>
      </w:r>
      <w:r>
        <w:rPr>
          <w:lang w:eastAsia="ja-JP"/>
        </w:rPr>
        <w:t>,</w:t>
      </w:r>
      <w:r>
        <w:t xml:space="preserve"> </w:t>
      </w:r>
      <w:r>
        <w:rPr>
          <w:lang w:eastAsia="ja-JP"/>
        </w:rPr>
        <w:t>pcm_flag, inter_pred_</w:t>
      </w:r>
      <w:r>
        <w:rPr>
          <w:rFonts w:eastAsia="MS Mincho"/>
          <w:lang w:eastAsia="ja-JP"/>
        </w:rPr>
        <w:t>flag</w:t>
      </w:r>
      <w:r>
        <w:rPr>
          <w:lang w:eastAsia="ja-JP"/>
        </w:rPr>
        <w:t>, reference picture indices, motion vector(s)</w:t>
      </w:r>
      <w:r>
        <w:rPr>
          <w:rFonts w:eastAsia="MS Mincho"/>
          <w:lang w:eastAsia="ja-JP"/>
        </w:rPr>
        <w:t>,</w:t>
      </w:r>
      <w:r>
        <w:rPr>
          <w:lang w:eastAsia="ja-JP"/>
        </w:rPr>
        <w:t xml:space="preserve"> mvp_idx</w:t>
      </w:r>
      <w:r>
        <w:rPr>
          <w:rFonts w:eastAsia="MS Mincho"/>
          <w:lang w:eastAsia="ja-JP"/>
        </w:rPr>
        <w:t>, intra prediction mode signaling</w:t>
      </w:r>
      <w:r>
        <w:rPr>
          <w:lang w:eastAsia="ja-JP"/>
        </w:rPr>
        <w:t xml:space="preserve">) and residual </w:t>
      </w:r>
      <w:r>
        <w:rPr>
          <w:rFonts w:eastAsia="MS Mincho"/>
          <w:lang w:eastAsia="ja-JP"/>
        </w:rPr>
        <w:t xml:space="preserve">coded data </w:t>
      </w:r>
      <w:r>
        <w:rPr>
          <w:lang w:eastAsia="ja-JP"/>
        </w:rPr>
        <w:t xml:space="preserve">are considered as </w:t>
      </w:r>
      <w:r>
        <w:rPr>
          <w:i/>
          <w:lang w:eastAsia="ja-JP"/>
        </w:rPr>
        <w:t>B</w:t>
      </w:r>
      <w:r>
        <w:rPr>
          <w:szCs w:val="22"/>
          <w:vertAlign w:val="subscript"/>
          <w:lang w:eastAsia="ja-JP"/>
        </w:rPr>
        <w:t>mode</w:t>
      </w:r>
      <w:r>
        <w:rPr>
          <w:lang w:eastAsia="ja-JP"/>
        </w:rPr>
        <w:t>.</w:t>
      </w:r>
      <w:r>
        <w:rPr>
          <w:i/>
          <w:lang w:eastAsia="ja-JP"/>
        </w:rPr>
        <w:t xml:space="preserve"> </w:t>
      </w:r>
      <w:r>
        <w:rPr>
          <w:i/>
          <w:szCs w:val="22"/>
          <w:lang w:eastAsia="ja-JP"/>
        </w:rPr>
        <w:t>SSE</w:t>
      </w:r>
      <w:r>
        <w:rPr>
          <w:rFonts w:eastAsia="MS Mincho"/>
          <w:szCs w:val="22"/>
          <w:vertAlign w:val="subscript"/>
          <w:lang w:eastAsia="ja-JP"/>
        </w:rPr>
        <w:t>luma</w:t>
      </w:r>
      <w:r>
        <w:rPr>
          <w:rFonts w:eastAsia="MS Mincho"/>
          <w:szCs w:val="22"/>
          <w:lang w:eastAsia="ja-JP"/>
        </w:rPr>
        <w:t xml:space="preserve"> and </w:t>
      </w:r>
      <w:r>
        <w:rPr>
          <w:rFonts w:eastAsia="MS Mincho"/>
          <w:i/>
          <w:szCs w:val="22"/>
          <w:lang w:eastAsia="ja-JP"/>
        </w:rPr>
        <w:t>SSE</w:t>
      </w:r>
      <w:r>
        <w:rPr>
          <w:rFonts w:eastAsia="MS Mincho"/>
          <w:szCs w:val="22"/>
          <w:vertAlign w:val="subscript"/>
          <w:lang w:eastAsia="ja-JP"/>
        </w:rPr>
        <w:t>chroma</w:t>
      </w:r>
      <w:r>
        <w:rPr>
          <w:lang w:eastAsia="ja-JP"/>
        </w:rPr>
        <w:t xml:space="preserve"> </w:t>
      </w:r>
      <w:r>
        <w:rPr>
          <w:rFonts w:eastAsia="MS Mincho"/>
          <w:lang w:eastAsia="ja-JP"/>
        </w:rPr>
        <w:t>are</w:t>
      </w:r>
      <w:r>
        <w:rPr>
          <w:lang w:eastAsia="ja-JP"/>
        </w:rPr>
        <w:t xml:space="preserve"> obtained by using local decoded samples</w:t>
      </w:r>
      <w:r>
        <w:rPr>
          <w:rFonts w:eastAsia="MS Mincho"/>
          <w:lang w:eastAsia="ja-JP"/>
        </w:rPr>
        <w:t>, except for MODE_SKIP case where prediction sample is used as local decoded samples.</w:t>
      </w:r>
    </w:p>
    <w:p>
      <w:pPr>
        <w:rPr>
          <w:rFonts w:eastAsia="MS Mincho"/>
          <w:lang w:eastAsia="ja-JP"/>
        </w:rPr>
      </w:pPr>
      <w:r>
        <w:rPr>
          <w:lang w:eastAsia="ja-JP"/>
        </w:rPr>
        <w:t xml:space="preserve">For the computation of </w:t>
      </w:r>
      <w:r>
        <w:rPr>
          <w:i/>
          <w:lang w:eastAsia="ja-JP"/>
        </w:rPr>
        <w:t>J</w:t>
      </w:r>
      <w:r>
        <w:rPr>
          <w:szCs w:val="22"/>
          <w:vertAlign w:val="subscript"/>
          <w:lang w:eastAsia="ja-JP"/>
        </w:rPr>
        <w:t>mode</w:t>
      </w:r>
      <w:r>
        <w:rPr>
          <w:rFonts w:eastAsia="MS Mincho"/>
          <w:szCs w:val="22"/>
          <w:lang w:eastAsia="ja-JP"/>
        </w:rPr>
        <w:t xml:space="preserve"> for PCM mode</w:t>
      </w:r>
      <w:r>
        <w:rPr>
          <w:szCs w:val="22"/>
          <w:lang w:eastAsia="ja-JP"/>
        </w:rPr>
        <w:t>,</w:t>
      </w:r>
      <w:r>
        <w:rPr>
          <w:rFonts w:eastAsia="MS Mincho"/>
          <w:szCs w:val="22"/>
          <w:lang w:eastAsia="ja-JP"/>
        </w:rPr>
        <w:t xml:space="preserve"> bits for side information </w:t>
      </w:r>
      <w:r>
        <w:rPr>
          <w:lang w:eastAsia="ja-JP"/>
        </w:rPr>
        <w:t>(skip_flag, pred_</w:t>
      </w:r>
      <w:r>
        <w:rPr>
          <w:rFonts w:eastAsia="MS Mincho"/>
          <w:lang w:eastAsia="ja-JP"/>
        </w:rPr>
        <w:t>type</w:t>
      </w:r>
      <w:r>
        <w:rPr>
          <w:lang w:eastAsia="ja-JP"/>
        </w:rPr>
        <w:t>,</w:t>
      </w:r>
      <w:r>
        <w:t xml:space="preserve"> </w:t>
      </w:r>
      <w:r>
        <w:rPr>
          <w:lang w:eastAsia="ja-JP"/>
        </w:rPr>
        <w:t xml:space="preserve">pcm_flag, pcm_alignment_zero_bit) and </w:t>
      </w:r>
      <w:r>
        <w:rPr>
          <w:rFonts w:eastAsia="MS Mincho"/>
          <w:lang w:eastAsia="ja-JP"/>
        </w:rPr>
        <w:t xml:space="preserve">PCM sample data </w:t>
      </w:r>
      <w:r>
        <w:rPr>
          <w:lang w:eastAsia="ja-JP"/>
        </w:rPr>
        <w:t xml:space="preserve">are considered as </w:t>
      </w:r>
      <w:r>
        <w:rPr>
          <w:i/>
          <w:lang w:eastAsia="ja-JP"/>
        </w:rPr>
        <w:t>B</w:t>
      </w:r>
      <w:r>
        <w:rPr>
          <w:szCs w:val="22"/>
          <w:vertAlign w:val="subscript"/>
          <w:lang w:eastAsia="ja-JP"/>
        </w:rPr>
        <w:t>mode</w:t>
      </w:r>
      <w:r>
        <w:rPr>
          <w:lang w:eastAsia="ja-JP"/>
        </w:rPr>
        <w:t>.</w:t>
      </w:r>
      <w:r>
        <w:rPr>
          <w:i/>
          <w:lang w:eastAsia="ja-JP"/>
        </w:rPr>
        <w:t xml:space="preserve"> </w:t>
      </w:r>
      <w:r>
        <w:rPr>
          <w:i/>
          <w:szCs w:val="22"/>
          <w:lang w:eastAsia="ja-JP"/>
        </w:rPr>
        <w:t>SSE</w:t>
      </w:r>
      <w:r>
        <w:rPr>
          <w:rFonts w:eastAsia="MS Mincho"/>
          <w:szCs w:val="22"/>
          <w:vertAlign w:val="subscript"/>
          <w:lang w:eastAsia="ja-JP"/>
        </w:rPr>
        <w:t>luma</w:t>
      </w:r>
      <w:r>
        <w:rPr>
          <w:rFonts w:eastAsia="MS Mincho"/>
          <w:szCs w:val="22"/>
          <w:lang w:eastAsia="ja-JP"/>
        </w:rPr>
        <w:t xml:space="preserve"> and </w:t>
      </w:r>
      <w:r>
        <w:rPr>
          <w:rFonts w:eastAsia="MS Mincho"/>
          <w:i/>
          <w:szCs w:val="22"/>
          <w:lang w:eastAsia="ja-JP"/>
        </w:rPr>
        <w:t>SSE</w:t>
      </w:r>
      <w:r>
        <w:rPr>
          <w:rFonts w:eastAsia="MS Mincho"/>
          <w:szCs w:val="22"/>
          <w:vertAlign w:val="subscript"/>
          <w:lang w:eastAsia="ja-JP"/>
        </w:rPr>
        <w:t>chroma</w:t>
      </w:r>
      <w:r>
        <w:rPr>
          <w:lang w:eastAsia="ja-JP"/>
        </w:rPr>
        <w:t xml:space="preserve"> </w:t>
      </w:r>
      <w:r>
        <w:rPr>
          <w:rFonts w:eastAsia="MS Mincho"/>
          <w:lang w:eastAsia="ja-JP"/>
        </w:rPr>
        <w:t>are</w:t>
      </w:r>
      <w:r>
        <w:rPr>
          <w:lang w:eastAsia="ja-JP"/>
        </w:rPr>
        <w:t xml:space="preserve"> </w:t>
      </w:r>
      <w:r>
        <w:rPr>
          <w:rFonts w:eastAsia="MS Mincho"/>
          <w:lang w:eastAsia="ja-JP"/>
        </w:rPr>
        <w:t>set to 0. (Note that in current test conditions, the PCM mode decision processes in (1</w:t>
      </w:r>
      <w:r>
        <w:rPr>
          <w:lang w:eastAsia="ko-KR"/>
        </w:rPr>
        <w:t>5</w:t>
      </w:r>
      <w:r>
        <w:rPr>
          <w:rFonts w:eastAsia="MS Mincho"/>
          <w:lang w:eastAsia="ja-JP"/>
        </w:rPr>
        <w:t>) and (1</w:t>
      </w:r>
      <w:r>
        <w:rPr>
          <w:lang w:eastAsia="ko-KR"/>
        </w:rPr>
        <w:t>6</w:t>
      </w:r>
      <w:r>
        <w:rPr>
          <w:rFonts w:eastAsia="MS Mincho"/>
          <w:lang w:eastAsia="ja-JP"/>
        </w:rPr>
        <w:t>) are skipped since the minimum PCM mode size is 128).</w:t>
      </w:r>
    </w:p>
    <w:p>
      <w:pPr>
        <w:rPr>
          <w:rFonts w:eastAsia="MS Mincho"/>
          <w:lang w:eastAsia="ja-JP"/>
        </w:rPr>
      </w:pPr>
      <w:r>
        <w:rPr>
          <w:rFonts w:eastAsia="MS Mincho"/>
          <w:lang w:eastAsia="ja-JP"/>
        </w:rPr>
        <w:t xml:space="preserve">This CU level mode decision is recursively performed for each CU depth and final distribution of CU coding modes is determined at </w:t>
      </w:r>
      <w:r>
        <w:rPr>
          <w:lang w:eastAsia="ko-KR"/>
        </w:rPr>
        <w:t>CTU</w:t>
      </w:r>
      <w:r>
        <w:rPr>
          <w:rFonts w:eastAsia="MS Mincho"/>
          <w:lang w:eastAsia="ja-JP"/>
        </w:rPr>
        <w:t xml:space="preserve"> level.</w:t>
      </w:r>
    </w:p>
    <w:p>
      <w:pPr>
        <w:pStyle w:val="4"/>
      </w:pPr>
      <w:bookmarkStart w:id="709" w:name="_Toc52446051"/>
      <w:r>
        <w:t>Adaptive QP</w:t>
      </w:r>
      <w:bookmarkEnd w:id="709"/>
    </w:p>
    <w:p>
      <w:pPr>
        <w:rPr>
          <w:lang w:val="en-AU"/>
        </w:rPr>
      </w:pPr>
      <w:r>
        <w:rPr>
          <w:lang w:val="en-AU"/>
        </w:rPr>
        <w:t xml:space="preserve">This tool varies the quantization parameter for each coding unit to provide improved perceived image quality. QP variation is performed using the same technique originally implemented in the MPEG-2 TM5 which works according to the following rationale: lower QP values are used on smooth image areas while higher values on highly active blocks. The activity of each CU is measured by the variance of its luma samples. More precisely, given a CU with size 2N×2N, the luma variance of its four sub blocks with size N×N is computed first. Let </w:t>
      </w:r>
      <w:r>
        <w:rPr>
          <w:i/>
          <w:lang w:val="en-AU"/>
        </w:rPr>
        <w:t>σ</w:t>
      </w:r>
      <w:r>
        <w:rPr>
          <w:vertAlign w:val="superscript"/>
          <w:lang w:val="en-AU"/>
        </w:rPr>
        <w:t>2</w:t>
      </w:r>
      <w:r>
        <w:rPr>
          <w:lang w:val="en-AU"/>
        </w:rPr>
        <w:t>(</w:t>
      </w:r>
      <w:r>
        <w:rPr>
          <w:i/>
          <w:lang w:val="en-AU"/>
        </w:rPr>
        <w:t>i</w:t>
      </w:r>
      <w:r>
        <w:rPr>
          <w:lang w:val="en-AU"/>
        </w:rPr>
        <w:t xml:space="preserve">) denote the luma sample variance for sub block </w:t>
      </w:r>
      <w:r>
        <w:rPr>
          <w:i/>
          <w:lang w:val="en-AU"/>
        </w:rPr>
        <w:t>i</w:t>
      </w:r>
      <w:r>
        <w:rPr>
          <w:lang w:val="en-AU"/>
        </w:rPr>
        <w:t>. The CU activity (</w:t>
      </w:r>
      <w:r>
        <w:rPr>
          <w:i/>
          <w:lang w:val="en-AU"/>
        </w:rPr>
        <w:t>act</w:t>
      </w:r>
      <w:r>
        <w:rPr>
          <w:vertAlign w:val="subscript"/>
          <w:lang w:val="en-AU"/>
        </w:rPr>
        <w:t>CU</w:t>
      </w:r>
      <w:r>
        <w:rPr>
          <w:lang w:val="en-AU"/>
        </w:rPr>
        <w:t>) is then computed as:</w:t>
      </w:r>
    </w:p>
    <w:p>
      <w:pPr>
        <w:jc w:val="center"/>
        <w:rPr>
          <w:lang w:val="en-AU"/>
        </w:rPr>
      </w:pPr>
      <w:r>
        <w:rPr>
          <w:position w:val="-22"/>
          <w:lang w:val="en-AU" w:eastAsia="en-AU"/>
        </w:rPr>
        <w:drawing>
          <wp:inline distT="0" distB="0" distL="0" distR="0">
            <wp:extent cx="1375410" cy="3073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1375410" cy="307340"/>
                    </a:xfrm>
                    <a:prstGeom prst="rect">
                      <a:avLst/>
                    </a:prstGeom>
                    <a:noFill/>
                    <a:ln>
                      <a:noFill/>
                    </a:ln>
                  </pic:spPr>
                </pic:pic>
              </a:graphicData>
            </a:graphic>
          </wp:inline>
        </w:drawing>
      </w:r>
      <w:r>
        <w:rPr>
          <w:lang w:val="en-AU"/>
        </w:rPr>
        <w:t>,</w:t>
      </w:r>
    </w:p>
    <w:p>
      <w:pPr>
        <w:rPr>
          <w:lang w:val="en-AU"/>
        </w:rPr>
      </w:pPr>
      <w:r>
        <w:rPr>
          <w:lang w:val="en-AU"/>
        </w:rPr>
        <w:t xml:space="preserve">In order to increase QP values on highly active image areas and decrease in smooth ones, the quantity </w:t>
      </w:r>
      <w:r>
        <w:rPr>
          <w:i/>
          <w:lang w:val="en-AU"/>
        </w:rPr>
        <w:t>act</w:t>
      </w:r>
      <w:r>
        <w:rPr>
          <w:i/>
          <w:vertAlign w:val="subscript"/>
          <w:lang w:val="en-AU"/>
        </w:rPr>
        <w:t>CU</w:t>
      </w:r>
      <w:r>
        <w:rPr>
          <w:lang w:val="en-AU"/>
        </w:rPr>
        <w:t xml:space="preserve"> is then normalized with respect to the average activity measured over all coding units with size 2N×2N inside one picture. Let </w:t>
      </w:r>
      <w:r>
        <w:rPr>
          <w:i/>
          <w:lang w:val="en-AU"/>
        </w:rPr>
        <w:t>act</w:t>
      </w:r>
      <w:r>
        <w:rPr>
          <w:i/>
          <w:vertAlign w:val="subscript"/>
          <w:lang w:val="en-AU"/>
        </w:rPr>
        <w:t>f</w:t>
      </w:r>
      <w:r>
        <w:rPr>
          <w:lang w:val="en-AU"/>
        </w:rPr>
        <w:t xml:space="preserve"> denote the average activity for all CUs with size 2N×2N belonging to picture </w:t>
      </w:r>
      <w:r>
        <w:rPr>
          <w:i/>
          <w:lang w:val="en-AU"/>
        </w:rPr>
        <w:t>f</w:t>
      </w:r>
      <w:r>
        <w:rPr>
          <w:lang w:val="en-AU"/>
        </w:rPr>
        <w:t xml:space="preserve">. The normalized CU activity </w:t>
      </w:r>
      <w:r>
        <w:rPr>
          <w:i/>
          <w:lang w:val="en-AU"/>
        </w:rPr>
        <w:t>norm_act</w:t>
      </w:r>
      <w:r>
        <w:rPr>
          <w:i/>
          <w:vertAlign w:val="subscript"/>
          <w:lang w:val="en-AU"/>
        </w:rPr>
        <w:t>CU</w:t>
      </w:r>
      <w:r>
        <w:rPr>
          <w:lang w:val="en-AU"/>
        </w:rPr>
        <w:t xml:space="preserve"> is then given by:</w:t>
      </w:r>
    </w:p>
    <w:p>
      <w:pPr>
        <w:jc w:val="center"/>
        <w:rPr>
          <w:lang w:val="en-AU"/>
        </w:rPr>
      </w:pPr>
      <w:r>
        <w:rPr>
          <w:position w:val="-32"/>
          <w:lang w:val="en-AU" w:eastAsia="en-AU"/>
        </w:rPr>
        <w:drawing>
          <wp:inline distT="0" distB="0" distL="0" distR="0">
            <wp:extent cx="1901825" cy="4679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1901825" cy="467995"/>
                    </a:xfrm>
                    <a:prstGeom prst="rect">
                      <a:avLst/>
                    </a:prstGeom>
                    <a:noFill/>
                    <a:ln>
                      <a:noFill/>
                    </a:ln>
                  </pic:spPr>
                </pic:pic>
              </a:graphicData>
            </a:graphic>
          </wp:inline>
        </w:drawing>
      </w:r>
      <w:r>
        <w:rPr>
          <w:lang w:val="en-AU"/>
        </w:rPr>
        <w:t>,</w:t>
      </w:r>
    </w:p>
    <w:p>
      <w:pPr>
        <w:rPr>
          <w:lang w:val="en-AU"/>
        </w:rPr>
      </w:pPr>
      <w:r>
        <w:rPr>
          <w:lang w:val="en-AU"/>
        </w:rPr>
        <w:t xml:space="preserve">where </w:t>
      </w:r>
      <w:r>
        <w:rPr>
          <w:i/>
          <w:lang w:val="en-AU"/>
        </w:rPr>
        <w:t>s</w:t>
      </w:r>
      <w:r>
        <w:rPr>
          <w:lang w:val="en-AU"/>
        </w:rPr>
        <w:t xml:space="preserve"> denotes the scaling factor associated to the QP adaptation parameter (QPA) and computed as:</w:t>
      </w:r>
    </w:p>
    <w:p>
      <w:pPr>
        <w:jc w:val="center"/>
        <w:rPr>
          <w:lang w:val="en-AU"/>
        </w:rPr>
      </w:pPr>
      <w:r>
        <w:rPr>
          <w:position w:val="-6"/>
          <w:lang w:val="en-AU" w:eastAsia="en-AU"/>
        </w:rPr>
        <w:drawing>
          <wp:inline distT="0" distB="0" distL="0" distR="0">
            <wp:extent cx="673100" cy="20510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673100" cy="205105"/>
                    </a:xfrm>
                    <a:prstGeom prst="rect">
                      <a:avLst/>
                    </a:prstGeom>
                    <a:noFill/>
                    <a:ln>
                      <a:noFill/>
                    </a:ln>
                  </pic:spPr>
                </pic:pic>
              </a:graphicData>
            </a:graphic>
          </wp:inline>
        </w:drawing>
      </w:r>
      <w:r>
        <w:rPr>
          <w:lang w:val="en-AU"/>
        </w:rPr>
        <w:t>.</w:t>
      </w:r>
    </w:p>
    <w:p>
      <w:pPr>
        <w:rPr>
          <w:lang w:val="en-AU"/>
        </w:rPr>
      </w:pPr>
      <w:r>
        <w:rPr>
          <w:lang w:val="en-AU"/>
        </w:rPr>
        <w:t xml:space="preserve">The value for QPA is provided as input using the configuration option </w:t>
      </w:r>
      <w:r>
        <w:rPr>
          <w:rStyle w:val="397"/>
        </w:rPr>
        <w:t>MaxQPAdaptationRange</w:t>
      </w:r>
      <w:r>
        <w:rPr>
          <w:lang w:val="en-AU"/>
        </w:rPr>
        <w:t xml:space="preserve"> and has default value of 6. Finally, the coding unit QP is adjusted according to:</w:t>
      </w:r>
    </w:p>
    <w:p>
      <w:pPr>
        <w:jc w:val="center"/>
        <w:rPr>
          <w:lang w:val="en-AU"/>
        </w:rPr>
      </w:pPr>
      <w:r>
        <w:rPr>
          <w:position w:val="-12"/>
          <w:lang w:val="en-AU" w:eastAsia="en-AU"/>
        </w:rPr>
        <w:drawing>
          <wp:inline distT="0" distB="0" distL="0" distR="0">
            <wp:extent cx="2626360" cy="226695"/>
            <wp:effectExtent l="0" t="0" r="254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2626360" cy="226695"/>
                    </a:xfrm>
                    <a:prstGeom prst="rect">
                      <a:avLst/>
                    </a:prstGeom>
                    <a:noFill/>
                    <a:ln>
                      <a:noFill/>
                    </a:ln>
                  </pic:spPr>
                </pic:pic>
              </a:graphicData>
            </a:graphic>
          </wp:inline>
        </w:drawing>
      </w:r>
      <w:r>
        <w:rPr>
          <w:lang w:val="en-AU"/>
        </w:rPr>
        <w:t>,</w:t>
      </w:r>
    </w:p>
    <w:p>
      <w:pPr>
        <w:rPr>
          <w:lang w:val="en-AU"/>
        </w:rPr>
      </w:pPr>
      <w:r>
        <w:rPr>
          <w:lang w:val="en-AU"/>
        </w:rPr>
        <w:t>where QP</w:t>
      </w:r>
      <w:r>
        <w:rPr>
          <w:vertAlign w:val="subscript"/>
          <w:lang w:val="en-AU"/>
        </w:rPr>
        <w:t>base</w:t>
      </w:r>
      <w:r>
        <w:rPr>
          <w:lang w:val="en-AU"/>
        </w:rPr>
        <w:t xml:space="preserve"> denotes the QP value for the slice where the coding unit belongs to and </w:t>
      </w:r>
      <w:r>
        <w:rPr>
          <w:szCs w:val="22"/>
          <w:lang w:eastAsia="ko-KR"/>
        </w:rPr>
        <w:sym w:font="Symbol" w:char="F0EB"/>
      </w:r>
      <w:r>
        <w:rPr>
          <w:szCs w:val="22"/>
          <w:lang w:eastAsia="ko-KR"/>
        </w:rPr>
        <w:sym w:font="Symbol" w:char="F0D7"/>
      </w:r>
      <w:r>
        <w:rPr>
          <w:szCs w:val="22"/>
          <w:lang w:eastAsia="ko-KR"/>
        </w:rPr>
        <w:sym w:font="Symbol" w:char="F0FB"/>
      </w:r>
      <w:r>
        <w:rPr>
          <w:szCs w:val="22"/>
          <w:lang w:eastAsia="ko-KR"/>
        </w:rPr>
        <w:t xml:space="preserve"> operator returns the </w:t>
      </w:r>
      <w:r>
        <w:t>largest integer smaller than or equal to the argument</w:t>
      </w:r>
      <w:r>
        <w:rPr>
          <w:lang w:val="en-AU"/>
        </w:rPr>
        <w:t xml:space="preserve">. The adaptive QP tool is enabled by the configuration option </w:t>
      </w:r>
      <w:r>
        <w:rPr>
          <w:rStyle w:val="397"/>
        </w:rPr>
        <w:t>AdaptiveQP</w:t>
      </w:r>
      <w:r>
        <w:rPr>
          <w:lang w:val="en-AU"/>
        </w:rPr>
        <w:t xml:space="preserve">. The minimum CU size at which QP can be adapted according to its normalized activity is specified by the configuration option </w:t>
      </w:r>
      <w:r>
        <w:rPr>
          <w:rStyle w:val="397"/>
        </w:rPr>
        <w:t>MaxCuDQPDepth</w:t>
      </w:r>
      <w:r>
        <w:rPr>
          <w:lang w:val="en-AU"/>
        </w:rPr>
        <w:t xml:space="preserve"> whose value should always be less than the maximum CU depth.</w:t>
      </w:r>
    </w:p>
    <w:p>
      <w:pPr>
        <w:pStyle w:val="3"/>
        <w:rPr>
          <w:lang w:val="en-GB"/>
        </w:rPr>
      </w:pPr>
      <w:bookmarkStart w:id="710" w:name="_Toc52446052"/>
      <w:r>
        <w:rPr>
          <w:lang w:val="en-GB"/>
        </w:rPr>
        <w:t>Derivation process for TU-level coding parameters</w:t>
      </w:r>
      <w:bookmarkEnd w:id="710"/>
    </w:p>
    <w:p>
      <w:pPr>
        <w:pStyle w:val="4"/>
        <w:rPr>
          <w:lang w:val="en-GB"/>
        </w:rPr>
      </w:pPr>
      <w:bookmarkStart w:id="711" w:name="_Toc52446053"/>
      <w:r>
        <w:rPr>
          <w:lang w:val="en-GB"/>
        </w:rPr>
        <w:t>Residual quadtree partitioning</w:t>
      </w:r>
      <w:bookmarkEnd w:id="711"/>
      <w:r>
        <w:rPr>
          <w:lang w:val="en-GB"/>
        </w:rPr>
        <w:t xml:space="preserve"> </w:t>
      </w:r>
    </w:p>
    <w:p>
      <w:r>
        <w:t xml:space="preserve">The residual quadtree is a recursive representation of the partitioning of a coding unit into transform units. </w:t>
      </w:r>
    </w:p>
    <w:p>
      <w:r>
        <w:t>The encoding process for intra-coded coding units can be summarized as follows.</w:t>
      </w:r>
    </w:p>
    <w:p>
      <w:pPr>
        <w:tabs>
          <w:tab w:val="left" w:pos="284"/>
        </w:tabs>
        <w:ind w:left="568" w:hanging="284"/>
      </w:pPr>
      <w:r>
        <w:t>–</w:t>
      </w:r>
      <w:r>
        <w:tab/>
      </w:r>
      <w:r>
        <w:t>The luma intra prediction mode (or modes for intra_split_flag equal to 1) is determined using the residual coding with the largest applicable transform size.</w:t>
      </w:r>
    </w:p>
    <w:p>
      <w:pPr>
        <w:tabs>
          <w:tab w:val="left" w:pos="284"/>
        </w:tabs>
        <w:ind w:left="568" w:hanging="284"/>
      </w:pPr>
      <w:r>
        <w:t>–</w:t>
      </w:r>
      <w:r>
        <w:tab/>
      </w:r>
      <w:r>
        <w:t>Given the determined luma intra prediction mode (or modes for intra_split_flag equal to 1), the transform tree and the corresponding luma transform coefficient levels are determined using an exhaustive subdivision process, taking into account the maximum allowed transform hierarchy depth and considering only the luma component.</w:t>
      </w:r>
    </w:p>
    <w:p>
      <w:pPr>
        <w:tabs>
          <w:tab w:val="left" w:pos="284"/>
        </w:tabs>
        <w:ind w:left="568" w:hanging="284"/>
      </w:pPr>
      <w:r>
        <w:t>–</w:t>
      </w:r>
      <w:r>
        <w:tab/>
      </w:r>
      <w:r>
        <w:t>The chroma intra prediction mode and the corresponding chroma transform coefficient levels are determined given the determined transform tree.</w:t>
      </w:r>
    </w:p>
    <w:p>
      <w:r>
        <w:t>The encoding process for inter-coded coding units can be summarized as follows.</w:t>
      </w:r>
    </w:p>
    <w:p>
      <w:pPr>
        <w:tabs>
          <w:tab w:val="left" w:pos="284"/>
        </w:tabs>
        <w:ind w:left="568" w:hanging="284"/>
      </w:pPr>
      <w:r>
        <w:t>–</w:t>
      </w:r>
      <w:r>
        <w:tab/>
      </w:r>
      <w:r>
        <w:t>The transform tree and the corresponding luma and chroma transform coefficient levels are determined using an exhaustive subdivision process, taking into account the maximum allowed transform hierarchy depth and considering both the luma component and the chroma components.</w:t>
      </w:r>
    </w:p>
    <w:p>
      <w:pPr>
        <w:pStyle w:val="4"/>
      </w:pPr>
      <w:bookmarkStart w:id="712" w:name="_Ref36653414"/>
      <w:bookmarkStart w:id="713" w:name="_Toc52446054"/>
      <w:r>
        <w:t>Rate-distortion optimized quantization</w:t>
      </w:r>
      <w:bookmarkEnd w:id="712"/>
      <w:bookmarkEnd w:id="713"/>
    </w:p>
    <w:p>
      <w:pPr>
        <w:rPr>
          <w:lang w:val="en-AU"/>
        </w:rPr>
      </w:pPr>
      <w:r>
        <w:rPr>
          <w:lang w:val="en-AU"/>
        </w:rPr>
        <w:t xml:space="preserve">RDOQ is enabled by the encoder option </w:t>
      </w:r>
      <w:r>
        <w:rPr>
          <w:rFonts w:ascii="Consolas" w:hAnsi="Consolas" w:cs="Consolas"/>
          <w:sz w:val="19"/>
          <w:szCs w:val="19"/>
          <w:lang w:val="en-AU"/>
        </w:rPr>
        <w:t>--RDOQ</w:t>
      </w:r>
      <w:r>
        <w:rPr>
          <w:lang w:val="en-AU"/>
        </w:rPr>
        <w:t xml:space="preserve"> and performs soft decision quantization for each transform coefficient by minimizing a rate-distortion Lagrangian cost function. The RDOQ implemented in HM consists of three steps: 1) selection of the optimal level for each coded coefficient, 2) decision whether all coefficients belonging to a given coefficient group (CG) of 4×4 transform coefficients should be set to zero and 3) selection of the last significant coefficient position. Over a given transform block RDOQ operates independently on each CG. Within each CG, RDOQ processes the transform coefficients according to the scanning order used by the entropy encoder, in particular starting from the last significant coefficient to processing towards the lowest frequency coefficient for the CG. This order generally results in processing coefficients of increasing magnitude as the scan progresses. Operation of the three aforementioned steps is further described as follows:</w:t>
      </w:r>
    </w:p>
    <w:p>
      <w:pPr>
        <w:numPr>
          <w:ilvl w:val="0"/>
          <w:numId w:val="38"/>
        </w:numPr>
        <w:tabs>
          <w:tab w:val="left" w:pos="709"/>
          <w:tab w:val="clear" w:pos="794"/>
        </w:tabs>
        <w:rPr>
          <w:lang w:val="en-AU"/>
        </w:rPr>
      </w:pPr>
      <w:r>
        <w:rPr>
          <w:b/>
          <w:lang w:val="en-AU"/>
        </w:rPr>
        <w:t>Step 1</w:t>
      </w:r>
      <w:r>
        <w:rPr>
          <w:lang w:val="en-AU"/>
        </w:rPr>
        <w:t xml:space="preserve"> (Selection of the best level for each coded coefficient): Over a CG each coefficient </w:t>
      </w:r>
      <w:r>
        <w:rPr>
          <w:i/>
          <w:lang w:val="en-AU"/>
        </w:rPr>
        <w:t>c</w:t>
      </w:r>
      <w:r>
        <w:rPr>
          <w:i/>
          <w:vertAlign w:val="subscript"/>
          <w:lang w:val="en-AU"/>
        </w:rPr>
        <w:t>i</w:t>
      </w:r>
      <w:r>
        <w:rPr>
          <w:lang w:val="en-AU"/>
        </w:rPr>
        <w:t xml:space="preserve"> (for </w:t>
      </w:r>
      <w:r>
        <w:rPr>
          <w:i/>
          <w:lang w:val="en-AU"/>
        </w:rPr>
        <w:t>i</w:t>
      </w:r>
      <w:r>
        <w:rPr>
          <w:lang w:val="en-AU"/>
        </w:rPr>
        <w:t xml:space="preserve"> = 0,…,15) is quantized to the following three level values: 0, </w:t>
      </w:r>
      <w:r>
        <w:rPr>
          <w:i/>
          <w:lang w:val="en-AU"/>
        </w:rPr>
        <w:t>l</w:t>
      </w:r>
      <w:r>
        <w:rPr>
          <w:i/>
          <w:vertAlign w:val="subscript"/>
          <w:lang w:val="en-AU"/>
        </w:rPr>
        <w:t>floor</w:t>
      </w:r>
      <w:r>
        <w:rPr>
          <w:lang w:val="en-AU"/>
        </w:rPr>
        <w:t xml:space="preserve"> and </w:t>
      </w:r>
      <w:r>
        <w:rPr>
          <w:i/>
          <w:lang w:val="en-AU"/>
        </w:rPr>
        <w:t>l</w:t>
      </w:r>
      <w:r>
        <w:rPr>
          <w:i/>
          <w:vertAlign w:val="subscript"/>
          <w:lang w:val="en-AU"/>
        </w:rPr>
        <w:t>ceil</w:t>
      </w:r>
      <w:r>
        <w:rPr>
          <w:lang w:val="en-AU"/>
        </w:rPr>
        <w:t xml:space="preserve">. The value for </w:t>
      </w:r>
      <w:r>
        <w:rPr>
          <w:i/>
          <w:lang w:val="en-AU"/>
        </w:rPr>
        <w:t>l</w:t>
      </w:r>
      <w:r>
        <w:rPr>
          <w:i/>
          <w:vertAlign w:val="subscript"/>
          <w:lang w:val="en-AU"/>
        </w:rPr>
        <w:t>floor</w:t>
      </w:r>
      <w:r>
        <w:rPr>
          <w:lang w:val="en-AU"/>
        </w:rPr>
        <w:t xml:space="preserve"> is the coefficient value resulting from quantization with the selected QP. Conversely, </w:t>
      </w:r>
      <w:r>
        <w:rPr>
          <w:i/>
          <w:lang w:val="en-AU"/>
        </w:rPr>
        <w:t>l</w:t>
      </w:r>
      <w:r>
        <w:rPr>
          <w:i/>
          <w:vertAlign w:val="subscript"/>
          <w:lang w:val="en-AU"/>
        </w:rPr>
        <w:t>ceil</w:t>
      </w:r>
      <w:r>
        <w:rPr>
          <w:lang w:val="en-AU"/>
        </w:rPr>
        <w:t xml:space="preserve"> = </w:t>
      </w:r>
      <w:r>
        <w:rPr>
          <w:i/>
          <w:lang w:val="en-AU"/>
        </w:rPr>
        <w:t>l</w:t>
      </w:r>
      <w:r>
        <w:rPr>
          <w:i/>
          <w:vertAlign w:val="subscript"/>
          <w:lang w:val="en-AU"/>
        </w:rPr>
        <w:t>floor</w:t>
      </w:r>
      <w:r>
        <w:rPr>
          <w:lang w:val="en-AU"/>
        </w:rPr>
        <w:t xml:space="preserve"> + 1. For each level value </w:t>
      </w:r>
      <w:r>
        <w:rPr>
          <w:i/>
          <w:lang w:val="en-AU"/>
        </w:rPr>
        <w:t>l</w:t>
      </w:r>
      <w:r>
        <w:rPr>
          <w:lang w:val="en-AU"/>
        </w:rPr>
        <w:t xml:space="preserve">, the following Lagrangian cost function </w:t>
      </w:r>
      <w:r>
        <w:rPr>
          <w:i/>
          <w:lang w:val="en-AU"/>
        </w:rPr>
        <w:t>J</w:t>
      </w:r>
      <w:r>
        <w:rPr>
          <w:lang w:val="en-AU"/>
        </w:rPr>
        <w:t xml:space="preserve"> is computed:</w:t>
      </w:r>
    </w:p>
    <w:p>
      <w:pPr>
        <w:jc w:val="center"/>
        <w:rPr>
          <w:lang w:val="en-AU"/>
        </w:rPr>
      </w:pPr>
      <w:r>
        <w:rPr>
          <w:position w:val="-12"/>
          <w:lang w:val="en-AU" w:eastAsia="en-AU"/>
        </w:rPr>
        <w:drawing>
          <wp:inline distT="0" distB="0" distL="0" distR="0">
            <wp:extent cx="1609090" cy="2266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1609090" cy="226695"/>
                    </a:xfrm>
                    <a:prstGeom prst="rect">
                      <a:avLst/>
                    </a:prstGeom>
                    <a:noFill/>
                    <a:ln>
                      <a:noFill/>
                    </a:ln>
                  </pic:spPr>
                </pic:pic>
              </a:graphicData>
            </a:graphic>
          </wp:inline>
        </w:drawing>
      </w:r>
    </w:p>
    <w:p>
      <w:pPr>
        <w:ind w:left="709"/>
        <w:rPr>
          <w:lang w:eastAsia="ja-JP"/>
        </w:rPr>
      </w:pPr>
      <w:r>
        <w:rPr>
          <w:lang w:val="en-AU"/>
        </w:rPr>
        <w:t xml:space="preserve">where </w:t>
      </w:r>
      <w:r>
        <w:rPr>
          <w:i/>
          <w:lang w:val="en-AU"/>
        </w:rPr>
        <w:t>λ</w:t>
      </w:r>
      <w:r>
        <w:rPr>
          <w:lang w:val="en-AU"/>
        </w:rPr>
        <w:t xml:space="preserve"> denotes the Lagrangian multiplier computed as described in Section </w:t>
      </w:r>
      <w:r>
        <w:rPr>
          <w:lang w:val="en-AU"/>
        </w:rPr>
        <w:fldChar w:fldCharType="begin"/>
      </w:r>
      <w:r>
        <w:rPr>
          <w:lang w:val="en-AU"/>
        </w:rPr>
        <w:instrText xml:space="preserve"> REF _Ref462991404 \r \h </w:instrText>
      </w:r>
      <w:r>
        <w:rPr>
          <w:lang w:val="en-AU"/>
        </w:rPr>
        <w:fldChar w:fldCharType="separate"/>
      </w:r>
      <w:r>
        <w:rPr>
          <w:lang w:val="en-AU"/>
        </w:rPr>
        <w:t>6.3.4.1</w:t>
      </w:r>
      <w:r>
        <w:rPr>
          <w:lang w:val="en-AU"/>
        </w:rPr>
        <w:fldChar w:fldCharType="end"/>
      </w:r>
      <w:r>
        <w:rPr>
          <w:lang w:val="en-AU"/>
        </w:rPr>
        <w:t xml:space="preserve">, </w:t>
      </w:r>
      <w:r>
        <w:rPr>
          <w:i/>
          <w:lang w:val="en-AU"/>
        </w:rPr>
        <w:t>D</w:t>
      </w:r>
      <w:r>
        <w:rPr>
          <w:lang w:val="en-AU"/>
        </w:rPr>
        <w:t>(</w:t>
      </w:r>
      <w:r>
        <w:rPr>
          <w:i/>
          <w:lang w:val="en-AU"/>
        </w:rPr>
        <w:t>c</w:t>
      </w:r>
      <w:r>
        <w:rPr>
          <w:i/>
          <w:vertAlign w:val="subscript"/>
          <w:lang w:val="en-AU"/>
        </w:rPr>
        <w:t>i</w:t>
      </w:r>
      <w:r>
        <w:rPr>
          <w:i/>
          <w:lang w:val="en-AU"/>
        </w:rPr>
        <w:t>, l</w:t>
      </w:r>
      <w:r>
        <w:rPr>
          <w:lang w:val="en-AU"/>
        </w:rPr>
        <w:t xml:space="preserve">) is the distortion measured when </w:t>
      </w:r>
      <w:r>
        <w:rPr>
          <w:i/>
          <w:lang w:val="en-AU"/>
        </w:rPr>
        <w:t>c</w:t>
      </w:r>
      <w:r>
        <w:rPr>
          <w:i/>
          <w:vertAlign w:val="subscript"/>
          <w:lang w:val="en-AU"/>
        </w:rPr>
        <w:t>i</w:t>
      </w:r>
      <w:r>
        <w:rPr>
          <w:lang w:val="en-AU"/>
        </w:rPr>
        <w:t xml:space="preserve"> is quantized to </w:t>
      </w:r>
      <w:r>
        <w:rPr>
          <w:i/>
          <w:lang w:val="en-AU"/>
        </w:rPr>
        <w:t>l</w:t>
      </w:r>
      <w:r>
        <w:rPr>
          <w:lang w:val="en-AU"/>
        </w:rPr>
        <w:t xml:space="preserve"> and </w:t>
      </w:r>
      <w:r>
        <w:rPr>
          <w:i/>
          <w:lang w:val="en-AU"/>
        </w:rPr>
        <w:t>R</w:t>
      </w:r>
      <w:r>
        <w:rPr>
          <w:lang w:val="en-AU"/>
        </w:rPr>
        <w:t>(</w:t>
      </w:r>
      <w:r>
        <w:rPr>
          <w:i/>
          <w:lang w:val="en-AU"/>
        </w:rPr>
        <w:t>l</w:t>
      </w:r>
      <w:r>
        <w:rPr>
          <w:lang w:val="en-AU"/>
        </w:rPr>
        <w:t xml:space="preserve">) is the (estimated) coding rate associated to </w:t>
      </w:r>
      <w:r>
        <w:rPr>
          <w:i/>
          <w:lang w:val="en-AU"/>
        </w:rPr>
        <w:t>l</w:t>
      </w:r>
      <w:r>
        <w:rPr>
          <w:lang w:val="en-AU"/>
        </w:rPr>
        <w:t xml:space="preserve">. The value for </w:t>
      </w:r>
      <w:r>
        <w:rPr>
          <w:i/>
          <w:lang w:val="en-AU"/>
        </w:rPr>
        <w:t>l</w:t>
      </w:r>
      <w:r>
        <w:rPr>
          <w:lang w:val="en-AU"/>
        </w:rPr>
        <w:t xml:space="preserve"> (i.e. 0, </w:t>
      </w:r>
      <w:r>
        <w:rPr>
          <w:i/>
          <w:lang w:val="en-AU"/>
        </w:rPr>
        <w:t>l</w:t>
      </w:r>
      <w:r>
        <w:rPr>
          <w:i/>
          <w:vertAlign w:val="subscript"/>
          <w:lang w:val="en-AU"/>
        </w:rPr>
        <w:t>floor</w:t>
      </w:r>
      <w:r>
        <w:rPr>
          <w:lang w:val="en-AU"/>
        </w:rPr>
        <w:t xml:space="preserve"> or </w:t>
      </w:r>
      <w:r>
        <w:rPr>
          <w:i/>
          <w:lang w:val="en-AU"/>
        </w:rPr>
        <w:t>l</w:t>
      </w:r>
      <w:r>
        <w:rPr>
          <w:i/>
          <w:vertAlign w:val="subscript"/>
          <w:lang w:val="en-AU"/>
        </w:rPr>
        <w:t>ceil</w:t>
      </w:r>
      <w:r>
        <w:rPr>
          <w:lang w:val="en-AU"/>
        </w:rPr>
        <w:t xml:space="preserve">) which minimizes </w:t>
      </w:r>
      <w:r>
        <w:rPr>
          <w:i/>
          <w:lang w:val="en-AU"/>
        </w:rPr>
        <w:t>J</w:t>
      </w:r>
      <w:r>
        <w:rPr>
          <w:lang w:val="en-AU"/>
        </w:rPr>
        <w:t xml:space="preserve"> is selected as the best value. Then the process advances to the next coefficient in the CG in the scan order. In order to keep low computational complexity during this first step, the coding rate </w:t>
      </w:r>
      <w:r>
        <w:rPr>
          <w:i/>
          <w:lang w:val="en-AU"/>
        </w:rPr>
        <w:t>R</w:t>
      </w:r>
      <w:r>
        <w:rPr>
          <w:lang w:val="en-AU"/>
        </w:rPr>
        <w:t>(</w:t>
      </w:r>
      <w:r>
        <w:rPr>
          <w:i/>
          <w:lang w:val="en-AU"/>
        </w:rPr>
        <w:t>l</w:t>
      </w:r>
      <w:r>
        <w:rPr>
          <w:lang w:val="en-AU"/>
        </w:rPr>
        <w:t xml:space="preserve">) is estimated by </w:t>
      </w:r>
      <w:r>
        <w:rPr>
          <w:lang w:eastAsia="ja-JP"/>
        </w:rPr>
        <w:t xml:space="preserve">tabularized values of entropy of the probabilities corresponding to states in the </w:t>
      </w:r>
      <w:r>
        <w:rPr>
          <w:rFonts w:eastAsia="MS Mincho"/>
          <w:lang w:eastAsia="ja-JP"/>
        </w:rPr>
        <w:t>CABAC</w:t>
      </w:r>
      <w:r>
        <w:rPr>
          <w:lang w:eastAsia="ja-JP"/>
        </w:rPr>
        <w:t xml:space="preserve"> engine.</w:t>
      </w:r>
    </w:p>
    <w:p>
      <w:pPr>
        <w:numPr>
          <w:ilvl w:val="0"/>
          <w:numId w:val="38"/>
        </w:numPr>
        <w:tabs>
          <w:tab w:val="left" w:pos="709"/>
          <w:tab w:val="clear" w:pos="794"/>
        </w:tabs>
        <w:rPr>
          <w:lang w:eastAsia="ja-JP"/>
        </w:rPr>
      </w:pPr>
      <w:r>
        <w:rPr>
          <w:b/>
          <w:lang w:eastAsia="ja-JP"/>
        </w:rPr>
        <w:t>Step 2</w:t>
      </w:r>
      <w:r>
        <w:rPr>
          <w:lang w:eastAsia="ja-JP"/>
        </w:rPr>
        <w:t xml:space="preserve"> (</w:t>
      </w:r>
      <w:r>
        <w:rPr>
          <w:lang w:val="en-AU"/>
        </w:rPr>
        <w:t>Decision whether all coefficients belonging to a given coefficient group should be set to zero</w:t>
      </w:r>
      <w:r>
        <w:rPr>
          <w:lang w:eastAsia="ja-JP"/>
        </w:rPr>
        <w:t xml:space="preserve">): In this step RDOQ checks whether setting all levels for a given CG minimizes the Lagrangian cost function </w:t>
      </w:r>
      <w:r>
        <w:rPr>
          <w:i/>
          <w:lang w:eastAsia="ja-JP"/>
        </w:rPr>
        <w:t>J</w:t>
      </w:r>
      <w:r>
        <w:rPr>
          <w:lang w:eastAsia="ja-JP"/>
        </w:rPr>
        <w:t>. If this is the case, that particular CGs will be coded as all zero and the corresponding coefficient group flag set accordingly. The process is repeated for all CGs belonging to the current transform block. As for Step 1, also here the value for the coefficient group flag is estimated by the internal state values of the CABAC engine. Moreover, to further reduce encoder complexity, the distortion associated with all levels equal to zero is accumulated while all transform coefficients are visited in Step 1.</w:t>
      </w:r>
    </w:p>
    <w:p>
      <w:pPr>
        <w:numPr>
          <w:ilvl w:val="0"/>
          <w:numId w:val="38"/>
        </w:numPr>
        <w:tabs>
          <w:tab w:val="left" w:pos="709"/>
          <w:tab w:val="clear" w:pos="794"/>
        </w:tabs>
        <w:rPr>
          <w:lang w:eastAsia="ja-JP"/>
        </w:rPr>
      </w:pPr>
      <w:r>
        <w:rPr>
          <w:b/>
          <w:lang w:eastAsia="ja-JP"/>
        </w:rPr>
        <w:t>Step 3</w:t>
      </w:r>
      <w:r>
        <w:rPr>
          <w:lang w:eastAsia="ja-JP"/>
        </w:rPr>
        <w:t xml:space="preserve"> (S</w:t>
      </w:r>
      <w:r>
        <w:rPr>
          <w:lang w:val="en-AU"/>
        </w:rPr>
        <w:t>election of the last significant coefficient position</w:t>
      </w:r>
      <w:r>
        <w:rPr>
          <w:lang w:eastAsia="ja-JP"/>
        </w:rPr>
        <w:t>): During this step RDOQ decides the (</w:t>
      </w:r>
      <w:r>
        <w:rPr>
          <w:i/>
          <w:lang w:eastAsia="ja-JP"/>
        </w:rPr>
        <w:t>x</w:t>
      </w:r>
      <w:r>
        <w:rPr>
          <w:lang w:eastAsia="ja-JP"/>
        </w:rPr>
        <w:t xml:space="preserve">, </w:t>
      </w:r>
      <w:r>
        <w:rPr>
          <w:i/>
          <w:lang w:eastAsia="ja-JP"/>
        </w:rPr>
        <w:t>y</w:t>
      </w:r>
      <w:r>
        <w:rPr>
          <w:lang w:eastAsia="ja-JP"/>
        </w:rPr>
        <w:t xml:space="preserve">) coordinates for the position of the last significant coefficient beyond which all levels are considered zero during entropy coding. The search for the optimal position starts from the position of the last significant coefficient obtained after Steps 1 and 2 and continues by pushing the last significant coefficient position along the scan order, i.e. towards the top left corner of the current transform block. For each tested position, the Lagrangian cost function </w:t>
      </w:r>
      <w:r>
        <w:rPr>
          <w:i/>
          <w:lang w:eastAsia="ja-JP"/>
        </w:rPr>
        <w:t>J</w:t>
      </w:r>
      <w:r>
        <w:rPr>
          <w:lang w:eastAsia="ja-JP"/>
        </w:rPr>
        <w:t xml:space="preserve"> is evaluated. To minimize the complexity associated with this step, 1D arrays are used to store the Lagrangian costs associated with both the case when a coefficient level is set to zero and when the coefficient level is left as decided by Steps 1 and 2. These variables are updated according to best position found at each iteration.</w:t>
      </w:r>
    </w:p>
    <w:p>
      <w:pPr>
        <w:rPr>
          <w:lang w:eastAsia="ja-JP"/>
        </w:rPr>
      </w:pPr>
      <w:r>
        <w:rPr>
          <w:lang w:eastAsia="ja-JP"/>
        </w:rPr>
        <w:t>The workflow associated with Steps 1 to 3 can summarized in the following pseudo code:</w:t>
      </w:r>
    </w:p>
    <w:p>
      <w:pPr>
        <w:pBdr>
          <w:top w:val="single" w:color="auto" w:sz="4" w:space="1"/>
          <w:left w:val="single" w:color="auto" w:sz="4" w:space="4"/>
          <w:bottom w:val="single" w:color="auto" w:sz="4" w:space="1"/>
          <w:right w:val="single" w:color="auto" w:sz="4" w:space="4"/>
        </w:pBdr>
        <w:rPr>
          <w:lang w:eastAsia="ja-JP"/>
        </w:rPr>
      </w:pPr>
      <w:r>
        <w:rPr>
          <w:lang w:eastAsia="ja-JP"/>
        </w:rPr>
        <w:t xml:space="preserve">For </w:t>
      </w:r>
      <w:r>
        <w:rPr>
          <w:i/>
          <w:lang w:eastAsia="ja-JP"/>
        </w:rPr>
        <w:t>i</w:t>
      </w:r>
      <w:r>
        <w:rPr>
          <w:lang w:eastAsia="ja-JP"/>
        </w:rPr>
        <w:t xml:space="preserve"> = 0 to all CGs belonging to the current transform block do</w:t>
      </w:r>
    </w:p>
    <w:p>
      <w:pPr>
        <w:pBdr>
          <w:top w:val="single" w:color="auto" w:sz="4" w:space="1"/>
          <w:left w:val="single" w:color="auto" w:sz="4" w:space="4"/>
          <w:bottom w:val="single" w:color="auto" w:sz="4" w:space="1"/>
          <w:right w:val="single" w:color="auto" w:sz="4" w:space="4"/>
        </w:pBdr>
        <w:rPr>
          <w:lang w:eastAsia="ja-JP"/>
        </w:rPr>
      </w:pPr>
      <w:r>
        <w:rPr>
          <w:lang w:eastAsia="ja-JP"/>
        </w:rPr>
        <w:tab/>
      </w:r>
      <w:r>
        <w:rPr>
          <w:lang w:eastAsia="ja-JP"/>
        </w:rPr>
        <w:t>// Step 1</w:t>
      </w:r>
    </w:p>
    <w:p>
      <w:pPr>
        <w:pBdr>
          <w:top w:val="single" w:color="auto" w:sz="4" w:space="1"/>
          <w:left w:val="single" w:color="auto" w:sz="4" w:space="4"/>
          <w:bottom w:val="single" w:color="auto" w:sz="4" w:space="1"/>
          <w:right w:val="single" w:color="auto" w:sz="4" w:space="4"/>
        </w:pBdr>
        <w:rPr>
          <w:lang w:eastAsia="ja-JP"/>
        </w:rPr>
      </w:pPr>
      <w:r>
        <w:rPr>
          <w:lang w:eastAsia="ja-JP"/>
        </w:rPr>
        <w:tab/>
      </w:r>
      <w:r>
        <w:rPr>
          <w:lang w:eastAsia="ja-JP"/>
        </w:rPr>
        <w:t xml:space="preserve">Set the Lagrangian cost associated with the coded transform coefficient </w:t>
      </w:r>
      <w:r>
        <w:rPr>
          <w:i/>
          <w:lang w:eastAsia="ja-JP"/>
        </w:rPr>
        <w:t>J</w:t>
      </w:r>
      <w:r>
        <w:rPr>
          <w:i/>
          <w:vertAlign w:val="subscript"/>
          <w:lang w:eastAsia="ja-JP"/>
        </w:rPr>
        <w:t>Coded</w:t>
      </w:r>
      <w:r>
        <w:rPr>
          <w:lang w:eastAsia="ja-JP"/>
        </w:rPr>
        <w:t xml:space="preserve"> = 0</w:t>
      </w:r>
    </w:p>
    <w:p>
      <w:pPr>
        <w:pBdr>
          <w:top w:val="single" w:color="auto" w:sz="4" w:space="1"/>
          <w:left w:val="single" w:color="auto" w:sz="4" w:space="4"/>
          <w:bottom w:val="single" w:color="auto" w:sz="4" w:space="1"/>
          <w:right w:val="single" w:color="auto" w:sz="4" w:space="4"/>
        </w:pBdr>
        <w:rPr>
          <w:lang w:eastAsia="ja-JP"/>
        </w:rPr>
      </w:pPr>
      <w:r>
        <w:rPr>
          <w:lang w:eastAsia="ja-JP"/>
        </w:rPr>
        <w:tab/>
      </w:r>
      <w:r>
        <w:rPr>
          <w:lang w:eastAsia="ja-JP"/>
        </w:rPr>
        <w:t xml:space="preserve">For each transform coefficient </w:t>
      </w:r>
      <w:r>
        <w:rPr>
          <w:i/>
          <w:lang w:eastAsia="ja-JP"/>
        </w:rPr>
        <w:t>c</w:t>
      </w:r>
      <w:r>
        <w:rPr>
          <w:lang w:eastAsia="ja-JP"/>
        </w:rPr>
        <w:t>(</w:t>
      </w:r>
      <w:r>
        <w:rPr>
          <w:i/>
          <w:lang w:eastAsia="ja-JP"/>
        </w:rPr>
        <w:t>j</w:t>
      </w:r>
      <w:r>
        <w:rPr>
          <w:lang w:eastAsia="ja-JP"/>
        </w:rPr>
        <w:t xml:space="preserve">) with </w:t>
      </w:r>
      <w:r>
        <w:rPr>
          <w:i/>
          <w:lang w:eastAsia="ja-JP"/>
        </w:rPr>
        <w:t>j</w:t>
      </w:r>
      <w:r>
        <w:rPr>
          <w:lang w:eastAsia="ja-JP"/>
        </w:rPr>
        <w:t xml:space="preserve"> = 0 to 15 do</w:t>
      </w:r>
    </w:p>
    <w:p>
      <w:pPr>
        <w:pBdr>
          <w:top w:val="single" w:color="auto" w:sz="4" w:space="1"/>
          <w:left w:val="single" w:color="auto" w:sz="4" w:space="4"/>
          <w:bottom w:val="single" w:color="auto" w:sz="4" w:space="1"/>
          <w:right w:val="single" w:color="auto" w:sz="4" w:space="4"/>
        </w:pBdr>
        <w:rPr>
          <w:lang w:eastAsia="ja-JP"/>
        </w:rPr>
      </w:pPr>
      <w:r>
        <w:rPr>
          <w:lang w:eastAsia="ja-JP"/>
        </w:rPr>
        <w:tab/>
      </w:r>
      <w:r>
        <w:rPr>
          <w:lang w:eastAsia="ja-JP"/>
        </w:rPr>
        <w:tab/>
      </w:r>
      <w:r>
        <w:rPr>
          <w:lang w:eastAsia="ja-JP"/>
        </w:rPr>
        <w:t xml:space="preserve">Quantize </w:t>
      </w:r>
      <w:r>
        <w:rPr>
          <w:i/>
          <w:lang w:eastAsia="ja-JP"/>
        </w:rPr>
        <w:t>c</w:t>
      </w:r>
      <w:r>
        <w:rPr>
          <w:lang w:eastAsia="ja-JP"/>
        </w:rPr>
        <w:t>(</w:t>
      </w:r>
      <w:r>
        <w:rPr>
          <w:i/>
          <w:lang w:eastAsia="ja-JP"/>
        </w:rPr>
        <w:t>j</w:t>
      </w:r>
      <w:r>
        <w:rPr>
          <w:lang w:eastAsia="ja-JP"/>
        </w:rPr>
        <w:t>) to levels (</w:t>
      </w:r>
      <w:r>
        <w:rPr>
          <w:lang w:val="en-AU"/>
        </w:rPr>
        <w:t xml:space="preserve">0, </w:t>
      </w:r>
      <w:r>
        <w:rPr>
          <w:i/>
          <w:lang w:val="en-AU"/>
        </w:rPr>
        <w:t>l</w:t>
      </w:r>
      <w:r>
        <w:rPr>
          <w:i/>
          <w:vertAlign w:val="subscript"/>
          <w:lang w:val="en-AU"/>
        </w:rPr>
        <w:t>floor</w:t>
      </w:r>
      <w:r>
        <w:rPr>
          <w:lang w:val="en-AU"/>
        </w:rPr>
        <w:t xml:space="preserve"> or </w:t>
      </w:r>
      <w:r>
        <w:rPr>
          <w:i/>
          <w:lang w:val="en-AU"/>
        </w:rPr>
        <w:t>l</w:t>
      </w:r>
      <w:r>
        <w:rPr>
          <w:i/>
          <w:vertAlign w:val="subscript"/>
          <w:lang w:val="en-AU"/>
        </w:rPr>
        <w:t>ceil</w:t>
      </w:r>
      <w:r>
        <w:rPr>
          <w:lang w:eastAsia="ja-JP"/>
        </w:rPr>
        <w:t xml:space="preserve">) and computed for each level the associate Lagrangian cost </w:t>
      </w:r>
      <w:r>
        <w:rPr>
          <w:i/>
          <w:lang w:eastAsia="ja-JP"/>
        </w:rPr>
        <w:t>J</w:t>
      </w:r>
      <w:r>
        <w:rPr>
          <w:lang w:eastAsia="ja-JP"/>
        </w:rPr>
        <w:t>(</w:t>
      </w:r>
      <w:r>
        <w:rPr>
          <w:i/>
          <w:lang w:eastAsia="ja-JP"/>
        </w:rPr>
        <w:t>c</w:t>
      </w:r>
      <w:r>
        <w:rPr>
          <w:i/>
          <w:vertAlign w:val="subscript"/>
          <w:lang w:eastAsia="ja-JP"/>
        </w:rPr>
        <w:t>j</w:t>
      </w:r>
      <w:r>
        <w:rPr>
          <w:lang w:eastAsia="ja-JP"/>
        </w:rPr>
        <w:t xml:space="preserve">, </w:t>
      </w:r>
      <w:r>
        <w:rPr>
          <w:i/>
          <w:lang w:eastAsia="ja-JP"/>
        </w:rPr>
        <w:t>l</w:t>
      </w:r>
      <w:r>
        <w:rPr>
          <w:lang w:eastAsia="ja-JP"/>
        </w:rPr>
        <w:t>)</w:t>
      </w:r>
    </w:p>
    <w:p>
      <w:pPr>
        <w:pBdr>
          <w:top w:val="single" w:color="auto" w:sz="4" w:space="1"/>
          <w:left w:val="single" w:color="auto" w:sz="4" w:space="4"/>
          <w:bottom w:val="single" w:color="auto" w:sz="4" w:space="1"/>
          <w:right w:val="single" w:color="auto" w:sz="4" w:space="4"/>
        </w:pBdr>
        <w:rPr>
          <w:lang w:eastAsia="ja-JP"/>
        </w:rPr>
      </w:pPr>
      <w:r>
        <w:rPr>
          <w:lang w:eastAsia="ja-JP"/>
        </w:rPr>
        <w:tab/>
      </w:r>
      <w:r>
        <w:rPr>
          <w:lang w:eastAsia="ja-JP"/>
        </w:rPr>
        <w:tab/>
      </w:r>
      <w:r>
        <w:rPr>
          <w:lang w:eastAsia="ja-JP"/>
        </w:rPr>
        <w:t>Select the optimal level (</w:t>
      </w:r>
      <w:r>
        <w:rPr>
          <w:i/>
          <w:lang w:eastAsia="ja-JP"/>
        </w:rPr>
        <w:t>l</w:t>
      </w:r>
      <w:r>
        <w:rPr>
          <w:i/>
          <w:vertAlign w:val="subscript"/>
          <w:lang w:eastAsia="ja-JP"/>
        </w:rPr>
        <w:t>opt</w:t>
      </w:r>
      <w:r>
        <w:rPr>
          <w:lang w:eastAsia="ja-JP"/>
        </w:rPr>
        <w:t xml:space="preserve">) which minimizes </w:t>
      </w:r>
      <w:r>
        <w:rPr>
          <w:i/>
          <w:lang w:eastAsia="ja-JP"/>
        </w:rPr>
        <w:t>J</w:t>
      </w:r>
      <w:r>
        <w:rPr>
          <w:lang w:eastAsia="ja-JP"/>
        </w:rPr>
        <w:t>(</w:t>
      </w:r>
      <w:r>
        <w:rPr>
          <w:i/>
          <w:lang w:eastAsia="ja-JP"/>
        </w:rPr>
        <w:t>c</w:t>
      </w:r>
      <w:r>
        <w:rPr>
          <w:i/>
          <w:vertAlign w:val="subscript"/>
          <w:lang w:eastAsia="ja-JP"/>
        </w:rPr>
        <w:t>j</w:t>
      </w:r>
      <w:r>
        <w:rPr>
          <w:lang w:eastAsia="ja-JP"/>
        </w:rPr>
        <w:t xml:space="preserve">, </w:t>
      </w:r>
      <w:r>
        <w:rPr>
          <w:i/>
          <w:lang w:eastAsia="ja-JP"/>
        </w:rPr>
        <w:t>l</w:t>
      </w:r>
      <w:r>
        <w:rPr>
          <w:lang w:eastAsia="ja-JP"/>
        </w:rPr>
        <w:t xml:space="preserve">) and add it to </w:t>
      </w:r>
      <w:r>
        <w:rPr>
          <w:i/>
          <w:lang w:eastAsia="ja-JP"/>
        </w:rPr>
        <w:t>J</w:t>
      </w:r>
      <w:r>
        <w:rPr>
          <w:i/>
          <w:vertAlign w:val="subscript"/>
          <w:lang w:eastAsia="ja-JP"/>
        </w:rPr>
        <w:t>Coded</w:t>
      </w:r>
    </w:p>
    <w:p>
      <w:pPr>
        <w:pBdr>
          <w:top w:val="single" w:color="auto" w:sz="4" w:space="1"/>
          <w:left w:val="single" w:color="auto" w:sz="4" w:space="4"/>
          <w:bottom w:val="single" w:color="auto" w:sz="4" w:space="1"/>
          <w:right w:val="single" w:color="auto" w:sz="4" w:space="4"/>
        </w:pBdr>
        <w:rPr>
          <w:lang w:eastAsia="ja-JP"/>
        </w:rPr>
      </w:pPr>
      <w:r>
        <w:rPr>
          <w:lang w:eastAsia="ja-JP"/>
        </w:rPr>
        <w:tab/>
      </w:r>
      <w:r>
        <w:rPr>
          <w:lang w:eastAsia="ja-JP"/>
        </w:rPr>
        <w:t>Endfor</w:t>
      </w:r>
    </w:p>
    <w:p>
      <w:pPr>
        <w:pBdr>
          <w:top w:val="single" w:color="auto" w:sz="4" w:space="1"/>
          <w:left w:val="single" w:color="auto" w:sz="4" w:space="4"/>
          <w:bottom w:val="single" w:color="auto" w:sz="4" w:space="1"/>
          <w:right w:val="single" w:color="auto" w:sz="4" w:space="4"/>
        </w:pBdr>
        <w:rPr>
          <w:lang w:eastAsia="ja-JP"/>
        </w:rPr>
      </w:pPr>
      <w:r>
        <w:rPr>
          <w:lang w:eastAsia="ja-JP"/>
        </w:rPr>
        <w:tab/>
      </w:r>
      <w:r>
        <w:rPr>
          <w:lang w:eastAsia="ja-JP"/>
        </w:rPr>
        <w:t>// Step 2</w:t>
      </w:r>
    </w:p>
    <w:p>
      <w:pPr>
        <w:pBdr>
          <w:top w:val="single" w:color="auto" w:sz="4" w:space="1"/>
          <w:left w:val="single" w:color="auto" w:sz="4" w:space="4"/>
          <w:bottom w:val="single" w:color="auto" w:sz="4" w:space="1"/>
          <w:right w:val="single" w:color="auto" w:sz="4" w:space="4"/>
        </w:pBdr>
        <w:rPr>
          <w:lang w:eastAsia="ja-JP"/>
        </w:rPr>
      </w:pPr>
      <w:r>
        <w:rPr>
          <w:lang w:eastAsia="ja-JP"/>
        </w:rPr>
        <w:tab/>
      </w:r>
      <w:r>
        <w:rPr>
          <w:lang w:eastAsia="ja-JP"/>
        </w:rPr>
        <w:t>Set all levels in CG(</w:t>
      </w:r>
      <w:r>
        <w:rPr>
          <w:i/>
          <w:lang w:eastAsia="ja-JP"/>
        </w:rPr>
        <w:t>i</w:t>
      </w:r>
      <w:r>
        <w:rPr>
          <w:lang w:eastAsia="ja-JP"/>
        </w:rPr>
        <w:t xml:space="preserve">) to zero, entropy code the coefficient group flag, measure distortion and compute </w:t>
      </w:r>
      <w:r>
        <w:rPr>
          <w:i/>
          <w:lang w:eastAsia="ja-JP"/>
        </w:rPr>
        <w:t>J</w:t>
      </w:r>
      <w:r>
        <w:rPr>
          <w:i/>
          <w:vertAlign w:val="subscript"/>
          <w:lang w:eastAsia="ja-JP"/>
        </w:rPr>
        <w:t>Zero</w:t>
      </w:r>
    </w:p>
    <w:p>
      <w:pPr>
        <w:pBdr>
          <w:top w:val="single" w:color="auto" w:sz="4" w:space="1"/>
          <w:left w:val="single" w:color="auto" w:sz="4" w:space="4"/>
          <w:bottom w:val="single" w:color="auto" w:sz="4" w:space="1"/>
          <w:right w:val="single" w:color="auto" w:sz="4" w:space="4"/>
        </w:pBdr>
        <w:rPr>
          <w:lang w:eastAsia="ja-JP"/>
        </w:rPr>
      </w:pPr>
      <w:r>
        <w:rPr>
          <w:lang w:eastAsia="ja-JP"/>
        </w:rPr>
        <w:tab/>
      </w:r>
      <w:r>
        <w:rPr>
          <w:lang w:eastAsia="ja-JP"/>
        </w:rPr>
        <w:t xml:space="preserve">If </w:t>
      </w:r>
      <w:r>
        <w:rPr>
          <w:i/>
          <w:lang w:eastAsia="ja-JP"/>
        </w:rPr>
        <w:t>J</w:t>
      </w:r>
      <w:r>
        <w:rPr>
          <w:i/>
          <w:vertAlign w:val="subscript"/>
          <w:lang w:eastAsia="ja-JP"/>
        </w:rPr>
        <w:t>Zero</w:t>
      </w:r>
      <w:r>
        <w:rPr>
          <w:lang w:eastAsia="ja-JP"/>
        </w:rPr>
        <w:t xml:space="preserve"> &lt; </w:t>
      </w:r>
      <w:r>
        <w:rPr>
          <w:i/>
          <w:lang w:eastAsia="ja-JP"/>
        </w:rPr>
        <w:t>J</w:t>
      </w:r>
      <w:r>
        <w:rPr>
          <w:i/>
          <w:vertAlign w:val="subscript"/>
          <w:lang w:eastAsia="ja-JP"/>
        </w:rPr>
        <w:t>Coded</w:t>
      </w:r>
      <w:r>
        <w:rPr>
          <w:lang w:eastAsia="ja-JP"/>
        </w:rPr>
        <w:t xml:space="preserve"> then set all levels in CG(</w:t>
      </w:r>
      <w:r>
        <w:rPr>
          <w:i/>
          <w:lang w:eastAsia="ja-JP"/>
        </w:rPr>
        <w:t>i</w:t>
      </w:r>
      <w:r>
        <w:rPr>
          <w:lang w:eastAsia="ja-JP"/>
        </w:rPr>
        <w:t>) to zero</w:t>
      </w:r>
    </w:p>
    <w:p>
      <w:pPr>
        <w:pBdr>
          <w:top w:val="single" w:color="auto" w:sz="4" w:space="1"/>
          <w:left w:val="single" w:color="auto" w:sz="4" w:space="4"/>
          <w:bottom w:val="single" w:color="auto" w:sz="4" w:space="1"/>
          <w:right w:val="single" w:color="auto" w:sz="4" w:space="4"/>
        </w:pBdr>
        <w:rPr>
          <w:lang w:eastAsia="ja-JP"/>
        </w:rPr>
      </w:pPr>
      <w:r>
        <w:rPr>
          <w:lang w:eastAsia="ja-JP"/>
        </w:rPr>
        <w:t>Endfor</w:t>
      </w:r>
    </w:p>
    <w:p>
      <w:pPr>
        <w:pBdr>
          <w:top w:val="single" w:color="auto" w:sz="4" w:space="1"/>
          <w:left w:val="single" w:color="auto" w:sz="4" w:space="4"/>
          <w:bottom w:val="single" w:color="auto" w:sz="4" w:space="1"/>
          <w:right w:val="single" w:color="auto" w:sz="4" w:space="4"/>
        </w:pBdr>
        <w:rPr>
          <w:lang w:eastAsia="ja-JP"/>
        </w:rPr>
      </w:pPr>
      <w:r>
        <w:rPr>
          <w:lang w:eastAsia="ja-JP"/>
        </w:rPr>
        <w:t>// Step 3</w:t>
      </w:r>
    </w:p>
    <w:p>
      <w:pPr>
        <w:pBdr>
          <w:top w:val="single" w:color="auto" w:sz="4" w:space="1"/>
          <w:left w:val="single" w:color="auto" w:sz="4" w:space="4"/>
          <w:bottom w:val="single" w:color="auto" w:sz="4" w:space="1"/>
          <w:right w:val="single" w:color="auto" w:sz="4" w:space="4"/>
        </w:pBdr>
        <w:rPr>
          <w:lang w:eastAsia="ja-JP"/>
        </w:rPr>
      </w:pPr>
      <w:r>
        <w:rPr>
          <w:lang w:eastAsia="ja-JP"/>
        </w:rPr>
        <w:t>Select the optimal last significant coefficient position</w:t>
      </w:r>
    </w:p>
    <w:p>
      <w:pPr>
        <w:rPr>
          <w:lang w:eastAsia="ja-JP"/>
        </w:rPr>
      </w:pPr>
      <w:r>
        <w:rPr>
          <w:lang w:eastAsia="ja-JP"/>
        </w:rPr>
        <w:t>RDOQ can be used also for those transform units where the transform skip is selected. In this case the processing is identical and this option can be enabled or disabled by the encoder option --RDOQTS.</w:t>
      </w:r>
    </w:p>
    <w:p>
      <w:pPr>
        <w:pStyle w:val="4"/>
        <w:ind w:left="1225" w:hanging="1225"/>
        <w:rPr>
          <w:lang w:val="en-AU" w:eastAsia="ko-KR"/>
        </w:rPr>
      </w:pPr>
      <w:bookmarkStart w:id="714" w:name="_Toc52446055"/>
      <w:r>
        <w:rPr>
          <w:lang w:val="en-AU" w:eastAsia="ko-KR"/>
        </w:rPr>
        <w:t>Quantization rounding for residual DPCM</w:t>
      </w:r>
      <w:bookmarkEnd w:id="714"/>
    </w:p>
    <w:p>
      <w:pPr>
        <w:rPr>
          <w:lang w:val="en-AU" w:eastAsia="ko-KR"/>
        </w:rPr>
      </w:pPr>
      <w:r>
        <w:rPr>
          <w:lang w:val="en-AU" w:eastAsia="ko-KR"/>
        </w:rPr>
        <w:t xml:space="preserve">Over blocks where both transform skip and residual DPCM (RDPCM) are applied, the quantization rounding offset is different from the one used in spatially transformed blocks. More precisely, the HM-RExt software applies a dead zone uniform quantizer with quantization step </w:t>
      </w:r>
      <w:r>
        <w:rPr>
          <w:i/>
          <w:lang w:val="en-AU" w:eastAsia="ko-KR"/>
        </w:rPr>
        <w:t>Q</w:t>
      </w:r>
      <w:r>
        <w:rPr>
          <w:lang w:val="en-AU" w:eastAsia="ko-KR"/>
        </w:rPr>
        <w:t xml:space="preserve"> and rounding offset </w:t>
      </w:r>
      <w:r>
        <w:rPr>
          <w:i/>
          <w:lang w:val="en-AU" w:eastAsia="ko-KR"/>
        </w:rPr>
        <w:t>α</w:t>
      </w:r>
      <w:r>
        <w:rPr>
          <w:lang w:val="en-AU" w:eastAsia="ko-KR"/>
        </w:rPr>
        <w:t xml:space="preserve"> as shown in</w:t>
      </w:r>
      <w:r>
        <w:t xml:space="preserve"> </w:t>
      </w:r>
      <w:r>
        <w:fldChar w:fldCharType="begin"/>
      </w:r>
      <w:r>
        <w:instrText xml:space="preserve"> REF _Ref437275496 \h </w:instrText>
      </w:r>
      <w:r>
        <w:fldChar w:fldCharType="separate"/>
      </w:r>
      <w:r>
        <w:t>Figure 6</w:t>
      </w:r>
      <w:r>
        <w:noBreakHyphen/>
      </w:r>
      <w:r>
        <w:t>9</w:t>
      </w:r>
      <w:r>
        <w:fldChar w:fldCharType="end"/>
      </w:r>
      <w:r>
        <w:rPr>
          <w:lang w:val="en-AU" w:eastAsia="ko-KR"/>
        </w:rPr>
        <w:t xml:space="preserve">. For blocks where spatial transformation is applied, </w:t>
      </w:r>
      <w:r>
        <w:rPr>
          <w:i/>
          <w:lang w:val="en-AU" w:eastAsia="ko-KR"/>
        </w:rPr>
        <w:t>α</w:t>
      </w:r>
      <w:r>
        <w:rPr>
          <w:lang w:val="en-AU" w:eastAsia="ko-KR"/>
        </w:rPr>
        <w:t xml:space="preserve"> is equal to 1/3 and 1/6 for intra and inter coding modes, respectively. Conversely, over blocks where transform skip and RDPCM are used, the offset </w:t>
      </w:r>
      <w:r>
        <w:rPr>
          <w:i/>
          <w:lang w:val="en-AU" w:eastAsia="ko-KR"/>
        </w:rPr>
        <w:t>α</w:t>
      </w:r>
      <w:r>
        <w:rPr>
          <w:lang w:val="en-AU" w:eastAsia="ko-KR"/>
        </w:rPr>
        <w:t xml:space="preserve"> is set equal to1/2.</w:t>
      </w:r>
    </w:p>
    <w:p>
      <w:pPr>
        <w:jc w:val="center"/>
        <w:rPr>
          <w:lang w:eastAsia="zh-CN"/>
        </w:rPr>
      </w:pPr>
      <w:r>
        <w:rPr>
          <w:lang w:val="en-AU" w:eastAsia="en-AU"/>
        </w:rPr>
        <w:drawing>
          <wp:inline distT="0" distB="0" distL="0" distR="0">
            <wp:extent cx="5172075" cy="1477645"/>
            <wp:effectExtent l="0" t="0" r="9525" b="8255"/>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
                    <pic:cNvPicPr>
                      <a:picLocks noChangeAspect="1" noChangeArrowheads="1"/>
                    </pic:cNvPicPr>
                  </pic:nvPicPr>
                  <pic:blipFill>
                    <a:blip r:embed="rId90">
                      <a:extLst>
                        <a:ext uri="{28A0092B-C50C-407E-A947-70E740481C1C}">
                          <a14:useLocalDpi xmlns:a14="http://schemas.microsoft.com/office/drawing/2010/main" val="0"/>
                        </a:ext>
                      </a:extLst>
                    </a:blip>
                    <a:srcRect l="44177" t="21474" r="16798" b="57880"/>
                    <a:stretch>
                      <a:fillRect/>
                    </a:stretch>
                  </pic:blipFill>
                  <pic:spPr>
                    <a:xfrm>
                      <a:off x="0" y="0"/>
                      <a:ext cx="5172075" cy="1477645"/>
                    </a:xfrm>
                    <a:prstGeom prst="rect">
                      <a:avLst/>
                    </a:prstGeom>
                    <a:noFill/>
                    <a:ln>
                      <a:noFill/>
                    </a:ln>
                  </pic:spPr>
                </pic:pic>
              </a:graphicData>
            </a:graphic>
          </wp:inline>
        </w:drawing>
      </w:r>
    </w:p>
    <w:p>
      <w:pPr>
        <w:pStyle w:val="19"/>
        <w:rPr>
          <w:lang w:eastAsia="zh-CN"/>
        </w:rPr>
      </w:pPr>
      <w:bookmarkStart w:id="715" w:name="_Ref437275496"/>
      <w:bookmarkStart w:id="716" w:name="_Toc52445965"/>
      <w:r>
        <w:t xml:space="preserve">Figure </w:t>
      </w:r>
      <w:r>
        <w:fldChar w:fldCharType="begin"/>
      </w:r>
      <w:r>
        <w:instrText xml:space="preserve"> STYLEREF 1 \s </w:instrText>
      </w:r>
      <w:r>
        <w:fldChar w:fldCharType="separate"/>
      </w:r>
      <w:r>
        <w:t>6</w:t>
      </w:r>
      <w:r>
        <w:fldChar w:fldCharType="end"/>
      </w:r>
      <w:r>
        <w:noBreakHyphen/>
      </w:r>
      <w:r>
        <w:fldChar w:fldCharType="begin"/>
      </w:r>
      <w:r>
        <w:instrText xml:space="preserve"> SEQ Figure \* ARABIC \s 1 </w:instrText>
      </w:r>
      <w:r>
        <w:fldChar w:fldCharType="separate"/>
      </w:r>
      <w:r>
        <w:t>10</w:t>
      </w:r>
      <w:r>
        <w:fldChar w:fldCharType="end"/>
      </w:r>
      <w:bookmarkEnd w:id="715"/>
      <w:r>
        <w:t>. Dead zone uniform quantizer with rounding offset.</w:t>
      </w:r>
      <w:bookmarkEnd w:id="716"/>
    </w:p>
    <w:p>
      <w:pPr>
        <w:jc w:val="center"/>
        <w:rPr>
          <w:lang w:eastAsia="zh-CN"/>
        </w:rPr>
      </w:pPr>
    </w:p>
    <w:p>
      <w:pPr>
        <w:pStyle w:val="4"/>
      </w:pPr>
      <w:bookmarkStart w:id="717" w:name="_Toc52446056"/>
      <w:r>
        <w:t>Cross-component prediction</w:t>
      </w:r>
      <w:bookmarkEnd w:id="717"/>
    </w:p>
    <w:p>
      <w:pPr>
        <w:rPr>
          <w:lang w:val="en-CA"/>
        </w:rPr>
      </w:pPr>
      <w:r>
        <w:rPr>
          <w:lang w:val="en-CA"/>
        </w:rPr>
        <w:t xml:space="preserve">Cross component prediction (CCP) predicts each chroma transform block by its co-located reconstructed luma transform block. CCP is available for 4:4:4 chroma format only and assumes a linear model for the correlation between the luma and chroma components. More precisely, let </w:t>
      </w:r>
      <w:r>
        <w:rPr>
          <w:i/>
          <w:lang w:val="en-CA"/>
        </w:rPr>
        <w:t>r</w:t>
      </w:r>
      <w:r>
        <w:rPr>
          <w:i/>
          <w:vertAlign w:val="subscript"/>
          <w:lang w:val="en-CA"/>
        </w:rPr>
        <w:t>C</w:t>
      </w:r>
      <w:r>
        <w:rPr>
          <w:lang w:val="en-CA"/>
        </w:rPr>
        <w:t>(</w:t>
      </w:r>
      <w:r>
        <w:rPr>
          <w:i/>
          <w:lang w:val="en-CA"/>
        </w:rPr>
        <w:t>x</w:t>
      </w:r>
      <w:r>
        <w:rPr>
          <w:lang w:val="en-CA"/>
        </w:rPr>
        <w:t>,</w:t>
      </w:r>
      <w:r>
        <w:rPr>
          <w:i/>
          <w:lang w:val="en-CA"/>
        </w:rPr>
        <w:t>y</w:t>
      </w:r>
      <w:r>
        <w:rPr>
          <w:lang w:val="en-CA"/>
        </w:rPr>
        <w:t>) be the residuals associated with the chroma component for pixel located at (</w:t>
      </w:r>
      <w:r>
        <w:rPr>
          <w:i/>
          <w:lang w:val="en-CA"/>
        </w:rPr>
        <w:t>x</w:t>
      </w:r>
      <w:r>
        <w:rPr>
          <w:lang w:val="en-CA"/>
        </w:rPr>
        <w:t>,</w:t>
      </w:r>
      <w:r>
        <w:rPr>
          <w:i/>
          <w:lang w:val="en-CA"/>
        </w:rPr>
        <w:t>y</w:t>
      </w:r>
      <w:r>
        <w:rPr>
          <w:lang w:val="en-CA"/>
        </w:rPr>
        <w:t xml:space="preserve">). Let also </w:t>
      </w:r>
      <w:r>
        <w:rPr>
          <w:i/>
          <w:lang w:val="en-CA"/>
        </w:rPr>
        <w:t>r’</w:t>
      </w:r>
      <w:r>
        <w:rPr>
          <w:i/>
          <w:vertAlign w:val="subscript"/>
          <w:lang w:val="en-CA"/>
        </w:rPr>
        <w:t>L</w:t>
      </w:r>
      <w:r>
        <w:rPr>
          <w:lang w:val="en-CA"/>
        </w:rPr>
        <w:t>(</w:t>
      </w:r>
      <w:r>
        <w:rPr>
          <w:i/>
          <w:lang w:val="en-CA"/>
        </w:rPr>
        <w:t>x</w:t>
      </w:r>
      <w:r>
        <w:rPr>
          <w:lang w:val="en-CA"/>
        </w:rPr>
        <w:t>,</w:t>
      </w:r>
      <w:r>
        <w:rPr>
          <w:i/>
          <w:lang w:val="en-CA"/>
        </w:rPr>
        <w:t>y</w:t>
      </w:r>
      <w:r>
        <w:rPr>
          <w:lang w:val="en-CA"/>
        </w:rPr>
        <w:t>) be the reconstructed residuals for the luma component at the same spatial location. . The CCP chroma residual, Δ</w:t>
      </w:r>
      <w:r>
        <w:rPr>
          <w:i/>
          <w:lang w:val="en-CA"/>
        </w:rPr>
        <w:t>r</w:t>
      </w:r>
      <w:r>
        <w:rPr>
          <w:i/>
          <w:vertAlign w:val="subscript"/>
          <w:lang w:val="en-CA"/>
        </w:rPr>
        <w:t>C</w:t>
      </w:r>
      <w:r>
        <w:rPr>
          <w:lang w:val="en-CA"/>
        </w:rPr>
        <w:t>(</w:t>
      </w:r>
      <w:r>
        <w:rPr>
          <w:i/>
          <w:lang w:val="en-CA"/>
        </w:rPr>
        <w:t>x</w:t>
      </w:r>
      <w:r>
        <w:rPr>
          <w:lang w:val="en-CA"/>
        </w:rPr>
        <w:t>,</w:t>
      </w:r>
      <w:r>
        <w:rPr>
          <w:i/>
          <w:lang w:val="en-CA"/>
        </w:rPr>
        <w:t>y</w:t>
      </w:r>
      <w:r>
        <w:rPr>
          <w:lang w:val="en-CA"/>
        </w:rPr>
        <w:t>), for the same spatial location is obtained as:</w:t>
      </w:r>
    </w:p>
    <w:p>
      <w:pPr>
        <w:jc w:val="center"/>
        <w:rPr>
          <w:lang w:val="en-CA" w:eastAsia="ko-KR"/>
        </w:rPr>
      </w:pPr>
      <w:r>
        <w:rPr>
          <w:position w:val="-12"/>
          <w:lang w:val="en-CA"/>
        </w:rPr>
        <w:object>
          <v:shape id="_x0000_i1034" o:spt="75" type="#_x0000_t75" style="height:15.5pt;width:195.4pt;" o:ole="t" filled="f" o:preferrelative="t" stroked="f" coordsize="21600,21600">
            <v:path/>
            <v:fill on="f" focussize="0,0"/>
            <v:stroke on="f" joinstyle="miter"/>
            <v:imagedata r:id="rId92" o:title=""/>
            <o:lock v:ext="edit" aspectratio="t"/>
            <w10:wrap type="none"/>
            <w10:anchorlock/>
          </v:shape>
          <o:OLEObject Type="Embed" ProgID="Equation.3" ShapeID="_x0000_i1034" DrawAspect="Content" ObjectID="_1468075734" r:id="rId91">
            <o:LockedField>false</o:LockedField>
          </o:OLEObject>
        </w:object>
      </w:r>
    </w:p>
    <w:p>
      <w:pPr>
        <w:rPr>
          <w:lang w:val="en-CA" w:eastAsia="ko-KR"/>
        </w:rPr>
      </w:pPr>
      <w:r>
        <w:rPr>
          <w:lang w:val="en-CA" w:eastAsia="ko-KR"/>
        </w:rPr>
        <w:t xml:space="preserve">where </w:t>
      </w:r>
      <w:r>
        <w:rPr>
          <w:i/>
          <w:lang w:val="en-CA" w:eastAsia="ko-KR"/>
        </w:rPr>
        <w:t>α</w:t>
      </w:r>
      <w:r>
        <w:rPr>
          <w:lang w:val="en-CA" w:eastAsia="ko-KR"/>
        </w:rPr>
        <w:t xml:space="preserve"> denotes the linear model parameter which is selected on a chroma transform block basis. By using the luma residuals, </w:t>
      </w:r>
      <w:r>
        <w:rPr>
          <w:lang w:val="en-CA"/>
        </w:rPr>
        <w:t xml:space="preserve">the </w:t>
      </w:r>
      <w:r>
        <w:rPr>
          <w:lang w:val="en-CA" w:eastAsia="ko-KR"/>
        </w:rPr>
        <w:t>implementation</w:t>
      </w:r>
      <w:r>
        <w:rPr>
          <w:rFonts w:hint="eastAsia"/>
          <w:lang w:val="en-CA" w:eastAsia="ko-KR"/>
        </w:rPr>
        <w:t xml:space="preserve"> </w:t>
      </w:r>
      <w:r>
        <w:rPr>
          <w:lang w:val="en-CA"/>
        </w:rPr>
        <w:t>complexity</w:t>
      </w:r>
      <w:r>
        <w:rPr>
          <w:rFonts w:hint="eastAsia"/>
          <w:lang w:val="en-CA" w:eastAsia="ko-KR"/>
        </w:rPr>
        <w:t xml:space="preserve"> </w:t>
      </w:r>
      <w:r>
        <w:rPr>
          <w:lang w:val="en-CA" w:eastAsia="ko-KR"/>
        </w:rPr>
        <w:t xml:space="preserve">is reduced and </w:t>
      </w:r>
      <w:r>
        <w:rPr>
          <w:rFonts w:hint="eastAsia"/>
          <w:lang w:val="en-CA" w:eastAsia="ko-KR"/>
        </w:rPr>
        <w:t xml:space="preserve">pipelining and parallel processing </w:t>
      </w:r>
      <w:r>
        <w:rPr>
          <w:lang w:val="en-CA" w:eastAsia="ko-KR"/>
        </w:rPr>
        <w:t xml:space="preserve">are facilitated </w:t>
      </w:r>
      <w:r>
        <w:rPr>
          <w:rFonts w:hint="eastAsia"/>
          <w:lang w:val="en-CA" w:eastAsia="ko-KR"/>
        </w:rPr>
        <w:t>as the prediction can be performed without waiting until reconstruction of luma residual signal</w:t>
      </w:r>
      <w:r>
        <w:rPr>
          <w:lang w:val="en-CA"/>
        </w:rPr>
        <w:t>.</w:t>
      </w:r>
      <w:r>
        <w:rPr>
          <w:lang w:val="en-CA" w:eastAsia="ko-KR"/>
        </w:rPr>
        <w:t xml:space="preserve"> Ten different values for </w:t>
      </w:r>
      <w:r>
        <w:rPr>
          <w:i/>
          <w:lang w:val="en-CA" w:eastAsia="ko-KR"/>
        </w:rPr>
        <w:t>α</w:t>
      </w:r>
      <w:r>
        <w:rPr>
          <w:lang w:val="en-CA" w:eastAsia="ko-KR"/>
        </w:rPr>
        <w:t xml:space="preserve"> are specified in the standard and the encoder selects the best value based on the following:</w:t>
      </w:r>
    </w:p>
    <w:p>
      <w:pPr>
        <w:jc w:val="center"/>
        <w:rPr>
          <w:lang w:val="en-CA"/>
        </w:rPr>
      </w:pPr>
      <w:r>
        <w:rPr>
          <w:position w:val="-30"/>
          <w:lang w:val="en-CA"/>
        </w:rPr>
        <w:object>
          <v:shape id="_x0000_i1035" o:spt="75" type="#_x0000_t75" style="height:31pt;width:77pt;" o:ole="t" filled="f" o:preferrelative="t" stroked="f" coordsize="21600,21600">
            <v:path/>
            <v:fill on="f" focussize="0,0"/>
            <v:stroke on="f" joinstyle="miter"/>
            <v:imagedata r:id="rId94" o:title=""/>
            <o:lock v:ext="edit" aspectratio="t"/>
            <w10:wrap type="none"/>
            <w10:anchorlock/>
          </v:shape>
          <o:OLEObject Type="Embed" ProgID="Equation.3" ShapeID="_x0000_i1035" DrawAspect="Content" ObjectID="_1468075735" r:id="rId93">
            <o:LockedField>false</o:LockedField>
          </o:OLEObject>
        </w:object>
      </w:r>
    </w:p>
    <w:p>
      <w:pPr>
        <w:jc w:val="center"/>
        <w:rPr>
          <w:lang w:val="en-CA"/>
        </w:rPr>
      </w:pPr>
      <w:r>
        <w:rPr>
          <w:position w:val="-14"/>
          <w:lang w:val="en-CA"/>
        </w:rPr>
        <w:object>
          <v:shape id="_x0000_i1036" o:spt="75" type="#_x0000_t75" style="height:20.5pt;width:103pt;" o:ole="t" filled="f" o:preferrelative="t" stroked="f" coordsize="21600,21600">
            <v:path/>
            <v:fill on="f" focussize="0,0"/>
            <v:stroke on="f" joinstyle="miter"/>
            <v:imagedata r:id="rId96" o:title=""/>
            <o:lock v:ext="edit" aspectratio="t"/>
            <w10:wrap type="none"/>
            <w10:anchorlock/>
          </v:shape>
          <o:OLEObject Type="Embed" ProgID="Equation.3" ShapeID="_x0000_i1036" DrawAspect="Content" ObjectID="_1468075736" r:id="rId95">
            <o:LockedField>false</o:LockedField>
          </o:OLEObject>
        </w:object>
      </w:r>
    </w:p>
    <w:p>
      <w:pPr>
        <w:jc w:val="center"/>
        <w:rPr>
          <w:lang w:val="en-CA"/>
        </w:rPr>
      </w:pPr>
      <w:r>
        <w:rPr>
          <w:position w:val="-84"/>
          <w:lang w:val="en-CA"/>
        </w:rPr>
        <w:object>
          <v:shape id="_x0000_i1037" o:spt="75" type="#_x0000_t75" style="height:87.5pt;width:133.45pt;" o:ole="t" filled="f" o:preferrelative="t" stroked="f" coordsize="21600,21600">
            <v:path/>
            <v:fill on="f" focussize="0,0"/>
            <v:stroke on="f" joinstyle="miter"/>
            <v:imagedata r:id="rId98" o:title=""/>
            <o:lock v:ext="edit" aspectratio="t"/>
            <w10:wrap type="none"/>
            <w10:anchorlock/>
          </v:shape>
          <o:OLEObject Type="Embed" ProgID="Equation.3" ShapeID="_x0000_i1037" DrawAspect="Content" ObjectID="_1468075737" r:id="rId97">
            <o:LockedField>false</o:LockedField>
          </o:OLEObject>
        </w:object>
      </w:r>
    </w:p>
    <w:p>
      <w:pPr>
        <w:rPr>
          <w:lang w:val="en-CA"/>
        </w:rPr>
      </w:pPr>
      <w:r>
        <w:rPr>
          <w:lang w:val="en-CA"/>
        </w:rPr>
        <w:t>where cov(·) and var(·) denote the covariance and variance operation, respectively.</w:t>
      </w:r>
    </w:p>
    <w:p>
      <w:pPr>
        <w:pStyle w:val="4"/>
      </w:pPr>
      <w:bookmarkStart w:id="718" w:name="_Toc52446057"/>
      <w:r>
        <w:t>Transform skip selection</w:t>
      </w:r>
      <w:bookmarkEnd w:id="718"/>
    </w:p>
    <w:p>
      <w:pPr>
        <w:rPr>
          <w:lang w:eastAsia="ko-KR"/>
        </w:rPr>
      </w:pPr>
      <w:r>
        <w:rPr>
          <w:lang w:eastAsia="ko-KR"/>
        </w:rPr>
        <w:t xml:space="preserve">The transform skip is allowed for large TUs by a RDO with the transform mode. The maximum size allowed is specified by </w:t>
      </w:r>
      <w:r>
        <w:rPr>
          <w:rStyle w:val="397"/>
        </w:rPr>
        <w:t>TransformSkipLog2MaxSize</w:t>
      </w:r>
      <w:r>
        <w:rPr>
          <w:lang w:eastAsia="ko-KR"/>
        </w:rPr>
        <w:t xml:space="preserve">. There is one fast mode decision specified by setting </w:t>
      </w:r>
      <w:r>
        <w:rPr>
          <w:rStyle w:val="397"/>
        </w:rPr>
        <w:t>TransformSkipFast</w:t>
      </w:r>
      <w:r>
        <w:rPr>
          <w:lang w:eastAsia="ko-KR"/>
        </w:rPr>
        <w:t xml:space="preserve"> to 1, which skips the transform skip on luminance intra coding when the </w:t>
      </w:r>
      <w:r>
        <w:rPr>
          <w:rFonts w:ascii="Consolas" w:hAnsi="Consolas" w:cs="Consolas"/>
          <w:sz w:val="19"/>
          <w:szCs w:val="19"/>
          <w:lang w:val="en-AU"/>
        </w:rPr>
        <w:t>PartMode</w:t>
      </w:r>
      <w:r>
        <w:rPr>
          <w:lang w:eastAsia="ko-KR"/>
        </w:rPr>
        <w:t xml:space="preserve"> is not PART_NxN and on chrominance intra coding when all corresponding luminance TUs are not coded in transform skip mode. Therefore, to enable the transform skip on large TUs when the PartMode is PART_2Nx2N for intra coding, the </w:t>
      </w:r>
      <w:r>
        <w:rPr>
          <w:rStyle w:val="397"/>
        </w:rPr>
        <w:t>TransformSkipFast</w:t>
      </w:r>
      <w:r>
        <w:rPr>
          <w:lang w:eastAsia="ko-KR"/>
        </w:rPr>
        <w:t xml:space="preserve"> option should be set to 0. Another fast method for transform skip is to disable the RDOQ when a TU chooses the transform skip mode, which is achieved by setting </w:t>
      </w:r>
      <w:r>
        <w:rPr>
          <w:rStyle w:val="397"/>
        </w:rPr>
        <w:t>RDOQTS</w:t>
      </w:r>
      <w:r>
        <w:rPr>
          <w:lang w:eastAsia="ko-KR"/>
        </w:rPr>
        <w:t xml:space="preserve"> to 0.</w:t>
      </w:r>
    </w:p>
    <w:p>
      <w:pPr>
        <w:pStyle w:val="4"/>
      </w:pPr>
      <w:bookmarkStart w:id="719" w:name="_Toc52446058"/>
      <w:r>
        <w:rPr>
          <w:lang w:val="en-GB"/>
        </w:rPr>
        <w:t>Sign data hiding</w:t>
      </w:r>
      <w:bookmarkEnd w:id="719"/>
    </w:p>
    <w:p>
      <w:pPr>
        <w:rPr>
          <w:lang w:eastAsia="ko-KR"/>
        </w:rPr>
      </w:pPr>
      <w:r>
        <w:rPr>
          <w:lang w:eastAsia="ko-KR"/>
        </w:rPr>
        <w:t xml:space="preserve">Sign data hiding (SDH) allows to omit the transmission of the sign of the last non zero coefficient (in reverse scan order) in each CG. SDH is enabled using the flag </w:t>
      </w:r>
      <w:r>
        <w:rPr>
          <w:i/>
          <w:lang w:eastAsia="ko-KR"/>
        </w:rPr>
        <w:t>sign_data_hiding_enabled_flag</w:t>
      </w:r>
      <w:r>
        <w:rPr>
          <w:lang w:eastAsia="ko-KR"/>
        </w:rPr>
        <w:t xml:space="preserve"> in the PPS. In reverse scan order, the sign of the last non zero coefficient is omitted if the distance (in scan positions) between the first and last non zero coefficients is greater than or equal to 4. If this is the case the sign is instead encoded (or ‘hidden’) in the parity sum of the CG coefficients as follows:</w:t>
      </w:r>
    </w:p>
    <w:p>
      <w:pPr>
        <w:numPr>
          <w:ilvl w:val="0"/>
          <w:numId w:val="39"/>
        </w:numPr>
        <w:tabs>
          <w:tab w:val="left" w:pos="851"/>
          <w:tab w:val="clear" w:pos="794"/>
        </w:tabs>
        <w:ind w:left="851" w:hanging="425"/>
        <w:rPr>
          <w:lang w:eastAsia="ko-KR"/>
        </w:rPr>
      </w:pPr>
      <w:r>
        <w:rPr>
          <w:lang w:eastAsia="ko-KR"/>
        </w:rPr>
        <w:t>Even sum corresponds to plus ‘+’ and</w:t>
      </w:r>
    </w:p>
    <w:p>
      <w:pPr>
        <w:numPr>
          <w:ilvl w:val="0"/>
          <w:numId w:val="39"/>
        </w:numPr>
        <w:tabs>
          <w:tab w:val="left" w:pos="851"/>
          <w:tab w:val="clear" w:pos="794"/>
        </w:tabs>
        <w:ind w:left="851" w:hanging="425"/>
        <w:rPr>
          <w:lang w:eastAsia="ko-KR"/>
        </w:rPr>
      </w:pPr>
      <w:r>
        <w:rPr>
          <w:lang w:eastAsia="ko-KR"/>
        </w:rPr>
        <w:t>odd sum corresponds to minus ‘-’.</w:t>
      </w:r>
    </w:p>
    <w:p>
      <w:pPr>
        <w:rPr>
          <w:lang w:eastAsia="ko-KR"/>
        </w:rPr>
      </w:pPr>
      <w:r>
        <w:rPr>
          <w:lang w:eastAsia="ko-KR"/>
        </w:rPr>
        <w:t xml:space="preserve">When encoding, if the parity sum of the CG coefficients matches the omitted sign (according to the aforementioned) convention, no additional processing is performed. Otherwise the encoder has to change the level of one nonzero coefficient in the CG so that the sign value inferred corresponds with the sign value omitted from the bitstream. The selection of which coefficient to adjust is outside the scope of the HEVC specification. The HM encoder selects the coefficient that results in minimizing the impact on the rate-distortion performance of the whole CG. This processing is performed in HM within the method </w:t>
      </w:r>
      <w:r>
        <w:rPr>
          <w:rStyle w:val="397"/>
        </w:rPr>
        <w:t>xQuant</w:t>
      </w:r>
      <w:r>
        <w:rPr>
          <w:lang w:eastAsia="ko-KR"/>
        </w:rPr>
        <w:t xml:space="preserve"> of the object </w:t>
      </w:r>
      <w:r>
        <w:rPr>
          <w:rStyle w:val="397"/>
        </w:rPr>
        <w:t>TComTrQuant</w:t>
      </w:r>
      <w:r>
        <w:rPr>
          <w:lang w:eastAsia="ko-KR"/>
        </w:rPr>
        <w:t xml:space="preserve"> (file TComTrQuant.cpp). In particular if RDOQ is not used, then the method </w:t>
      </w:r>
      <w:r>
        <w:rPr>
          <w:rStyle w:val="397"/>
        </w:rPr>
        <w:t>signBitHidingHDQ</w:t>
      </w:r>
      <w:r>
        <w:rPr>
          <w:lang w:eastAsia="ko-KR"/>
        </w:rPr>
        <w:t xml:space="preserve"> is called to loop over all CGs and for each one select which coefficient needs to be changed (if any) to match the sign hiding convention. The selection is done by purely minimizing the reconstruction error which is passed to the method via the parameter </w:t>
      </w:r>
      <w:r>
        <w:rPr>
          <w:rStyle w:val="397"/>
        </w:rPr>
        <w:t>deltaU</w:t>
      </w:r>
      <w:r>
        <w:rPr>
          <w:lang w:eastAsia="ko-KR"/>
        </w:rPr>
        <w:t xml:space="preserve">. Conversely, if RDOQ is used, SDH is performed in the method </w:t>
      </w:r>
      <w:r>
        <w:rPr>
          <w:rStyle w:val="397"/>
        </w:rPr>
        <w:t>xRateDistOptQuant</w:t>
      </w:r>
      <w:r>
        <w:rPr>
          <w:lang w:eastAsia="ko-KR"/>
        </w:rPr>
        <w:t>. In this case the Lagrangian rate-distortion cost is minimized, with rate estimates from RDOQ reused. Note that these estimates include the cases of incrementing and decrementing a given coefficient relative to the value selected in the RDOQ process, and thus the estimates are also suitable for controlling the selection of coefficient to adjust for SDH.</w:t>
      </w:r>
    </w:p>
    <w:p>
      <w:pPr>
        <w:pStyle w:val="3"/>
        <w:rPr>
          <w:lang w:val="en-GB" w:eastAsia="ko-KR"/>
        </w:rPr>
      </w:pPr>
      <w:bookmarkStart w:id="720" w:name="_Toc52446059"/>
      <w:r>
        <w:rPr>
          <w:lang w:val="en-GB" w:eastAsia="ko-KR"/>
        </w:rPr>
        <w:t>Inter-prediction residual quadtree derivation</w:t>
      </w:r>
      <w:bookmarkEnd w:id="720"/>
    </w:p>
    <w:p>
      <w:pPr>
        <w:rPr>
          <w:lang w:eastAsia="ko-KR"/>
        </w:rPr>
      </w:pPr>
      <w:r>
        <w:rPr>
          <w:lang w:eastAsia="ko-KR"/>
        </w:rPr>
        <w:t>For a CU, the RQT hierarchy is traversed.</w:t>
      </w:r>
    </w:p>
    <w:p>
      <w:pPr>
        <w:rPr>
          <w:lang w:eastAsia="ko-KR"/>
        </w:rPr>
      </w:pPr>
      <w:r>
        <w:rPr>
          <w:lang w:eastAsia="ko-KR"/>
        </w:rPr>
        <w:t>Firstly, the alpha parameter for CCP for each chroma TB is estimated by computing the SSD between the two blocks and then quantising the result into legal alpha parameter values.</w:t>
      </w:r>
    </w:p>
    <w:p>
      <w:pPr>
        <w:tabs>
          <w:tab w:val="clear" w:pos="794"/>
          <w:tab w:val="clear" w:pos="1191"/>
          <w:tab w:val="clear" w:pos="1588"/>
          <w:tab w:val="clear" w:pos="1985"/>
        </w:tabs>
        <w:overflowPunct/>
        <w:spacing w:before="0"/>
        <w:jc w:val="left"/>
        <w:textAlignment w:val="auto"/>
        <w:rPr>
          <w:lang w:val="en-AU" w:eastAsia="ja-JP"/>
        </w:rPr>
      </w:pPr>
      <w:r>
        <w:rPr>
          <w:lang w:eastAsia="ko-KR"/>
        </w:rPr>
        <w:t xml:space="preserve">For alpha estimation, use either the residual between the input YUV file and the predicted image, or use the reconstructed residual (i.e. resulting from the inverse transformed and dequantized residual coefficients), according to </w:t>
      </w:r>
      <w:r>
        <w:rPr>
          <w:rFonts w:ascii="Consolas" w:hAnsi="Consolas" w:cs="Consolas"/>
          <w:sz w:val="19"/>
          <w:szCs w:val="19"/>
          <w:lang w:val="en-AU" w:eastAsia="ja-JP"/>
        </w:rPr>
        <w:t>ReconBasedCrossCPredictionEstimate</w:t>
      </w:r>
      <w:r>
        <w:rPr>
          <w:lang w:eastAsia="ko-KR"/>
        </w:rPr>
        <w:t>.</w:t>
      </w:r>
    </w:p>
    <w:p>
      <w:pPr>
        <w:rPr>
          <w:lang w:eastAsia="ko-KR"/>
        </w:rPr>
      </w:pPr>
      <w:r>
        <w:rPr>
          <w:lang w:eastAsia="ko-KR"/>
        </w:rPr>
        <w:t>Then, a search covering the cases of CCP enabled (only if available and nonzero alpha) and disabled, along with TS enabled (if available) and disabled is performed. Of the tested combinations of CCP and TS enablement, the best combination is selected. Note that CCP is tested using only the initial alpha parameter estimate.</w:t>
      </w:r>
    </w:p>
    <w:p>
      <w:pPr>
        <w:pStyle w:val="3"/>
      </w:pPr>
      <w:bookmarkStart w:id="721" w:name="_Toc442194231"/>
      <w:bookmarkEnd w:id="721"/>
      <w:bookmarkStart w:id="722" w:name="_Toc442963831"/>
      <w:bookmarkEnd w:id="722"/>
      <w:bookmarkStart w:id="723" w:name="_Toc442964044"/>
      <w:bookmarkEnd w:id="723"/>
      <w:bookmarkStart w:id="724" w:name="_Toc442963832"/>
      <w:bookmarkEnd w:id="724"/>
      <w:bookmarkStart w:id="725" w:name="_Toc442963939"/>
      <w:bookmarkEnd w:id="725"/>
      <w:bookmarkStart w:id="726" w:name="_Toc442964045"/>
      <w:bookmarkEnd w:id="726"/>
      <w:bookmarkStart w:id="727" w:name="_Toc442194232"/>
      <w:bookmarkEnd w:id="727"/>
      <w:bookmarkStart w:id="728" w:name="_Toc442963938"/>
      <w:bookmarkEnd w:id="728"/>
      <w:bookmarkStart w:id="729" w:name="_Ref486368640"/>
      <w:bookmarkStart w:id="730" w:name="_Toc52446060"/>
      <w:bookmarkStart w:id="731" w:name="_Ref432097758"/>
      <w:r>
        <w:rPr>
          <w:lang w:val="en-GB"/>
        </w:rPr>
        <w:t>Quantization control</w:t>
      </w:r>
      <w:bookmarkEnd w:id="729"/>
      <w:bookmarkEnd w:id="730"/>
    </w:p>
    <w:p>
      <w:pPr>
        <w:rPr>
          <w:lang w:val="en-AU"/>
        </w:rPr>
      </w:pPr>
      <w:r>
        <w:rPr>
          <w:lang w:val="en-AU"/>
        </w:rPr>
        <w:t xml:space="preserve">For an explanation of the usage of each control for quantization refer to the Software Manual </w:t>
      </w:r>
      <w:r>
        <w:rPr>
          <w:lang w:val="en-AU"/>
        </w:rPr>
        <w:fldChar w:fldCharType="begin"/>
      </w:r>
      <w:r>
        <w:rPr>
          <w:lang w:val="en-AU"/>
        </w:rPr>
        <w:instrText xml:space="preserve"> REF _Ref411010540 \r \h </w:instrText>
      </w:r>
      <w:r>
        <w:rPr>
          <w:lang w:val="en-AU"/>
        </w:rPr>
        <w:fldChar w:fldCharType="separate"/>
      </w:r>
      <w:r>
        <w:rPr>
          <w:lang w:val="en-AU"/>
        </w:rPr>
        <w:t>[1]</w:t>
      </w:r>
      <w:r>
        <w:rPr>
          <w:lang w:val="en-AU"/>
        </w:rPr>
        <w:fldChar w:fldCharType="end"/>
      </w:r>
      <w:r>
        <w:rPr>
          <w:lang w:val="en-AU"/>
        </w:rPr>
        <w:t>. Below are additional notes on the intention of these controls.</w:t>
      </w:r>
    </w:p>
    <w:p>
      <w:pPr>
        <w:rPr>
          <w:lang w:val="en-AU"/>
        </w:rPr>
      </w:pPr>
      <w:r>
        <w:t xml:space="preserve">When encoding a sequence and targeting a particular rate, it is sometimes desirable not to use the rate control functionality of HM. Then, changing the quantization parameter directly is an alternative approach of influencing the rate of the coded sequence. Changing the quantization parameter once for a sequence provides a mechanism for rate targeting. In HM, the practice is to derive a frame-level quantization parameter (QP), used for encoding each picture, from a base QP. The base QP for pictures with POC up to </w:t>
      </w:r>
      <w:r>
        <w:rPr>
          <w:i/>
        </w:rPr>
        <w:t>n</w:t>
      </w:r>
      <w:r>
        <w:t xml:space="preserve"> is set specified by the ‘-q’ command-line parameter and for the remaining pictures the frame-level QPs are calculated using base </w:t>
      </w:r>
      <w:r>
        <w:rPr>
          <w:i/>
        </w:rPr>
        <w:t>qp + 1</w:t>
      </w:r>
      <w:r>
        <w:t xml:space="preserve">. The picture at which this transition occurs is specified using the configuration option </w:t>
      </w:r>
      <w:r>
        <w:rPr>
          <w:rFonts w:ascii="Consolas" w:hAnsi="Consolas" w:cs="Consolas"/>
          <w:sz w:val="19"/>
          <w:szCs w:val="19"/>
          <w:lang w:val="en-AU" w:eastAsia="ja-JP"/>
        </w:rPr>
        <w:t>QPIncrementFrame</w:t>
      </w:r>
      <w:r>
        <w:t>.</w:t>
      </w:r>
    </w:p>
    <w:p>
      <w:pPr>
        <w:rPr>
          <w:lang w:val="en-CA"/>
        </w:rPr>
      </w:pPr>
      <w:r>
        <w:rPr>
          <w:lang w:val="en-CA"/>
        </w:rPr>
        <w:t xml:space="preserve">To use a QP that corresponds to the lambda change for intra slices derived from the GOP size as in HM, configuration option </w:t>
      </w:r>
      <w:r>
        <w:rPr>
          <w:rFonts w:ascii="Consolas" w:hAnsi="Consolas" w:cs="Consolas"/>
          <w:sz w:val="19"/>
          <w:szCs w:val="19"/>
          <w:lang w:val="en-AU" w:eastAsia="ja-JP"/>
        </w:rPr>
        <w:t>IntraQPOffset</w:t>
      </w:r>
      <w:r>
        <w:rPr>
          <w:lang w:val="en-CA"/>
        </w:rPr>
        <w:t xml:space="preserve"> is present that defines the QP for intra slices to be equal to the sum of the base QP and intraQPOffset </w:t>
      </w:r>
      <w:r>
        <w:rPr>
          <w:lang w:val="en-CA"/>
        </w:rPr>
        <w:fldChar w:fldCharType="begin"/>
      </w:r>
      <w:r>
        <w:rPr>
          <w:lang w:val="en-CA"/>
        </w:rPr>
        <w:instrText xml:space="preserve"> REF _Ref486973727 \r \h </w:instrText>
      </w:r>
      <w:r>
        <w:rPr>
          <w:lang w:val="en-CA"/>
        </w:rPr>
        <w:fldChar w:fldCharType="separate"/>
      </w:r>
      <w:r>
        <w:rPr>
          <w:lang w:val="en-CA"/>
        </w:rPr>
        <w:t>[9]</w:t>
      </w:r>
      <w:r>
        <w:rPr>
          <w:lang w:val="en-CA"/>
        </w:rPr>
        <w:fldChar w:fldCharType="end"/>
      </w:r>
      <w:r>
        <w:rPr>
          <w:lang w:val="en-CA"/>
        </w:rPr>
        <w:t>.</w:t>
      </w:r>
    </w:p>
    <w:p>
      <w:pPr>
        <w:rPr>
          <w:lang w:val="en-CA"/>
        </w:rPr>
      </w:pPr>
      <w:r>
        <w:rPr>
          <w:lang w:val="en-CA"/>
        </w:rPr>
        <w:t>A linear model to adjust the base QP (QP</w:t>
      </w:r>
      <w:r>
        <w:rPr>
          <w:vertAlign w:val="subscript"/>
          <w:lang w:val="en-CA"/>
        </w:rPr>
        <w:t>b</w:t>
      </w:r>
      <w:r>
        <w:rPr>
          <w:lang w:val="en-CA"/>
        </w:rPr>
        <w:t>) according to the hierarchy level of inter pictures is also present, with the range of adjustment limited to 0 to 3.</w:t>
      </w:r>
    </w:p>
    <w:p>
      <w:pPr>
        <w:rPr>
          <w:lang w:val="en-CA"/>
        </w:rPr>
      </w:pPr>
      <w:r>
        <w:rPr>
          <w:lang w:val="en-CA"/>
        </w:rPr>
        <w:t xml:space="preserve">Alternatively, when the configuration option </w:t>
      </w:r>
      <w:r>
        <w:rPr>
          <w:rFonts w:ascii="Consolas" w:hAnsi="Consolas" w:cs="Consolas"/>
          <w:sz w:val="19"/>
          <w:szCs w:val="19"/>
          <w:lang w:val="en-AU" w:eastAsia="ja-JP"/>
        </w:rPr>
        <w:t>RecalculateQpAccordingToLambda</w:t>
      </w:r>
      <w:r>
        <w:rPr>
          <w:lang w:val="en-CA"/>
        </w:rPr>
        <w:t xml:space="preserve"> is 1, QP is instead set from lambda according to the following equation, with lambda initialized according to sections </w:t>
      </w:r>
      <w:r>
        <w:rPr>
          <w:lang w:val="en-CA"/>
        </w:rPr>
        <w:fldChar w:fldCharType="begin"/>
      </w:r>
      <w:r>
        <w:rPr>
          <w:lang w:val="en-CA"/>
        </w:rPr>
        <w:instrText xml:space="preserve"> REF _Ref462991404 \r \h </w:instrText>
      </w:r>
      <w:r>
        <w:rPr>
          <w:lang w:val="en-CA"/>
        </w:rPr>
        <w:fldChar w:fldCharType="separate"/>
      </w:r>
      <w:r>
        <w:rPr>
          <w:lang w:val="en-CA"/>
        </w:rPr>
        <w:t>6.3.4.1</w:t>
      </w:r>
      <w:r>
        <w:rPr>
          <w:lang w:val="en-CA"/>
        </w:rPr>
        <w:fldChar w:fldCharType="end"/>
      </w:r>
      <w:r>
        <w:rPr>
          <w:lang w:val="en-CA"/>
        </w:rPr>
        <w:t xml:space="preserve"> and </w:t>
      </w:r>
      <w:r>
        <w:rPr>
          <w:lang w:val="en-CA"/>
        </w:rPr>
        <w:fldChar w:fldCharType="begin"/>
      </w:r>
      <w:r>
        <w:rPr>
          <w:lang w:val="en-CA"/>
        </w:rPr>
        <w:instrText xml:space="preserve"> REF _Ref462846910 \r \h </w:instrText>
      </w:r>
      <w:r>
        <w:rPr>
          <w:lang w:val="en-CA"/>
        </w:rPr>
        <w:fldChar w:fldCharType="separate"/>
      </w:r>
      <w:r>
        <w:rPr>
          <w:lang w:val="en-CA"/>
        </w:rPr>
        <w:t>6.3.5</w:t>
      </w:r>
      <w:r>
        <w:rPr>
          <w:lang w:val="en-CA"/>
        </w:rPr>
        <w:fldChar w:fldCharType="end"/>
      </w:r>
      <w:r>
        <w:rPr>
          <w:lang w:val="en-CA"/>
        </w:rPr>
        <w:t>:</w:t>
      </w:r>
    </w:p>
    <w:p>
      <w:pPr>
        <w:rPr>
          <w:lang w:val="en-CA"/>
        </w:rPr>
      </w:pPr>
      <m:oMathPara>
        <m:oMath>
          <m:sSub>
            <m:sSubPr>
              <m:ctrlPr>
                <w:rPr>
                  <w:rFonts w:ascii="Cambria Math" w:hAnsi="Cambria Math"/>
                  <w:i/>
                  <w:lang w:val="en-CA"/>
                </w:rPr>
              </m:ctrlPr>
            </m:sSubPr>
            <m:e>
              <m:r>
                <w:rPr>
                  <w:rFonts w:ascii="Cambria Math" w:hAnsi="Cambria Math"/>
                  <w:lang w:val="en-CA"/>
                </w:rPr>
                <m:t>QP</m:t>
              </m:r>
              <m:ctrlPr>
                <w:rPr>
                  <w:rFonts w:ascii="Cambria Math" w:hAnsi="Cambria Math"/>
                  <w:i/>
                  <w:lang w:val="en-CA"/>
                </w:rPr>
              </m:ctrlPr>
            </m:e>
            <m:sub>
              <m:r>
                <w:rPr>
                  <w:rFonts w:ascii="Cambria Math" w:hAnsi="Cambria Math"/>
                  <w:lang w:val="en-CA"/>
                </w:rPr>
                <m:t>fromLambda</m:t>
              </m:r>
              <m:ctrlPr>
                <w:rPr>
                  <w:rFonts w:ascii="Cambria Math" w:hAnsi="Cambria Math"/>
                  <w:i/>
                  <w:lang w:val="en-CA"/>
                </w:rPr>
              </m:ctrlPr>
            </m:sub>
          </m:sSub>
          <m:r>
            <w:rPr>
              <w:rFonts w:ascii="Cambria Math" w:hAnsi="Cambria Math"/>
              <w:lang w:val="en-CA"/>
            </w:rPr>
            <m:t>=4.2005×</m:t>
          </m:r>
          <m:func>
            <m:funcPr>
              <m:ctrlPr>
                <w:rPr>
                  <w:rFonts w:ascii="Cambria Math" w:hAnsi="Cambria Math"/>
                  <w:i/>
                  <w:lang w:val="en-CA"/>
                </w:rPr>
              </m:ctrlPr>
            </m:funcPr>
            <m:fName>
              <m:r>
                <m:rPr>
                  <m:sty m:val="p"/>
                </m:rPr>
                <w:rPr>
                  <w:rFonts w:ascii="Cambria Math" w:hAnsi="Cambria Math"/>
                  <w:lang w:val="en-CA"/>
                </w:rPr>
                <m:t>log</m:t>
              </m:r>
              <m:ctrlPr>
                <w:rPr>
                  <w:rFonts w:ascii="Cambria Math" w:hAnsi="Cambria Math"/>
                  <w:i/>
                  <w:lang w:val="en-CA"/>
                </w:rPr>
              </m:ctrlPr>
            </m:fName>
            <m:e>
              <m:d>
                <m:dPr>
                  <m:ctrlPr>
                    <w:rPr>
                      <w:rFonts w:ascii="Cambria Math" w:hAnsi="Cambria Math"/>
                      <w:i/>
                      <w:lang w:val="en-CA"/>
                    </w:rPr>
                  </m:ctrlPr>
                </m:dPr>
                <m:e>
                  <m:r>
                    <w:rPr>
                      <w:rFonts w:ascii="Cambria Math" w:hAnsi="Cambria Math"/>
                      <w:lang w:val="en-CA"/>
                    </w:rPr>
                    <m:t>lambda</m:t>
                  </m:r>
                  <m:ctrlPr>
                    <w:rPr>
                      <w:rFonts w:ascii="Cambria Math" w:hAnsi="Cambria Math"/>
                      <w:i/>
                      <w:lang w:val="en-CA"/>
                    </w:rPr>
                  </m:ctrlPr>
                </m:e>
              </m:d>
              <m:ctrlPr>
                <w:rPr>
                  <w:rFonts w:ascii="Cambria Math" w:hAnsi="Cambria Math"/>
                  <w:i/>
                  <w:lang w:val="en-CA"/>
                </w:rPr>
              </m:ctrlPr>
            </m:e>
          </m:func>
          <m:r>
            <w:rPr>
              <w:rFonts w:ascii="Cambria Math" w:hAnsi="Cambria Math"/>
              <w:lang w:val="en-CA"/>
            </w:rPr>
            <m:t>+13.7122</m:t>
          </m:r>
        </m:oMath>
      </m:oMathPara>
    </w:p>
    <w:p>
      <w:pPr>
        <w:rPr>
          <w:lang w:val="en-AU"/>
        </w:rPr>
      </w:pPr>
      <w:r>
        <w:rPr>
          <w:lang w:val="en-AU"/>
        </w:rPr>
        <w:t xml:space="preserve">In summary, the procedure for deriving the frame-level integer QP is as follows </w:t>
      </w:r>
      <w:r>
        <w:rPr>
          <w:lang w:val="en-AU"/>
        </w:rPr>
        <w:fldChar w:fldCharType="begin"/>
      </w:r>
      <w:r>
        <w:rPr>
          <w:lang w:val="en-AU"/>
        </w:rPr>
        <w:instrText xml:space="preserve"> REF _Ref495532611 \r \h </w:instrText>
      </w:r>
      <w:r>
        <w:rPr>
          <w:lang w:val="en-AU"/>
        </w:rPr>
        <w:fldChar w:fldCharType="separate"/>
      </w:r>
      <w:r>
        <w:rPr>
          <w:lang w:val="en-AU"/>
        </w:rPr>
        <w:t>[11]</w:t>
      </w:r>
      <w:r>
        <w:rPr>
          <w:lang w:val="en-AU"/>
        </w:rPr>
        <w:fldChar w:fldCharType="end"/>
      </w:r>
      <w:r>
        <w:rPr>
          <w:lang w:val="en-AU"/>
        </w:rPr>
        <w:t>:</w:t>
      </w:r>
    </w:p>
    <w:p>
      <w:pPr>
        <w:rPr>
          <w:lang w:val="en-CA" w:eastAsia="zh-CN"/>
        </w:rPr>
      </w:pPr>
      <w:r>
        <w:rPr>
          <w:b/>
          <w:lang w:val="en-CA" w:eastAsia="zh-CN"/>
        </w:rPr>
        <w:t>S</w:t>
      </w:r>
      <w:r>
        <w:rPr>
          <w:rFonts w:hint="eastAsia"/>
          <w:b/>
          <w:lang w:val="en-CA" w:eastAsia="zh-CN"/>
        </w:rPr>
        <w:t>tep1:</w:t>
      </w:r>
      <w:r>
        <w:rPr>
          <w:rFonts w:hint="eastAsia"/>
          <w:bCs/>
          <w:lang w:val="en-CA" w:eastAsia="zh-CN"/>
        </w:rPr>
        <w:t xml:space="preserve"> </w:t>
      </w:r>
      <w:r>
        <w:rPr>
          <w:bCs/>
          <w:lang w:val="en-CA" w:eastAsia="zh-CN"/>
        </w:rPr>
        <w:t>Set</w:t>
      </w:r>
      <w:r>
        <w:rPr>
          <w:rFonts w:hint="eastAsia"/>
          <w:lang w:val="en-CA" w:eastAsia="zh-CN"/>
        </w:rPr>
        <w:t xml:space="preserve"> QP</w:t>
      </w:r>
      <w:r>
        <w:rPr>
          <w:rFonts w:hint="eastAsia"/>
          <w:vertAlign w:val="subscript"/>
          <w:lang w:val="en-CA" w:eastAsia="zh-CN"/>
        </w:rPr>
        <w:t>b</w:t>
      </w:r>
      <w:r>
        <w:rPr>
          <w:vertAlign w:val="subscript"/>
          <w:lang w:val="en-CA" w:eastAsia="zh-CN"/>
        </w:rPr>
        <w:t xml:space="preserve"> </w:t>
      </w:r>
      <w:r>
        <w:rPr>
          <w:lang w:val="en-CA" w:eastAsia="zh-CN"/>
        </w:rPr>
        <w:t xml:space="preserve">according to the </w:t>
      </w:r>
      <w:r>
        <w:rPr>
          <w:rFonts w:ascii="Consolas" w:hAnsi="Consolas" w:cs="Consolas"/>
          <w:sz w:val="19"/>
          <w:szCs w:val="19"/>
          <w:lang w:val="en-AU" w:eastAsia="ja-JP"/>
        </w:rPr>
        <w:t>-q</w:t>
      </w:r>
      <w:r>
        <w:rPr>
          <w:lang w:val="en-CA" w:eastAsia="zh-CN"/>
        </w:rPr>
        <w:t xml:space="preserve"> configuration parameter.</w:t>
      </w:r>
    </w:p>
    <w:p>
      <w:pPr>
        <w:rPr>
          <w:vertAlign w:val="subscript"/>
          <w:lang w:val="en-CA" w:eastAsia="zh-CN"/>
        </w:rPr>
      </w:pPr>
      <w:r>
        <w:rPr>
          <w:b/>
          <w:lang w:val="en-CA" w:eastAsia="zh-CN"/>
        </w:rPr>
        <w:t xml:space="preserve">Step2: </w:t>
      </w:r>
      <w:r>
        <w:rPr>
          <w:lang w:val="en-CA" w:eastAsia="zh-CN"/>
        </w:rPr>
        <w:t>Calculate QP’</w:t>
      </w:r>
      <w:r>
        <w:rPr>
          <w:vertAlign w:val="subscript"/>
          <w:lang w:val="en-CA" w:eastAsia="zh-CN"/>
        </w:rPr>
        <w:t xml:space="preserve">1 </w:t>
      </w:r>
      <w:r>
        <w:rPr>
          <w:lang w:val="en-CA" w:eastAsia="zh-CN"/>
        </w:rPr>
        <w:t>= QP</w:t>
      </w:r>
      <w:r>
        <w:rPr>
          <w:vertAlign w:val="subscript"/>
          <w:lang w:val="en-CA" w:eastAsia="zh-CN"/>
        </w:rPr>
        <w:t>b</w:t>
      </w:r>
      <w:r>
        <w:rPr>
          <w:lang w:val="en-CA" w:eastAsia="zh-CN"/>
        </w:rPr>
        <w:t xml:space="preserve"> + QPOffset</w:t>
      </w:r>
      <w:r>
        <w:rPr>
          <w:vertAlign w:val="subscript"/>
          <w:lang w:val="en-CA" w:eastAsia="zh-CN"/>
        </w:rPr>
        <w:t>1</w:t>
      </w:r>
    </w:p>
    <w:p>
      <w:pPr>
        <w:rPr>
          <w:vertAlign w:val="subscript"/>
          <w:lang w:val="en-CA" w:eastAsia="zh-CN"/>
        </w:rPr>
      </w:pPr>
      <w:r>
        <w:rPr>
          <w:b/>
          <w:lang w:val="en-CA" w:eastAsia="zh-CN"/>
        </w:rPr>
        <w:t>S</w:t>
      </w:r>
      <w:r>
        <w:rPr>
          <w:rFonts w:hint="eastAsia"/>
          <w:b/>
          <w:lang w:val="en-CA" w:eastAsia="zh-CN"/>
        </w:rPr>
        <w:t>tep</w:t>
      </w:r>
      <w:r>
        <w:rPr>
          <w:b/>
          <w:lang w:val="en-CA" w:eastAsia="zh-CN"/>
        </w:rPr>
        <w:t>3</w:t>
      </w:r>
      <w:r>
        <w:rPr>
          <w:rFonts w:hint="eastAsia"/>
          <w:b/>
          <w:lang w:val="en-CA" w:eastAsia="zh-CN"/>
        </w:rPr>
        <w:t xml:space="preserve">: </w:t>
      </w:r>
      <w:r>
        <w:rPr>
          <w:lang w:val="en-CA" w:eastAsia="zh-CN"/>
        </w:rPr>
        <w:t>Calculate</w:t>
      </w:r>
      <w:r>
        <w:rPr>
          <w:rFonts w:hint="eastAsia"/>
          <w:lang w:val="en-CA" w:eastAsia="zh-CN"/>
        </w:rPr>
        <w:t xml:space="preserve"> QP</w:t>
      </w:r>
      <w:r>
        <w:rPr>
          <w:lang w:val="en-CA" w:eastAsia="zh-CN"/>
        </w:rPr>
        <w:t>’</w:t>
      </w:r>
      <w:r>
        <w:rPr>
          <w:rFonts w:hint="eastAsia"/>
          <w:vertAlign w:val="subscript"/>
          <w:lang w:val="en-CA" w:eastAsia="zh-CN"/>
        </w:rPr>
        <w:t>2</w:t>
      </w:r>
      <w:r>
        <w:rPr>
          <w:vertAlign w:val="subscript"/>
          <w:lang w:val="en-CA" w:eastAsia="zh-CN"/>
        </w:rPr>
        <w:t xml:space="preserve"> </w:t>
      </w:r>
      <w:r>
        <w:rPr>
          <w:rFonts w:hint="eastAsia"/>
          <w:lang w:val="en-CA" w:eastAsia="zh-CN"/>
        </w:rPr>
        <w:t>= QP</w:t>
      </w:r>
      <w:r>
        <w:rPr>
          <w:lang w:val="en-CA" w:eastAsia="zh-CN"/>
        </w:rPr>
        <w:t>’</w:t>
      </w:r>
      <w:r>
        <w:rPr>
          <w:rFonts w:hint="eastAsia"/>
          <w:vertAlign w:val="subscript"/>
          <w:lang w:val="en-CA" w:eastAsia="zh-CN"/>
        </w:rPr>
        <w:t>1</w:t>
      </w:r>
      <w:r>
        <w:rPr>
          <w:rFonts w:hint="eastAsia"/>
          <w:lang w:val="en-CA" w:eastAsia="zh-CN"/>
        </w:rPr>
        <w:t xml:space="preserve"> </w:t>
      </w:r>
      <w:r>
        <w:rPr>
          <w:lang w:val="en-CA" w:eastAsia="zh-CN"/>
        </w:rPr>
        <w:t xml:space="preserve">+ </w:t>
      </w:r>
      <w:r>
        <w:rPr>
          <w:rFonts w:hint="eastAsia"/>
          <w:lang w:val="en-CA" w:eastAsia="zh-CN"/>
        </w:rPr>
        <w:t>QPOffset</w:t>
      </w:r>
      <w:r>
        <w:rPr>
          <w:vertAlign w:val="subscript"/>
          <w:lang w:val="en-CA" w:eastAsia="zh-CN"/>
        </w:rPr>
        <w:t>2</w:t>
      </w:r>
    </w:p>
    <w:p>
      <w:pPr>
        <w:rPr>
          <w:lang w:val="en-CA" w:eastAsia="zh-CN"/>
        </w:rPr>
      </w:pPr>
      <w:r>
        <w:rPr>
          <w:b/>
          <w:lang w:val="en-CA" w:eastAsia="zh-CN"/>
        </w:rPr>
        <w:t>(alternative to Steps 1-3) S</w:t>
      </w:r>
      <w:r>
        <w:rPr>
          <w:rFonts w:hint="eastAsia"/>
          <w:b/>
          <w:lang w:val="en-CA" w:eastAsia="zh-CN"/>
        </w:rPr>
        <w:t>tep</w:t>
      </w:r>
      <w:r>
        <w:rPr>
          <w:b/>
          <w:lang w:val="en-CA" w:eastAsia="zh-CN"/>
        </w:rPr>
        <w:t>1</w:t>
      </w:r>
      <w:r>
        <w:rPr>
          <w:rFonts w:hint="eastAsia"/>
          <w:b/>
          <w:lang w:val="en-CA" w:eastAsia="zh-CN"/>
        </w:rPr>
        <w:t>:</w:t>
      </w:r>
      <w:r>
        <w:rPr>
          <w:rFonts w:hint="eastAsia"/>
          <w:lang w:val="en-CA" w:eastAsia="zh-CN"/>
        </w:rPr>
        <w:t xml:space="preserve"> </w:t>
      </w:r>
      <w:r>
        <w:rPr>
          <w:lang w:val="en-CA" w:eastAsia="zh-CN"/>
        </w:rPr>
        <w:t>Set</w:t>
      </w:r>
      <w:r>
        <w:rPr>
          <w:rFonts w:hint="eastAsia"/>
          <w:lang w:val="en-CA" w:eastAsia="zh-CN"/>
        </w:rPr>
        <w:t xml:space="preserve"> QP</w:t>
      </w:r>
      <w:r>
        <w:rPr>
          <w:lang w:val="en-CA" w:eastAsia="zh-CN"/>
        </w:rPr>
        <w:t>’</w:t>
      </w:r>
      <w:r>
        <w:rPr>
          <w:vertAlign w:val="subscript"/>
          <w:lang w:val="en-CA" w:eastAsia="zh-CN"/>
        </w:rPr>
        <w:t xml:space="preserve">2 </w:t>
      </w:r>
      <w:r>
        <w:rPr>
          <w:rFonts w:hint="eastAsia"/>
          <w:lang w:val="en-CA" w:eastAsia="zh-CN"/>
        </w:rPr>
        <w:t>= QP</w:t>
      </w:r>
      <w:r>
        <w:rPr>
          <w:vertAlign w:val="subscript"/>
          <w:lang w:val="en-CA" w:eastAsia="zh-CN"/>
        </w:rPr>
        <w:t>fromLambda</w:t>
      </w:r>
    </w:p>
    <w:p>
      <w:pPr>
        <w:rPr>
          <w:lang w:val="en-AU"/>
        </w:rPr>
      </w:pPr>
      <w:r>
        <w:rPr>
          <w:b/>
          <w:bCs/>
          <w:lang w:val="en-AU"/>
        </w:rPr>
        <w:t>Step4:</w:t>
      </w:r>
      <w:r>
        <w:rPr>
          <w:lang w:val="en-AU"/>
        </w:rPr>
        <w:t xml:space="preserve"> Calculate integer QP as Max(QP</w:t>
      </w:r>
      <w:r>
        <w:rPr>
          <w:vertAlign w:val="subscript"/>
          <w:lang w:val="en-AU"/>
        </w:rPr>
        <w:t>BDoffset</w:t>
      </w:r>
      <w:r>
        <w:rPr>
          <w:lang w:val="en-AU"/>
        </w:rPr>
        <w:t>, Min(51, QP’</w:t>
      </w:r>
      <w:r>
        <w:rPr>
          <w:vertAlign w:val="subscript"/>
          <w:lang w:val="en-AU"/>
        </w:rPr>
        <w:t>2</w:t>
      </w:r>
      <w:r>
        <w:rPr>
          <w:lang w:val="en-AU"/>
        </w:rPr>
        <w:t xml:space="preserve"> + 0.5))</w:t>
      </w:r>
    </w:p>
    <w:p>
      <w:pPr>
        <w:rPr>
          <w:lang w:val="en-AU"/>
        </w:rPr>
      </w:pPr>
      <w:r>
        <w:rPr>
          <w:lang w:val="en-AU"/>
        </w:rPr>
        <w:t>Where QPOffset</w:t>
      </w:r>
      <w:r>
        <w:rPr>
          <w:vertAlign w:val="subscript"/>
          <w:lang w:val="en-AU"/>
        </w:rPr>
        <w:t>1</w:t>
      </w:r>
      <w:r>
        <w:rPr>
          <w:lang w:val="en-AU"/>
        </w:rPr>
        <w:t xml:space="preserve"> is 1 if the POC of the current frame is greater than or equal to the POC at which the QP increment happens (i.e. the switching point) and QPOffset</w:t>
      </w:r>
      <w:r>
        <w:rPr>
          <w:vertAlign w:val="subscript"/>
          <w:lang w:val="en-AU"/>
        </w:rPr>
        <w:t>2</w:t>
      </w:r>
      <w:r>
        <w:rPr>
          <w:lang w:val="en-AU"/>
        </w:rPr>
        <w:t xml:space="preserve"> is derived by the linear model as described in </w:t>
      </w:r>
      <w:r>
        <w:rPr>
          <w:lang w:val="en-CA"/>
        </w:rPr>
        <w:fldChar w:fldCharType="begin"/>
      </w:r>
      <w:r>
        <w:rPr>
          <w:lang w:val="en-CA"/>
        </w:rPr>
        <w:instrText xml:space="preserve"> REF _Ref486973727 \r \h </w:instrText>
      </w:r>
      <w:r>
        <w:rPr>
          <w:lang w:val="en-CA"/>
        </w:rPr>
        <w:fldChar w:fldCharType="separate"/>
      </w:r>
      <w:r>
        <w:rPr>
          <w:lang w:val="en-CA"/>
        </w:rPr>
        <w:t>[9]</w:t>
      </w:r>
      <w:r>
        <w:rPr>
          <w:lang w:val="en-CA"/>
        </w:rPr>
        <w:fldChar w:fldCharType="end"/>
      </w:r>
      <w:r>
        <w:rPr>
          <w:lang w:val="en-AU"/>
        </w:rPr>
        <w:t>.</w:t>
      </w:r>
    </w:p>
    <w:p>
      <w:pPr>
        <w:rPr>
          <w:lang w:eastAsia="ko-KR"/>
        </w:rPr>
      </w:pPr>
      <w:r>
        <w:rPr>
          <w:lang w:val="en-AU"/>
        </w:rPr>
        <w:t xml:space="preserve">When encoding HDR sequences, it is advantageous to adjust the frame-level QP locally based on luminance. Using the delta QP mechanism, an offset is applied at the CTU level, set according to the following configuration options: </w:t>
      </w:r>
      <w:r>
        <w:rPr>
          <w:rFonts w:ascii="Consolas" w:hAnsi="Consolas" w:cs="Consolas"/>
          <w:sz w:val="19"/>
          <w:szCs w:val="19"/>
          <w:lang w:val="en-AU" w:eastAsia="ja-JP"/>
        </w:rPr>
        <w:t>LumaLevelToDeltaQPMode</w:t>
      </w:r>
      <w:r>
        <w:rPr>
          <w:lang w:val="en-AU"/>
        </w:rPr>
        <w:t xml:space="preserve">, </w:t>
      </w:r>
      <w:r>
        <w:rPr>
          <w:rFonts w:ascii="Consolas" w:hAnsi="Consolas" w:cs="Consolas"/>
          <w:sz w:val="19"/>
          <w:szCs w:val="19"/>
          <w:lang w:val="en-AU" w:eastAsia="ja-JP"/>
        </w:rPr>
        <w:t>LumaLevelToDeltaQPMaxValWeight</w:t>
      </w:r>
      <w:r>
        <w:rPr>
          <w:lang w:val="en-AU"/>
        </w:rPr>
        <w:t xml:space="preserve">, </w:t>
      </w:r>
      <w:r>
        <w:rPr>
          <w:rFonts w:ascii="Consolas" w:hAnsi="Consolas" w:cs="Consolas"/>
          <w:sz w:val="19"/>
          <w:szCs w:val="19"/>
          <w:lang w:val="en-AU" w:eastAsia="ja-JP"/>
        </w:rPr>
        <w:t>LumaLevelToDeltaQPMappingDQP</w:t>
      </w:r>
      <w:r>
        <w:rPr>
          <w:lang w:val="en-AU"/>
        </w:rPr>
        <w:t>. Also, it is advantageous to adjust the chroma QP offset to improve the balance of bit allocation between luma and chroma components. See the section “</w:t>
      </w:r>
      <w:bookmarkStart w:id="732" w:name="_Ref453680996"/>
      <w:r>
        <w:t>HM encoding</w:t>
      </w:r>
      <w:bookmarkEnd w:id="732"/>
      <w:r>
        <w:t xml:space="preserve">” of </w:t>
      </w:r>
      <w:r>
        <w:fldChar w:fldCharType="begin"/>
      </w:r>
      <w:r>
        <w:instrText xml:space="preserve"> REF _Ref486975575 \r \h </w:instrText>
      </w:r>
      <w:r>
        <w:fldChar w:fldCharType="separate"/>
      </w:r>
      <w:r>
        <w:t>[10]</w:t>
      </w:r>
      <w:r>
        <w:fldChar w:fldCharType="end"/>
      </w:r>
      <w:r>
        <w:t xml:space="preserve"> for more details.</w:t>
      </w:r>
    </w:p>
    <w:p>
      <w:pPr>
        <w:pStyle w:val="3"/>
        <w:rPr>
          <w:lang w:val="en-GB"/>
        </w:rPr>
      </w:pPr>
      <w:bookmarkStart w:id="733" w:name="_Ref486368685"/>
      <w:bookmarkStart w:id="734" w:name="_Toc52446061"/>
      <w:r>
        <w:rPr>
          <w:lang w:val="en-GB"/>
        </w:rPr>
        <w:t>Rate control</w:t>
      </w:r>
      <w:bookmarkEnd w:id="731"/>
      <w:bookmarkEnd w:id="733"/>
      <w:bookmarkEnd w:id="734"/>
    </w:p>
    <w:p>
      <w:r>
        <w:t xml:space="preserve">The HM encoder implements a single-pass rate control algorithm which provides a constant bit rate (CBR) mode. The algorithm is controlled using the </w:t>
      </w:r>
      <w:r>
        <w:rPr>
          <w:rStyle w:val="397"/>
        </w:rPr>
        <w:t>RateControl</w:t>
      </w:r>
      <w:r>
        <w:t xml:space="preserve"> configuration option and is based on a </w:t>
      </w:r>
      <w:r>
        <w:rPr>
          <w:i/>
        </w:rPr>
        <w:t>R</w:t>
      </w:r>
      <w:r>
        <w:t>-</w:t>
      </w:r>
      <w:r>
        <w:rPr>
          <w:i/>
        </w:rPr>
        <w:t>λ</w:t>
      </w:r>
      <w:r>
        <w:t xml:space="preserve"> model, as presented in document JCTVC-K0103 </w:t>
      </w:r>
      <w:r>
        <w:fldChar w:fldCharType="begin"/>
      </w:r>
      <w:r>
        <w:instrText xml:space="preserve"> REF _Ref398101466 \r \h </w:instrText>
      </w:r>
      <w:r>
        <w:fldChar w:fldCharType="separate"/>
      </w:r>
      <w:r>
        <w:t>[4]</w:t>
      </w:r>
      <w:r>
        <w:fldChar w:fldCharType="end"/>
      </w:r>
      <w:r>
        <w:t xml:space="preserve">. This model assumes an exponential relationship between the coding rate and the Lagrangian multiplier </w:t>
      </w:r>
      <w:r>
        <w:rPr>
          <w:i/>
        </w:rPr>
        <w:t>λ</w:t>
      </w:r>
      <w:r>
        <w:t>:</w:t>
      </w:r>
    </w:p>
    <w:p>
      <w:pPr>
        <w:tabs>
          <w:tab w:val="left" w:pos="0"/>
          <w:tab w:val="center" w:pos="4820"/>
          <w:tab w:val="right" w:pos="9781"/>
          <w:tab w:val="clear" w:pos="794"/>
          <w:tab w:val="clear" w:pos="1191"/>
          <w:tab w:val="clear" w:pos="1588"/>
          <w:tab w:val="clear" w:pos="1985"/>
        </w:tabs>
        <w:jc w:val="left"/>
      </w:pPr>
      <w:r>
        <w:tab/>
      </w:r>
      <m:oMath>
        <m:r>
          <w:rPr>
            <w:rFonts w:ascii="Cambria Math" w:hAnsi="Cambria Math"/>
          </w:rPr>
          <m:t>R=</m:t>
        </m:r>
        <m:sSub>
          <m:sSubPr>
            <m:ctrlPr>
              <w:rPr>
                <w:rFonts w:ascii="Cambria Math" w:hAnsi="Cambria Math"/>
                <w:i/>
              </w:rPr>
            </m:ctrlPr>
          </m:sSubPr>
          <m:e>
            <m:r>
              <w:rPr>
                <w:rFonts w:ascii="Cambria Math" w:hAnsi="Cambria Math"/>
              </w:rPr>
              <m:t>α</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p>
          <m:sSupPr>
            <m:ctrlPr>
              <w:rPr>
                <w:rFonts w:ascii="Cambria Math" w:hAnsi="Cambria Math"/>
                <w:i/>
              </w:rPr>
            </m:ctrlPr>
          </m:sSupPr>
          <m:e>
            <m:r>
              <w:rPr>
                <w:rFonts w:ascii="Cambria Math" w:hAnsi="Cambria Math"/>
              </w:rPr>
              <m:t>λ</m:t>
            </m:r>
            <m:ctrlPr>
              <w:rPr>
                <w:rFonts w:ascii="Cambria Math" w:hAnsi="Cambria Math"/>
                <w:i/>
              </w:rPr>
            </m:ctrlPr>
          </m:e>
          <m:sup>
            <m:sSub>
              <m:sSubPr>
                <m:ctrlPr>
                  <w:rPr>
                    <w:rFonts w:ascii="Cambria Math" w:hAnsi="Cambria Math"/>
                    <w:i/>
                  </w:rPr>
                </m:ctrlPr>
              </m:sSubPr>
              <m:e>
                <m:r>
                  <w:rPr>
                    <w:rFonts w:ascii="Cambria Math" w:hAnsi="Cambria Math"/>
                  </w:rPr>
                  <m:t>β</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sup>
        </m:sSup>
      </m:oMath>
      <w:r>
        <w:t>,</w:t>
      </w:r>
      <w:r>
        <w:tab/>
      </w:r>
      <w:r>
        <w:t>(</w:t>
      </w:r>
      <w:r>
        <w:fldChar w:fldCharType="begin"/>
      </w:r>
      <w:r>
        <w:instrText xml:space="preserve"> SET RlambdaModel </w:instrText>
      </w:r>
      <w:r>
        <w:fldChar w:fldCharType="begin"/>
      </w:r>
      <w:r>
        <w:instrText xml:space="preserve"> SEQ eq </w:instrText>
      </w:r>
      <w:r>
        <w:fldChar w:fldCharType="separate"/>
      </w:r>
      <w:r>
        <w:instrText xml:space="preserve">1</w:instrText>
      </w:r>
      <w:r>
        <w:fldChar w:fldCharType="end"/>
      </w:r>
      <w:r>
        <w:fldChar w:fldCharType="separate"/>
      </w:r>
      <w:bookmarkStart w:id="735" w:name="RlambdaModel"/>
      <w:r>
        <w:t>1</w:t>
      </w:r>
      <w:bookmarkEnd w:id="735"/>
      <w:r>
        <w:fldChar w:fldCharType="end"/>
      </w:r>
      <w:r>
        <w:fldChar w:fldCharType="begin"/>
      </w:r>
      <w:r>
        <w:instrText xml:space="preserve"> REF RlambdaModel *\MERGEFORMAT</w:instrText>
      </w:r>
      <w:r>
        <w:fldChar w:fldCharType="separate"/>
      </w:r>
      <w:r>
        <w:t>1</w:t>
      </w:r>
      <w:r>
        <w:fldChar w:fldCharType="end"/>
      </w:r>
      <w:r>
        <w:t>)</w:t>
      </w:r>
    </w:p>
    <w:p>
      <w:r>
        <w:t xml:space="preserve">where </w:t>
      </w:r>
      <w:r>
        <w:rPr>
          <w:i/>
        </w:rPr>
        <w:t>α</w:t>
      </w:r>
      <w:r>
        <w:rPr>
          <w:i/>
          <w:vertAlign w:val="subscript"/>
        </w:rPr>
        <w:t>1</w:t>
      </w:r>
      <w:r>
        <w:t xml:space="preserve"> and </w:t>
      </w:r>
      <w:r>
        <w:rPr>
          <w:i/>
        </w:rPr>
        <w:t>β</w:t>
      </w:r>
      <w:r>
        <w:rPr>
          <w:i/>
          <w:vertAlign w:val="subscript"/>
        </w:rPr>
        <w:t>1</w:t>
      </w:r>
      <w:r>
        <w:t xml:space="preserve"> are constants dependent on the video source. The rate control process can be summarized into two main steps:</w:t>
      </w:r>
    </w:p>
    <w:p>
      <w:pPr>
        <w:numPr>
          <w:ilvl w:val="0"/>
          <w:numId w:val="40"/>
        </w:numPr>
      </w:pPr>
      <w:bookmarkStart w:id="736" w:name="_Ref462248020"/>
      <w:r>
        <w:t>Bit allocation,</w:t>
      </w:r>
      <w:bookmarkEnd w:id="736"/>
    </w:p>
    <w:p>
      <w:pPr>
        <w:numPr>
          <w:ilvl w:val="0"/>
          <w:numId w:val="40"/>
        </w:numPr>
        <w:spacing w:after="136"/>
        <w:ind w:left="714" w:hanging="357"/>
      </w:pPr>
      <w:r>
        <w:t xml:space="preserve">Quantization parameter derivation according to the used </w:t>
      </w:r>
      <w:r>
        <w:rPr>
          <w:i/>
        </w:rPr>
        <w:t>R</w:t>
      </w:r>
      <w:r>
        <w:t>-</w:t>
      </w:r>
      <w:r>
        <w:rPr>
          <w:i/>
        </w:rPr>
        <w:t>λ</w:t>
      </w:r>
      <w:r>
        <w:t xml:space="preserve"> model.</w:t>
      </w:r>
    </w:p>
    <w:p>
      <w:pPr>
        <w:tabs>
          <w:tab w:val="clear" w:pos="794"/>
          <w:tab w:val="clear" w:pos="1191"/>
          <w:tab w:val="clear" w:pos="1588"/>
          <w:tab w:val="clear" w:pos="1985"/>
        </w:tabs>
        <w:overflowPunct/>
        <w:spacing w:before="0"/>
        <w:textAlignment w:val="auto"/>
        <w:rPr>
          <w:rFonts w:ascii="Consolas" w:hAnsi="Consolas" w:cs="Consolas"/>
          <w:sz w:val="19"/>
          <w:szCs w:val="19"/>
          <w:lang w:val="en-AU" w:eastAsia="ja-JP"/>
        </w:rPr>
      </w:pPr>
      <w:r>
        <w:t xml:space="preserve">Bit allocation is performed at the following levels of granularity: GOP, picture and CTU level. Sequence-level information is held in an instance of </w:t>
      </w:r>
      <w:r>
        <w:rPr>
          <w:rFonts w:ascii="Consolas" w:hAnsi="Consolas" w:cs="Consolas"/>
          <w:sz w:val="19"/>
          <w:szCs w:val="19"/>
          <w:lang w:val="en-AU" w:eastAsia="ja-JP"/>
        </w:rPr>
        <w:t>TEncRCSeq</w:t>
      </w:r>
      <w:r>
        <w:t xml:space="preserve">, GOP-level information is held in an instance of </w:t>
      </w:r>
      <w:r>
        <w:rPr>
          <w:rFonts w:ascii="Consolas" w:hAnsi="Consolas" w:cs="Consolas"/>
          <w:sz w:val="19"/>
          <w:szCs w:val="19"/>
          <w:lang w:val="en-AU" w:eastAsia="ja-JP"/>
        </w:rPr>
        <w:t>TEncRCGOP</w:t>
      </w:r>
      <w:r>
        <w:t xml:space="preserve"> created for each GOP, and picture-level information is held in an instance of </w:t>
      </w:r>
      <w:r>
        <w:rPr>
          <w:rFonts w:ascii="Consolas" w:hAnsi="Consolas" w:cs="Consolas"/>
          <w:sz w:val="19"/>
          <w:szCs w:val="19"/>
          <w:lang w:val="en-AU" w:eastAsia="ja-JP"/>
        </w:rPr>
        <w:t>TEncRCPic</w:t>
      </w:r>
      <w:r>
        <w:t>. Initially, the rate controller computes the average bits per picture (</w:t>
      </w:r>
      <w:r>
        <w:rPr>
          <w:i/>
        </w:rPr>
        <w:t>R</w:t>
      </w:r>
      <w:r>
        <w:rPr>
          <w:i/>
          <w:vertAlign w:val="subscript"/>
        </w:rPr>
        <w:t>PicAvg</w:t>
      </w:r>
      <w:r>
        <w:t>) from the target bit rate (</w:t>
      </w:r>
      <w:r>
        <w:rPr>
          <w:i/>
        </w:rPr>
        <w:t>R</w:t>
      </w:r>
      <w:r>
        <w:rPr>
          <w:i/>
          <w:vertAlign w:val="subscript"/>
        </w:rPr>
        <w:t>tar</w:t>
      </w:r>
      <w:r>
        <w:t>) and the video frame rate (</w:t>
      </w:r>
      <w:r>
        <w:rPr>
          <w:i/>
        </w:rPr>
        <w:t>f</w:t>
      </w:r>
      <w:r>
        <w:t>):</w:t>
      </w:r>
    </w:p>
    <w:p>
      <m:oMathPara>
        <m:oMath>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PicAvg</m:t>
              </m:r>
              <m:ctrlPr>
                <w:rPr>
                  <w:rFonts w:ascii="Cambria Math" w:hAnsi="Cambria Math"/>
                  <w:i/>
                </w:rPr>
              </m:ctrlP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tar</m:t>
                  </m:r>
                  <m:ctrlPr>
                    <w:rPr>
                      <w:rFonts w:ascii="Cambria Math" w:hAnsi="Cambria Math"/>
                      <w:i/>
                    </w:rPr>
                  </m:ctrlPr>
                </m:sub>
              </m:sSub>
              <m:ctrlPr>
                <w:rPr>
                  <w:rFonts w:ascii="Cambria Math" w:hAnsi="Cambria Math"/>
                  <w:i/>
                </w:rPr>
              </m:ctrlPr>
            </m:num>
            <m:den>
              <m:r>
                <w:rPr>
                  <w:rFonts w:ascii="Cambria Math" w:hAnsi="Cambria Math"/>
                </w:rPr>
                <m:t>f</m:t>
              </m:r>
              <m:ctrlPr>
                <w:rPr>
                  <w:rFonts w:ascii="Cambria Math" w:hAnsi="Cambria Math"/>
                  <w:i/>
                </w:rPr>
              </m:ctrlPr>
            </m:den>
          </m:f>
          <m:r>
            <m:rPr>
              <m:sty m:val="p"/>
            </m:rPr>
            <w:rPr>
              <w:position w:val="-28"/>
              <w:lang w:eastAsia="en-GB"/>
            </w:rPr>
            <w:br w:type="textWrapping"/>
          </m:r>
        </m:oMath>
      </m:oMathPara>
      <w:r>
        <w:t>Then, bit allocation at the GOP level is performed using a smoothing window (SW) of 40 frames in length and taking into account the number of pictures already coded (</w:t>
      </w:r>
      <w:r>
        <w:rPr>
          <w:i/>
        </w:rPr>
        <w:t>N</w:t>
      </w:r>
      <w:r>
        <w:rPr>
          <w:i/>
          <w:vertAlign w:val="subscript"/>
        </w:rPr>
        <w:t>coded</w:t>
      </w:r>
      <w:r>
        <w:t>) and the bits spent on these pictures (</w:t>
      </w:r>
      <w:r>
        <w:rPr>
          <w:i/>
        </w:rPr>
        <w:t>R</w:t>
      </w:r>
      <w:r>
        <w:rPr>
          <w:i/>
          <w:vertAlign w:val="subscript"/>
        </w:rPr>
        <w:t>coded</w:t>
      </w:r>
      <w:r>
        <w:t>). For the current GOP the target bits (</w:t>
      </w:r>
      <w:r>
        <w:rPr>
          <w:i/>
        </w:rPr>
        <w:t>T</w:t>
      </w:r>
      <w:r>
        <w:rPr>
          <w:i/>
          <w:vertAlign w:val="subscript"/>
        </w:rPr>
        <w:t>GOP</w:t>
      </w:r>
      <w:r>
        <w:t>) are then given as:</w:t>
      </w:r>
    </w:p>
    <w:p>
      <m:oMathPara>
        <m:oMath>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GOP</m:t>
              </m:r>
              <m:ctrlPr>
                <w:rPr>
                  <w:rFonts w:ascii="Cambria Math" w:hAnsi="Cambria Math"/>
                  <w:i/>
                </w:rPr>
              </m:ctrlP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PicAvg</m:t>
                  </m:r>
                  <m:ctrlPr>
                    <w:rPr>
                      <w:rFonts w:ascii="Cambria Math" w:hAnsi="Cambria Math"/>
                      <w:i/>
                    </w:rPr>
                  </m:ctrlP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ctrlPr>
                        <w:rPr>
                          <w:rFonts w:ascii="Cambria Math" w:hAnsi="Cambria Math"/>
                          <w:i/>
                        </w:rPr>
                      </m:ctrlPr>
                    </m:e>
                    <m:sub>
                      <m:r>
                        <w:rPr>
                          <w:rFonts w:ascii="Cambria Math" w:hAnsi="Cambria Math"/>
                        </w:rPr>
                        <m:t>coded</m:t>
                      </m:r>
                      <m:ctrlPr>
                        <w:rPr>
                          <w:rFonts w:ascii="Cambria Math" w:hAnsi="Cambria Math"/>
                          <w:i/>
                        </w:rPr>
                      </m:ctrlPr>
                    </m:sub>
                  </m:sSub>
                  <m:r>
                    <w:rPr>
                      <w:rFonts w:ascii="Cambria Math" w:hAnsi="Cambria Math"/>
                    </w:rPr>
                    <m:t>+SW</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coded</m:t>
                  </m:r>
                  <m:ctrlPr>
                    <w:rPr>
                      <w:rFonts w:ascii="Cambria Math" w:hAnsi="Cambria Math"/>
                      <w:i/>
                    </w:rPr>
                  </m:ctrlPr>
                </m:sub>
              </m:sSub>
              <m:ctrlPr>
                <w:rPr>
                  <w:rFonts w:ascii="Cambria Math" w:hAnsi="Cambria Math"/>
                  <w:i/>
                </w:rPr>
              </m:ctrlPr>
            </m:num>
            <m:den>
              <m:r>
                <w:rPr>
                  <w:rFonts w:ascii="Cambria Math" w:hAnsi="Cambria Math"/>
                </w:rPr>
                <m:t>SW</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i/>
                </w:rPr>
              </m:ctrlPr>
            </m:e>
            <m:sub>
              <m:r>
                <w:rPr>
                  <w:rFonts w:ascii="Cambria Math" w:hAnsi="Cambria Math"/>
                </w:rPr>
                <m:t>GOP</m:t>
              </m:r>
              <m:ctrlPr>
                <w:rPr>
                  <w:rFonts w:ascii="Cambria Math" w:hAnsi="Cambria Math"/>
                  <w:i/>
                </w:rPr>
              </m:ctrlPr>
            </m:sub>
          </m:sSub>
          <m:r>
            <m:rPr>
              <m:sty m:val="p"/>
            </m:rPr>
            <w:rPr>
              <w:position w:val="-24"/>
              <w:lang w:eastAsia="en-GB"/>
            </w:rPr>
            <w:br w:type="textWrapping"/>
          </m:r>
        </m:oMath>
      </m:oMathPara>
      <w:r>
        <w:t xml:space="preserve">where </w:t>
      </w:r>
      <w:r>
        <w:rPr>
          <w:i/>
        </w:rPr>
        <w:t>N</w:t>
      </w:r>
      <w:r>
        <w:rPr>
          <w:i/>
          <w:vertAlign w:val="subscript"/>
        </w:rPr>
        <w:t>GOP</w:t>
      </w:r>
      <w:r>
        <w:t xml:space="preserve"> denotes the number of pictures in the current GOP. At the picture level bit allocation is performed taking into account </w:t>
      </w:r>
      <w:r>
        <w:rPr>
          <w:i/>
        </w:rPr>
        <w:t>T</w:t>
      </w:r>
      <w:r>
        <w:rPr>
          <w:i/>
          <w:vertAlign w:val="subscript"/>
        </w:rPr>
        <w:t>GOP</w:t>
      </w:r>
      <w:r>
        <w:t xml:space="preserve"> and the bits spent over the pictures inside the current GOP and already coded (</w:t>
      </w:r>
      <w:r>
        <w:rPr>
          <w:i/>
        </w:rPr>
        <w:t>CODED</w:t>
      </w:r>
      <w:r>
        <w:rPr>
          <w:i/>
          <w:vertAlign w:val="subscript"/>
        </w:rPr>
        <w:t>GOP</w:t>
      </w:r>
      <w:r>
        <w:t>). The number of bits allocated for each picture also considers a weight. The weight models the relative number of bits that should be allocated to one picture with respect to the others. As an example, in the random access coding configuration, when a hierarchical GOP structure is used, pictures belonging to higher levels of the hierarchy will receive a larger number of bits since they will serve as reference for subsequent coded pictures (i.e. at lower levels of the hierarchy). Conversely those located to the lower level of the hierarchy will receive fewer bits. The weights used in HM are selected differently depending on whether random access or low-delay GOP type is used and depending on the bits per pixel (bpp) associated with the target bit rate (</w:t>
      </w:r>
      <w:r>
        <w:rPr>
          <w:i/>
        </w:rPr>
        <w:t>R</w:t>
      </w:r>
      <w:r>
        <w:rPr>
          <w:i/>
          <w:vertAlign w:val="subscript"/>
        </w:rPr>
        <w:t>tar</w:t>
      </w:r>
      <w:r>
        <w:t xml:space="preserve">). </w:t>
      </w:r>
      <w:r>
        <w:fldChar w:fldCharType="begin"/>
      </w:r>
      <w:r>
        <w:instrText xml:space="preserve"> REF _Ref461975978 \h </w:instrText>
      </w:r>
      <w:r>
        <w:fldChar w:fldCharType="separate"/>
      </w:r>
      <w:r>
        <w:t>Table 6</w:t>
      </w:r>
      <w:r>
        <w:noBreakHyphen/>
      </w:r>
      <w:r>
        <w:t>4</w:t>
      </w:r>
      <w:r>
        <w:fldChar w:fldCharType="end"/>
      </w:r>
      <w:r>
        <w:t xml:space="preserve"> and </w:t>
      </w:r>
      <w:r>
        <w:fldChar w:fldCharType="begin"/>
      </w:r>
      <w:r>
        <w:instrText xml:space="preserve"> REF _Ref461975981 \h </w:instrText>
      </w:r>
      <w:r>
        <w:fldChar w:fldCharType="separate"/>
      </w:r>
      <w:r>
        <w:t>Table 6</w:t>
      </w:r>
      <w:r>
        <w:noBreakHyphen/>
      </w:r>
      <w:r>
        <w:t>5</w:t>
      </w:r>
      <w:r>
        <w:fldChar w:fldCharType="end"/>
      </w:r>
      <w:r>
        <w:t xml:space="preserve"> list the weights used for random access (8-picture GOP) and low-delay GOP configurations, respectively. Random access with a 16-picture GOP is also supported. The target coding rate for current picture (</w:t>
      </w:r>
      <w:r>
        <w:rPr>
          <w:i/>
        </w:rPr>
        <w:t>T</w:t>
      </w:r>
      <w:r>
        <w:rPr>
          <w:i/>
          <w:vertAlign w:val="subscript"/>
        </w:rPr>
        <w:t>CurrPic</w:t>
      </w:r>
      <w:r>
        <w:t>) is then given as:</w:t>
      </w:r>
    </w:p>
    <w:p>
      <w:pPr>
        <w:tabs>
          <w:tab w:val="left" w:pos="0"/>
          <w:tab w:val="center" w:pos="4820"/>
          <w:tab w:val="right" w:pos="9781"/>
          <w:tab w:val="clear" w:pos="794"/>
          <w:tab w:val="clear" w:pos="1191"/>
          <w:tab w:val="clear" w:pos="1588"/>
          <w:tab w:val="clear" w:pos="1985"/>
        </w:tabs>
      </w:pPr>
      <w:r>
        <w:tab/>
      </w:r>
      <m:oMath>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CurrPic</m:t>
            </m:r>
            <m:ctrlPr>
              <w:rPr>
                <w:rFonts w:ascii="Cambria Math" w:hAnsi="Cambria Math"/>
                <w:i/>
              </w:rPr>
            </m:ctrlP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GOP</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CODED</m:t>
                </m:r>
                <m:ctrlPr>
                  <w:rPr>
                    <w:rFonts w:ascii="Cambria Math" w:hAnsi="Cambria Math"/>
                    <w:i/>
                  </w:rPr>
                </m:ctrlPr>
              </m:e>
              <m:sub>
                <m:r>
                  <w:rPr>
                    <w:rFonts w:ascii="Cambria Math" w:hAnsi="Cambria Math"/>
                  </w:rPr>
                  <m:t>GOP</m:t>
                </m:r>
                <m:ctrlPr>
                  <w:rPr>
                    <w:rFonts w:ascii="Cambria Math" w:hAnsi="Cambria Math"/>
                    <w:i/>
                  </w:rPr>
                </m:ctrlPr>
              </m:sub>
            </m:sSub>
            <m:ctrlPr>
              <w:rPr>
                <w:rFonts w:ascii="Cambria Math" w:hAnsi="Cambria Math"/>
                <w:i/>
              </w:rPr>
            </m:ctrlPr>
          </m:num>
          <m:den>
            <m:nary>
              <m:naryPr>
                <m:chr m:val="∑"/>
                <m:limLoc m:val="undOvr"/>
                <m:supHide m:val="1"/>
                <m:ctrlPr>
                  <w:rPr>
                    <w:rFonts w:ascii="Cambria Math" w:hAnsi="Cambria Math"/>
                    <w:i/>
                  </w:rPr>
                </m:ctrlPr>
              </m:naryPr>
              <m:sub>
                <m:r>
                  <w:rPr>
                    <w:rFonts w:ascii="Cambria Math" w:hAnsi="Cambria Math"/>
                  </w:rPr>
                  <m:t>i∈</m:t>
                </m:r>
                <m:d>
                  <m:dPr>
                    <m:begChr m:val="{"/>
                    <m:endChr m:val="}"/>
                    <m:ctrlPr>
                      <w:rPr>
                        <w:rFonts w:ascii="Cambria Math" w:hAnsi="Cambria Math"/>
                        <w:i/>
                      </w:rPr>
                    </m:ctrlPr>
                  </m:dPr>
                  <m:e>
                    <m:r>
                      <m:rPr>
                        <m:nor/>
                        <m:sty m:val="p"/>
                      </m:rPr>
                      <w:rPr>
                        <w:rFonts w:ascii="Cambria Math" w:hAnsi="Cambria Math"/>
                      </w:rPr>
                      <m:t>non coded pictures</m:t>
                    </m:r>
                    <m:ctrlPr>
                      <w:rPr>
                        <w:rFonts w:ascii="Cambria Math" w:hAnsi="Cambria Math"/>
                        <w:i/>
                      </w:rPr>
                    </m:ctrlPr>
                  </m:e>
                </m:d>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nary>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CurrPic</m:t>
            </m:r>
            <m:ctrlPr>
              <w:rPr>
                <w:rFonts w:ascii="Cambria Math" w:hAnsi="Cambria Math"/>
                <w:i/>
              </w:rPr>
            </m:ctrlPr>
          </m:sub>
        </m:sSub>
      </m:oMath>
      <w:r>
        <w:t>,</w:t>
      </w:r>
      <w:r>
        <w:tab/>
      </w:r>
      <w:r>
        <w:t>(</w:t>
      </w:r>
      <w:r>
        <w:fldChar w:fldCharType="begin"/>
      </w:r>
      <w:r>
        <w:instrText xml:space="preserve"> SET picRate </w:instrText>
      </w:r>
      <w:r>
        <w:fldChar w:fldCharType="begin"/>
      </w:r>
      <w:r>
        <w:instrText xml:space="preserve"> SEQ eq </w:instrText>
      </w:r>
      <w:r>
        <w:fldChar w:fldCharType="separate"/>
      </w:r>
      <w:r>
        <w:instrText xml:space="preserve">2</w:instrText>
      </w:r>
      <w:r>
        <w:fldChar w:fldCharType="end"/>
      </w:r>
      <w:r>
        <w:fldChar w:fldCharType="separate"/>
      </w:r>
      <w:bookmarkStart w:id="737" w:name="picRate"/>
      <w:r>
        <w:t>2</w:t>
      </w:r>
      <w:bookmarkEnd w:id="737"/>
      <w:r>
        <w:fldChar w:fldCharType="end"/>
      </w:r>
      <w:r>
        <w:fldChar w:fldCharType="begin"/>
      </w:r>
      <w:r>
        <w:instrText xml:space="preserve"> REF picRate *\MERGEFORMAT </w:instrText>
      </w:r>
      <w:r>
        <w:fldChar w:fldCharType="separate"/>
      </w:r>
      <w:r>
        <w:t>2</w:t>
      </w:r>
      <w:r>
        <w:fldChar w:fldCharType="end"/>
      </w:r>
      <w:r>
        <w:t>)</w:t>
      </w:r>
    </w:p>
    <w:p>
      <w:r>
        <w:t>From the allocated bit budget (</w:t>
      </w:r>
      <w:r>
        <w:rPr>
          <w:i/>
        </w:rPr>
        <w:t>T</w:t>
      </w:r>
      <w:r>
        <w:rPr>
          <w:i/>
          <w:vertAlign w:val="subscript"/>
        </w:rPr>
        <w:t>CurrPic</w:t>
      </w:r>
      <w:r>
        <w:t>) the rate controller subtracts the number of bits associated with the header information (e.g. slice header, SPS, PPS, etc.) which is estimated from the header bits spent in previously coded pictures at the same hierarchical level.</w:t>
      </w:r>
    </w:p>
    <w:p>
      <w:pPr>
        <w:pStyle w:val="19"/>
      </w:pPr>
      <w:bookmarkStart w:id="738" w:name="_Ref461975978"/>
      <w:bookmarkStart w:id="739" w:name="_Toc52445145"/>
      <w:r>
        <w:t xml:space="preserve">Table </w:t>
      </w:r>
      <w:r>
        <w:fldChar w:fldCharType="begin"/>
      </w:r>
      <w:r>
        <w:instrText xml:space="preserve"> STYLEREF 1 \s </w:instrText>
      </w:r>
      <w:r>
        <w:fldChar w:fldCharType="separate"/>
      </w:r>
      <w:r>
        <w:t>6</w:t>
      </w:r>
      <w:r>
        <w:fldChar w:fldCharType="end"/>
      </w:r>
      <w:r>
        <w:noBreakHyphen/>
      </w:r>
      <w:r>
        <w:fldChar w:fldCharType="begin"/>
      </w:r>
      <w:r>
        <w:instrText xml:space="preserve"> SEQ Table \* ARABIC \s 1 </w:instrText>
      </w:r>
      <w:r>
        <w:fldChar w:fldCharType="separate"/>
      </w:r>
      <w:r>
        <w:t>4</w:t>
      </w:r>
      <w:r>
        <w:fldChar w:fldCharType="end"/>
      </w:r>
      <w:bookmarkEnd w:id="738"/>
      <w:r>
        <w:t xml:space="preserve">. Values for </w:t>
      </w:r>
      <w:r>
        <w:rPr>
          <w:i/>
        </w:rPr>
        <w:t>ω</w:t>
      </w:r>
      <w:r>
        <w:rPr>
          <w:i/>
          <w:vertAlign w:val="subscript"/>
        </w:rPr>
        <w:t>CurrPic</w:t>
      </w:r>
      <w:r>
        <w:t xml:space="preserve"> for random access GOP 8-picture configuration.</w:t>
      </w:r>
      <w:bookmarkEnd w:id="739"/>
    </w:p>
    <w:tbl>
      <w:tblPr>
        <w:tblStyle w:val="73"/>
        <w:tblW w:w="80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7"/>
        <w:gridCol w:w="1657"/>
        <w:gridCol w:w="1114"/>
        <w:gridCol w:w="1570"/>
        <w:gridCol w:w="1670"/>
        <w:gridCol w:w="1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7" w:type="dxa"/>
          </w:tcPr>
          <w:p>
            <w:pPr>
              <w:contextualSpacing/>
              <w:rPr>
                <w:b/>
              </w:rPr>
            </w:pPr>
            <w:r>
              <w:rPr>
                <w:b/>
              </w:rPr>
              <w:t>Coding</w:t>
            </w:r>
          </w:p>
          <w:p>
            <w:pPr>
              <w:contextualSpacing/>
              <w:rPr>
                <w:b/>
              </w:rPr>
            </w:pPr>
            <w:r>
              <w:rPr>
                <w:b/>
              </w:rPr>
              <w:t>order</w:t>
            </w:r>
          </w:p>
        </w:tc>
        <w:tc>
          <w:tcPr>
            <w:tcW w:w="1657" w:type="dxa"/>
          </w:tcPr>
          <w:p>
            <w:pPr>
              <w:contextualSpacing/>
              <w:rPr>
                <w:b/>
              </w:rPr>
            </w:pPr>
            <w:r>
              <w:rPr>
                <w:b/>
              </w:rPr>
              <w:t>POC in the GOP structure</w:t>
            </w:r>
          </w:p>
        </w:tc>
        <w:tc>
          <w:tcPr>
            <w:tcW w:w="1114" w:type="dxa"/>
          </w:tcPr>
          <w:p>
            <w:pPr>
              <w:contextualSpacing/>
              <w:rPr>
                <w:b/>
              </w:rPr>
            </w:pPr>
            <w:r>
              <w:rPr>
                <w:b/>
              </w:rPr>
              <w:t>bpp &gt; 0.2</w:t>
            </w:r>
          </w:p>
        </w:tc>
        <w:tc>
          <w:tcPr>
            <w:tcW w:w="1570" w:type="dxa"/>
          </w:tcPr>
          <w:p>
            <w:pPr>
              <w:contextualSpacing/>
              <w:rPr>
                <w:b/>
              </w:rPr>
            </w:pPr>
            <w:r>
              <w:rPr>
                <w:b/>
              </w:rPr>
              <w:t xml:space="preserve">0.2 </w:t>
            </w:r>
            <w:r>
              <w:rPr>
                <w:rFonts w:hint="eastAsia"/>
                <w:b/>
              </w:rPr>
              <w:t>≥</w:t>
            </w:r>
            <w:r>
              <w:rPr>
                <w:b/>
              </w:rPr>
              <w:t xml:space="preserve"> bpp </w:t>
            </w:r>
            <w:r>
              <w:rPr>
                <w:rFonts w:hint="eastAsia"/>
                <w:b/>
              </w:rPr>
              <w:t>≥</w:t>
            </w:r>
            <w:r>
              <w:rPr>
                <w:b/>
              </w:rPr>
              <w:t xml:space="preserve"> 0.1</w:t>
            </w:r>
          </w:p>
        </w:tc>
        <w:tc>
          <w:tcPr>
            <w:tcW w:w="1670" w:type="dxa"/>
          </w:tcPr>
          <w:p>
            <w:pPr>
              <w:contextualSpacing/>
              <w:rPr>
                <w:b/>
              </w:rPr>
            </w:pPr>
            <w:r>
              <w:rPr>
                <w:b/>
              </w:rPr>
              <w:t xml:space="preserve">0.1 </w:t>
            </w:r>
            <w:r>
              <w:rPr>
                <w:rFonts w:hint="eastAsia"/>
                <w:b/>
              </w:rPr>
              <w:t>≥</w:t>
            </w:r>
            <w:r>
              <w:rPr>
                <w:b/>
              </w:rPr>
              <w:t xml:space="preserve"> bpp </w:t>
            </w:r>
            <w:r>
              <w:rPr>
                <w:rFonts w:hint="eastAsia"/>
                <w:b/>
              </w:rPr>
              <w:t>≥</w:t>
            </w:r>
            <w:r>
              <w:rPr>
                <w:b/>
              </w:rPr>
              <w:t xml:space="preserve"> 0.05</w:t>
            </w:r>
          </w:p>
        </w:tc>
        <w:tc>
          <w:tcPr>
            <w:tcW w:w="1138" w:type="dxa"/>
          </w:tcPr>
          <w:p>
            <w:pPr>
              <w:contextualSpacing/>
              <w:rPr>
                <w:b/>
              </w:rPr>
            </w:pPr>
            <w:r>
              <w:rPr>
                <w:b/>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7" w:type="dxa"/>
          </w:tcPr>
          <w:p>
            <w:r>
              <w:t>1</w:t>
            </w:r>
          </w:p>
        </w:tc>
        <w:tc>
          <w:tcPr>
            <w:tcW w:w="1657" w:type="dxa"/>
          </w:tcPr>
          <w:p>
            <w:r>
              <w:t>8</w:t>
            </w:r>
          </w:p>
        </w:tc>
        <w:tc>
          <w:tcPr>
            <w:tcW w:w="1114" w:type="dxa"/>
          </w:tcPr>
          <w:p>
            <w:r>
              <w:t>15</w:t>
            </w:r>
          </w:p>
        </w:tc>
        <w:tc>
          <w:tcPr>
            <w:tcW w:w="1570" w:type="dxa"/>
          </w:tcPr>
          <w:p>
            <w:r>
              <w:t>20</w:t>
            </w:r>
          </w:p>
        </w:tc>
        <w:tc>
          <w:tcPr>
            <w:tcW w:w="1670" w:type="dxa"/>
          </w:tcPr>
          <w:p>
            <w:r>
              <w:t>25</w:t>
            </w:r>
          </w:p>
        </w:tc>
        <w:tc>
          <w:tcPr>
            <w:tcW w:w="1138" w:type="dxa"/>
          </w:tcPr>
          <w:p>
            <w: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7" w:type="dxa"/>
          </w:tcPr>
          <w:p>
            <w:r>
              <w:t>2</w:t>
            </w:r>
          </w:p>
        </w:tc>
        <w:tc>
          <w:tcPr>
            <w:tcW w:w="1657" w:type="dxa"/>
          </w:tcPr>
          <w:p>
            <w:r>
              <w:t>4</w:t>
            </w:r>
          </w:p>
        </w:tc>
        <w:tc>
          <w:tcPr>
            <w:tcW w:w="1114" w:type="dxa"/>
          </w:tcPr>
          <w:p>
            <w:r>
              <w:t>5</w:t>
            </w:r>
          </w:p>
        </w:tc>
        <w:tc>
          <w:tcPr>
            <w:tcW w:w="1570" w:type="dxa"/>
          </w:tcPr>
          <w:p>
            <w:r>
              <w:t>6</w:t>
            </w:r>
          </w:p>
        </w:tc>
        <w:tc>
          <w:tcPr>
            <w:tcW w:w="1670" w:type="dxa"/>
          </w:tcPr>
          <w:p>
            <w:r>
              <w:t>7</w:t>
            </w:r>
          </w:p>
        </w:tc>
        <w:tc>
          <w:tcPr>
            <w:tcW w:w="1138"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7" w:type="dxa"/>
          </w:tcPr>
          <w:p>
            <w:r>
              <w:t>3</w:t>
            </w:r>
          </w:p>
        </w:tc>
        <w:tc>
          <w:tcPr>
            <w:tcW w:w="1657" w:type="dxa"/>
          </w:tcPr>
          <w:p>
            <w:r>
              <w:t>2</w:t>
            </w:r>
          </w:p>
        </w:tc>
        <w:tc>
          <w:tcPr>
            <w:tcW w:w="1114" w:type="dxa"/>
          </w:tcPr>
          <w:p>
            <w:r>
              <w:t>4</w:t>
            </w:r>
          </w:p>
        </w:tc>
        <w:tc>
          <w:tcPr>
            <w:tcW w:w="1570" w:type="dxa"/>
          </w:tcPr>
          <w:p>
            <w:r>
              <w:t>4</w:t>
            </w:r>
          </w:p>
        </w:tc>
        <w:tc>
          <w:tcPr>
            <w:tcW w:w="1670" w:type="dxa"/>
          </w:tcPr>
          <w:p>
            <w:r>
              <w:t>4</w:t>
            </w:r>
          </w:p>
        </w:tc>
        <w:tc>
          <w:tcPr>
            <w:tcW w:w="1138" w:type="dxa"/>
          </w:tcPr>
          <w:p>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7" w:type="dxa"/>
          </w:tcPr>
          <w:p>
            <w:r>
              <w:t>4</w:t>
            </w:r>
          </w:p>
        </w:tc>
        <w:tc>
          <w:tcPr>
            <w:tcW w:w="1657" w:type="dxa"/>
          </w:tcPr>
          <w:p>
            <w:r>
              <w:t>1</w:t>
            </w:r>
          </w:p>
        </w:tc>
        <w:tc>
          <w:tcPr>
            <w:tcW w:w="1114" w:type="dxa"/>
          </w:tcPr>
          <w:p>
            <w:r>
              <w:t>1</w:t>
            </w:r>
          </w:p>
        </w:tc>
        <w:tc>
          <w:tcPr>
            <w:tcW w:w="1570" w:type="dxa"/>
          </w:tcPr>
          <w:p>
            <w:r>
              <w:t>1</w:t>
            </w:r>
          </w:p>
        </w:tc>
        <w:tc>
          <w:tcPr>
            <w:tcW w:w="1670" w:type="dxa"/>
          </w:tcPr>
          <w:p>
            <w:r>
              <w:t>1</w:t>
            </w:r>
          </w:p>
        </w:tc>
        <w:tc>
          <w:tcPr>
            <w:tcW w:w="1138"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7" w:type="dxa"/>
          </w:tcPr>
          <w:p>
            <w:r>
              <w:t>5</w:t>
            </w:r>
          </w:p>
        </w:tc>
        <w:tc>
          <w:tcPr>
            <w:tcW w:w="1657" w:type="dxa"/>
          </w:tcPr>
          <w:p>
            <w:r>
              <w:t>3</w:t>
            </w:r>
          </w:p>
        </w:tc>
        <w:tc>
          <w:tcPr>
            <w:tcW w:w="1114" w:type="dxa"/>
          </w:tcPr>
          <w:p>
            <w:r>
              <w:t>1</w:t>
            </w:r>
          </w:p>
        </w:tc>
        <w:tc>
          <w:tcPr>
            <w:tcW w:w="1570" w:type="dxa"/>
          </w:tcPr>
          <w:p>
            <w:r>
              <w:t>1</w:t>
            </w:r>
          </w:p>
        </w:tc>
        <w:tc>
          <w:tcPr>
            <w:tcW w:w="1670" w:type="dxa"/>
          </w:tcPr>
          <w:p>
            <w:r>
              <w:t>1</w:t>
            </w:r>
          </w:p>
        </w:tc>
        <w:tc>
          <w:tcPr>
            <w:tcW w:w="1138"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7" w:type="dxa"/>
          </w:tcPr>
          <w:p>
            <w:r>
              <w:t>6</w:t>
            </w:r>
          </w:p>
        </w:tc>
        <w:tc>
          <w:tcPr>
            <w:tcW w:w="1657" w:type="dxa"/>
          </w:tcPr>
          <w:p>
            <w:r>
              <w:t>6</w:t>
            </w:r>
          </w:p>
        </w:tc>
        <w:tc>
          <w:tcPr>
            <w:tcW w:w="1114" w:type="dxa"/>
          </w:tcPr>
          <w:p>
            <w:r>
              <w:t>4</w:t>
            </w:r>
          </w:p>
        </w:tc>
        <w:tc>
          <w:tcPr>
            <w:tcW w:w="1570" w:type="dxa"/>
          </w:tcPr>
          <w:p>
            <w:r>
              <w:t>4</w:t>
            </w:r>
          </w:p>
        </w:tc>
        <w:tc>
          <w:tcPr>
            <w:tcW w:w="1670" w:type="dxa"/>
          </w:tcPr>
          <w:p>
            <w:r>
              <w:t>4</w:t>
            </w:r>
          </w:p>
        </w:tc>
        <w:tc>
          <w:tcPr>
            <w:tcW w:w="1138" w:type="dxa"/>
          </w:tcPr>
          <w:p>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7" w:type="dxa"/>
          </w:tcPr>
          <w:p>
            <w:r>
              <w:t>7</w:t>
            </w:r>
          </w:p>
        </w:tc>
        <w:tc>
          <w:tcPr>
            <w:tcW w:w="1657" w:type="dxa"/>
          </w:tcPr>
          <w:p>
            <w:r>
              <w:t>5</w:t>
            </w:r>
          </w:p>
        </w:tc>
        <w:tc>
          <w:tcPr>
            <w:tcW w:w="1114" w:type="dxa"/>
          </w:tcPr>
          <w:p>
            <w:r>
              <w:t>1</w:t>
            </w:r>
          </w:p>
        </w:tc>
        <w:tc>
          <w:tcPr>
            <w:tcW w:w="1570" w:type="dxa"/>
          </w:tcPr>
          <w:p>
            <w:r>
              <w:t>1</w:t>
            </w:r>
          </w:p>
        </w:tc>
        <w:tc>
          <w:tcPr>
            <w:tcW w:w="1670" w:type="dxa"/>
          </w:tcPr>
          <w:p>
            <w:r>
              <w:t>1</w:t>
            </w:r>
          </w:p>
        </w:tc>
        <w:tc>
          <w:tcPr>
            <w:tcW w:w="1138"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7" w:type="dxa"/>
          </w:tcPr>
          <w:p>
            <w:r>
              <w:t>8</w:t>
            </w:r>
          </w:p>
        </w:tc>
        <w:tc>
          <w:tcPr>
            <w:tcW w:w="1657" w:type="dxa"/>
          </w:tcPr>
          <w:p>
            <w:r>
              <w:t>7</w:t>
            </w:r>
          </w:p>
        </w:tc>
        <w:tc>
          <w:tcPr>
            <w:tcW w:w="1114" w:type="dxa"/>
          </w:tcPr>
          <w:p>
            <w:r>
              <w:t>1</w:t>
            </w:r>
          </w:p>
        </w:tc>
        <w:tc>
          <w:tcPr>
            <w:tcW w:w="1570" w:type="dxa"/>
          </w:tcPr>
          <w:p>
            <w:r>
              <w:t>1</w:t>
            </w:r>
          </w:p>
        </w:tc>
        <w:tc>
          <w:tcPr>
            <w:tcW w:w="1670" w:type="dxa"/>
          </w:tcPr>
          <w:p>
            <w:r>
              <w:t>1</w:t>
            </w:r>
          </w:p>
        </w:tc>
        <w:tc>
          <w:tcPr>
            <w:tcW w:w="1138" w:type="dxa"/>
          </w:tcPr>
          <w:p>
            <w:r>
              <w:t>1</w:t>
            </w:r>
          </w:p>
        </w:tc>
      </w:tr>
    </w:tbl>
    <w:p/>
    <w:p>
      <w:pPr>
        <w:pStyle w:val="19"/>
      </w:pPr>
      <w:bookmarkStart w:id="740" w:name="_Ref461975981"/>
      <w:bookmarkStart w:id="741" w:name="_Toc52445146"/>
      <w:r>
        <w:t xml:space="preserve">Table </w:t>
      </w:r>
      <w:r>
        <w:fldChar w:fldCharType="begin"/>
      </w:r>
      <w:r>
        <w:instrText xml:space="preserve"> STYLEREF 1 \s </w:instrText>
      </w:r>
      <w:r>
        <w:fldChar w:fldCharType="separate"/>
      </w:r>
      <w:r>
        <w:t>6</w:t>
      </w:r>
      <w:r>
        <w:fldChar w:fldCharType="end"/>
      </w:r>
      <w:r>
        <w:noBreakHyphen/>
      </w:r>
      <w:r>
        <w:fldChar w:fldCharType="begin"/>
      </w:r>
      <w:r>
        <w:instrText xml:space="preserve"> SEQ Table \* ARABIC \s 1 </w:instrText>
      </w:r>
      <w:r>
        <w:fldChar w:fldCharType="separate"/>
      </w:r>
      <w:r>
        <w:t>5</w:t>
      </w:r>
      <w:r>
        <w:fldChar w:fldCharType="end"/>
      </w:r>
      <w:bookmarkEnd w:id="740"/>
      <w:r>
        <w:t xml:space="preserve">. Values for </w:t>
      </w:r>
      <w:r>
        <w:rPr>
          <w:i/>
        </w:rPr>
        <w:t>ω</w:t>
      </w:r>
      <w:r>
        <w:rPr>
          <w:i/>
          <w:vertAlign w:val="subscript"/>
        </w:rPr>
        <w:t>CurrPic</w:t>
      </w:r>
      <w:r>
        <w:t xml:space="preserve"> for low-delay GOP configuration.</w:t>
      </w:r>
      <w:bookmarkEnd w:id="741"/>
    </w:p>
    <w:tbl>
      <w:tblPr>
        <w:tblStyle w:val="73"/>
        <w:tblW w:w="80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7"/>
        <w:gridCol w:w="1657"/>
        <w:gridCol w:w="1114"/>
        <w:gridCol w:w="1570"/>
        <w:gridCol w:w="1670"/>
        <w:gridCol w:w="1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7" w:type="dxa"/>
          </w:tcPr>
          <w:p>
            <w:pPr>
              <w:contextualSpacing/>
              <w:rPr>
                <w:b/>
              </w:rPr>
            </w:pPr>
            <w:r>
              <w:rPr>
                <w:b/>
              </w:rPr>
              <w:t>Coding</w:t>
            </w:r>
          </w:p>
          <w:p>
            <w:pPr>
              <w:contextualSpacing/>
              <w:rPr>
                <w:b/>
              </w:rPr>
            </w:pPr>
            <w:r>
              <w:rPr>
                <w:b/>
              </w:rPr>
              <w:t>order</w:t>
            </w:r>
          </w:p>
        </w:tc>
        <w:tc>
          <w:tcPr>
            <w:tcW w:w="1657" w:type="dxa"/>
          </w:tcPr>
          <w:p>
            <w:pPr>
              <w:contextualSpacing/>
              <w:rPr>
                <w:b/>
              </w:rPr>
            </w:pPr>
            <w:r>
              <w:rPr>
                <w:b/>
              </w:rPr>
              <w:t>POC in the GOP structure</w:t>
            </w:r>
          </w:p>
        </w:tc>
        <w:tc>
          <w:tcPr>
            <w:tcW w:w="1114" w:type="dxa"/>
          </w:tcPr>
          <w:p>
            <w:pPr>
              <w:contextualSpacing/>
              <w:rPr>
                <w:b/>
              </w:rPr>
            </w:pPr>
            <w:r>
              <w:rPr>
                <w:b/>
              </w:rPr>
              <w:t>bpp &gt; 0.2</w:t>
            </w:r>
          </w:p>
        </w:tc>
        <w:tc>
          <w:tcPr>
            <w:tcW w:w="1570" w:type="dxa"/>
          </w:tcPr>
          <w:p>
            <w:pPr>
              <w:contextualSpacing/>
              <w:rPr>
                <w:b/>
              </w:rPr>
            </w:pPr>
            <w:r>
              <w:rPr>
                <w:b/>
              </w:rPr>
              <w:t>0.2 ≥ bpp ≥ 0.1</w:t>
            </w:r>
          </w:p>
        </w:tc>
        <w:tc>
          <w:tcPr>
            <w:tcW w:w="1670" w:type="dxa"/>
          </w:tcPr>
          <w:p>
            <w:pPr>
              <w:contextualSpacing/>
              <w:rPr>
                <w:b/>
              </w:rPr>
            </w:pPr>
            <w:r>
              <w:rPr>
                <w:b/>
              </w:rPr>
              <w:t>0.1 ≥ bpp ≥ 0.05</w:t>
            </w:r>
          </w:p>
        </w:tc>
        <w:tc>
          <w:tcPr>
            <w:tcW w:w="1138" w:type="dxa"/>
          </w:tcPr>
          <w:p>
            <w:pPr>
              <w:contextualSpacing/>
              <w:rPr>
                <w:b/>
              </w:rPr>
            </w:pPr>
            <w:r>
              <w:rPr>
                <w:b/>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7" w:type="dxa"/>
          </w:tcPr>
          <w:p>
            <w:r>
              <w:t>1</w:t>
            </w:r>
          </w:p>
        </w:tc>
        <w:tc>
          <w:tcPr>
            <w:tcW w:w="1657" w:type="dxa"/>
          </w:tcPr>
          <w:p>
            <w:r>
              <w:t>1</w:t>
            </w:r>
          </w:p>
        </w:tc>
        <w:tc>
          <w:tcPr>
            <w:tcW w:w="1114" w:type="dxa"/>
          </w:tcPr>
          <w:p>
            <w:r>
              <w:t>2</w:t>
            </w:r>
          </w:p>
        </w:tc>
        <w:tc>
          <w:tcPr>
            <w:tcW w:w="1570" w:type="dxa"/>
          </w:tcPr>
          <w:p>
            <w:r>
              <w:t>2</w:t>
            </w:r>
          </w:p>
        </w:tc>
        <w:tc>
          <w:tcPr>
            <w:tcW w:w="1670" w:type="dxa"/>
          </w:tcPr>
          <w:p>
            <w:r>
              <w:t>2</w:t>
            </w:r>
          </w:p>
        </w:tc>
        <w:tc>
          <w:tcPr>
            <w:tcW w:w="1138" w:type="dxa"/>
          </w:tcPr>
          <w:p>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7" w:type="dxa"/>
          </w:tcPr>
          <w:p>
            <w:r>
              <w:t>2</w:t>
            </w:r>
          </w:p>
        </w:tc>
        <w:tc>
          <w:tcPr>
            <w:tcW w:w="1657" w:type="dxa"/>
          </w:tcPr>
          <w:p>
            <w:r>
              <w:t>2</w:t>
            </w:r>
          </w:p>
        </w:tc>
        <w:tc>
          <w:tcPr>
            <w:tcW w:w="1114" w:type="dxa"/>
          </w:tcPr>
          <w:p>
            <w:r>
              <w:t>3</w:t>
            </w:r>
          </w:p>
        </w:tc>
        <w:tc>
          <w:tcPr>
            <w:tcW w:w="1570" w:type="dxa"/>
          </w:tcPr>
          <w:p>
            <w:r>
              <w:t>3</w:t>
            </w:r>
          </w:p>
        </w:tc>
        <w:tc>
          <w:tcPr>
            <w:tcW w:w="1670" w:type="dxa"/>
          </w:tcPr>
          <w:p>
            <w:r>
              <w:t>3</w:t>
            </w:r>
          </w:p>
        </w:tc>
        <w:tc>
          <w:tcPr>
            <w:tcW w:w="1138" w:type="dxa"/>
          </w:tcPr>
          <w:p>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7" w:type="dxa"/>
          </w:tcPr>
          <w:p>
            <w:r>
              <w:t>3</w:t>
            </w:r>
          </w:p>
        </w:tc>
        <w:tc>
          <w:tcPr>
            <w:tcW w:w="1657" w:type="dxa"/>
          </w:tcPr>
          <w:p>
            <w:r>
              <w:t>3</w:t>
            </w:r>
          </w:p>
        </w:tc>
        <w:tc>
          <w:tcPr>
            <w:tcW w:w="1114" w:type="dxa"/>
          </w:tcPr>
          <w:p>
            <w:r>
              <w:t>2</w:t>
            </w:r>
          </w:p>
        </w:tc>
        <w:tc>
          <w:tcPr>
            <w:tcW w:w="1570" w:type="dxa"/>
          </w:tcPr>
          <w:p>
            <w:r>
              <w:t>3</w:t>
            </w:r>
          </w:p>
        </w:tc>
        <w:tc>
          <w:tcPr>
            <w:tcW w:w="1670" w:type="dxa"/>
          </w:tcPr>
          <w:p>
            <w:r>
              <w:t>2</w:t>
            </w:r>
          </w:p>
        </w:tc>
        <w:tc>
          <w:tcPr>
            <w:tcW w:w="1138" w:type="dxa"/>
          </w:tcPr>
          <w:p>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7" w:type="dxa"/>
          </w:tcPr>
          <w:p>
            <w:r>
              <w:t>4</w:t>
            </w:r>
          </w:p>
        </w:tc>
        <w:tc>
          <w:tcPr>
            <w:tcW w:w="1657" w:type="dxa"/>
          </w:tcPr>
          <w:p>
            <w:r>
              <w:t>4</w:t>
            </w:r>
          </w:p>
        </w:tc>
        <w:tc>
          <w:tcPr>
            <w:tcW w:w="1114" w:type="dxa"/>
          </w:tcPr>
          <w:p>
            <w:r>
              <w:t>6</w:t>
            </w:r>
          </w:p>
        </w:tc>
        <w:tc>
          <w:tcPr>
            <w:tcW w:w="1570" w:type="dxa"/>
          </w:tcPr>
          <w:p>
            <w:r>
              <w:t>10</w:t>
            </w:r>
          </w:p>
        </w:tc>
        <w:tc>
          <w:tcPr>
            <w:tcW w:w="1670" w:type="dxa"/>
          </w:tcPr>
          <w:p>
            <w:r>
              <w:t>12</w:t>
            </w:r>
          </w:p>
        </w:tc>
        <w:tc>
          <w:tcPr>
            <w:tcW w:w="1138" w:type="dxa"/>
          </w:tcPr>
          <w:p>
            <w:r>
              <w:t>14</w:t>
            </w:r>
          </w:p>
        </w:tc>
      </w:tr>
    </w:tbl>
    <w:p/>
    <w:p>
      <w:r>
        <w:t>Finally, for each CTU the bit rate is allocated taking into account the number of bits allocated for the picture of which the CTU belongs to and the number of bits spent while encoding previous CTUs (</w:t>
      </w:r>
      <w:r>
        <w:rPr>
          <w:i/>
        </w:rPr>
        <w:t>CODED</w:t>
      </w:r>
      <w:r>
        <w:rPr>
          <w:i/>
          <w:vertAlign w:val="subscript"/>
        </w:rPr>
        <w:t>CTU</w:t>
      </w:r>
      <w:r>
        <w:t>). As for the case of picture bit allocation, CTUs are weighted depending on their position within the picture. More precisely, the weight for the current CTU (</w:t>
      </w:r>
      <w:r>
        <w:rPr>
          <w:i/>
        </w:rPr>
        <w:t>ω</w:t>
      </w:r>
      <w:r>
        <w:rPr>
          <w:i/>
          <w:vertAlign w:val="subscript"/>
        </w:rPr>
        <w:t>CurrCTU</w:t>
      </w:r>
      <w:r>
        <w:t xml:space="preserve">) is set equal to the sum of absolute transform differences (SATD) for intra coded slices or to the number of bits estimated using the </w:t>
      </w:r>
      <w:r>
        <w:rPr>
          <w:i/>
        </w:rPr>
        <w:t>R</w:t>
      </w:r>
      <w:r>
        <w:t>-</w:t>
      </w:r>
      <w:r>
        <w:rPr>
          <w:i/>
        </w:rPr>
        <w:t>λ</w:t>
      </w:r>
      <w:r>
        <w:t xml:space="preserve"> model in (</w:t>
      </w:r>
      <w:r>
        <w:fldChar w:fldCharType="begin"/>
      </w:r>
      <w:r>
        <w:instrText xml:space="preserve"> REF RlambdaModel \h </w:instrText>
      </w:r>
      <w:r>
        <w:fldChar w:fldCharType="separate"/>
      </w:r>
      <w:r>
        <w:t>1</w:t>
      </w:r>
      <w:r>
        <w:fldChar w:fldCharType="end"/>
      </w:r>
      <w:r>
        <w:t>) for inter coded slices. Therefore the target bits allocated for the current CTU (</w:t>
      </w:r>
      <w:r>
        <w:rPr>
          <w:i/>
        </w:rPr>
        <w:t>T</w:t>
      </w:r>
      <w:r>
        <w:rPr>
          <w:i/>
          <w:vertAlign w:val="subscript"/>
        </w:rPr>
        <w:t>CurrCTU</w:t>
      </w:r>
      <w:r>
        <w:t>) is given by:</w:t>
      </w:r>
    </w:p>
    <w:p>
      <w:pPr>
        <w:tabs>
          <w:tab w:val="left" w:pos="0"/>
          <w:tab w:val="center" w:pos="4820"/>
          <w:tab w:val="right" w:pos="9639"/>
          <w:tab w:val="clear" w:pos="794"/>
          <w:tab w:val="clear" w:pos="1191"/>
          <w:tab w:val="clear" w:pos="1588"/>
          <w:tab w:val="clear" w:pos="1985"/>
        </w:tabs>
        <w:jc w:val="left"/>
      </w:pPr>
      <w:r>
        <w:tab/>
      </w:r>
      <m:oMath>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CurrCTU</m:t>
            </m:r>
            <m:ctrlPr>
              <w:rPr>
                <w:rFonts w:ascii="Cambria Math" w:hAnsi="Cambria Math"/>
                <w:i/>
              </w:rPr>
            </m:ctrlP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CurrCTU</m:t>
                </m:r>
                <m:ctrlPr>
                  <w:rPr>
                    <w:rFonts w:ascii="Cambria Math" w:hAnsi="Cambria Math"/>
                    <w:i/>
                  </w:rPr>
                </m:ctrlP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r>
                  <m:rPr>
                    <m:nor/>
                    <m:sty m:val="p"/>
                  </m:rPr>
                  <w:rPr>
                    <w:rFonts w:ascii="Cambria Math" w:hAnsi="Cambria Math"/>
                  </w:rPr>
                  <m:t>non coded CTUs</m:t>
                </m:r>
                <m:r>
                  <w:rPr>
                    <w:rFonts w:ascii="Cambria Math" w:hAnsi="Cambria Math"/>
                  </w:rPr>
                  <m:t>}</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CODED</m:t>
                </m:r>
                <m:ctrlPr>
                  <w:rPr>
                    <w:rFonts w:ascii="Cambria Math" w:hAnsi="Cambria Math"/>
                    <w:i/>
                  </w:rPr>
                </m:ctrlPr>
              </m:e>
              <m:sub>
                <m:r>
                  <w:rPr>
                    <w:rFonts w:ascii="Cambria Math" w:hAnsi="Cambria Math"/>
                  </w:rPr>
                  <m:t>CTU</m:t>
                </m:r>
                <m:ctrlPr>
                  <w:rPr>
                    <w:rFonts w:ascii="Cambria Math" w:hAnsi="Cambria Math"/>
                    <w:i/>
                  </w:rPr>
                </m:ctrlPr>
              </m:sub>
            </m:sSub>
            <m:r>
              <w:rPr>
                <w:rFonts w:ascii="Cambria Math" w:hAnsi="Cambria Math"/>
              </w:rPr>
              <m:t>)</m:t>
            </m:r>
            <m:ctrlPr>
              <w:rPr>
                <w:rFonts w:ascii="Cambria Math" w:hAnsi="Cambria Math"/>
                <w:i/>
              </w:rPr>
            </m:ctrlPr>
          </m:num>
          <m:den>
            <m:sSub>
              <m:sSubPr>
                <m:ctrlPr>
                  <w:rPr>
                    <w:rFonts w:ascii="Cambria Math" w:hAnsi="Cambria Math"/>
                    <w:i/>
                  </w:rPr>
                </m:ctrlPr>
              </m:sSubPr>
              <m:e>
                <m:r>
                  <w:rPr>
                    <w:rFonts w:ascii="Cambria Math" w:hAnsi="Cambria Math"/>
                  </w:rPr>
                  <m:t>SW</m:t>
                </m:r>
                <m:ctrlPr>
                  <w:rPr>
                    <w:rFonts w:ascii="Cambria Math" w:hAnsi="Cambria Math"/>
                    <w:i/>
                  </w:rPr>
                </m:ctrlPr>
              </m:e>
              <m:sub>
                <m:r>
                  <w:rPr>
                    <w:rFonts w:ascii="Cambria Math" w:hAnsi="Cambria Math"/>
                  </w:rPr>
                  <m:t>CTU</m:t>
                </m:r>
                <m:ctrlPr>
                  <w:rPr>
                    <w:rFonts w:ascii="Cambria Math" w:hAnsi="Cambria Math"/>
                    <w:i/>
                  </w:rPr>
                </m:ctrlPr>
              </m:sub>
            </m:sSub>
            <m:ctrlPr>
              <w:rPr>
                <w:rFonts w:ascii="Cambria Math" w:hAnsi="Cambria Math"/>
                <w:i/>
              </w:rPr>
            </m:ctrlPr>
          </m:den>
        </m:f>
      </m:oMath>
      <w:r>
        <w:t>,</w:t>
      </w:r>
      <w:r>
        <w:tab/>
      </w:r>
      <w:r>
        <w:t>(</w:t>
      </w:r>
      <w:r>
        <w:fldChar w:fldCharType="begin"/>
      </w:r>
      <w:r>
        <w:instrText xml:space="preserve"> SET ctuBits </w:instrText>
      </w:r>
      <w:r>
        <w:fldChar w:fldCharType="begin"/>
      </w:r>
      <w:r>
        <w:instrText xml:space="preserve"> SEQ eq </w:instrText>
      </w:r>
      <w:r>
        <w:fldChar w:fldCharType="separate"/>
      </w:r>
      <w:r>
        <w:instrText xml:space="preserve">3</w:instrText>
      </w:r>
      <w:r>
        <w:fldChar w:fldCharType="end"/>
      </w:r>
      <w:r>
        <w:fldChar w:fldCharType="separate"/>
      </w:r>
      <w:bookmarkStart w:id="742" w:name="ctuBits"/>
      <w:r>
        <w:t>3</w:t>
      </w:r>
      <w:bookmarkEnd w:id="742"/>
      <w:r>
        <w:fldChar w:fldCharType="end"/>
      </w:r>
      <w:r>
        <w:fldChar w:fldCharType="begin"/>
      </w:r>
      <w:r>
        <w:instrText xml:space="preserve"> REF ctuBits *\MERGEFORMAT </w:instrText>
      </w:r>
      <w:r>
        <w:fldChar w:fldCharType="separate"/>
      </w:r>
      <w:r>
        <w:t>3</w:t>
      </w:r>
      <w:r>
        <w:fldChar w:fldCharType="end"/>
      </w:r>
      <w:r>
        <w:t>)</w:t>
      </w:r>
    </w:p>
    <w:p>
      <w:pPr>
        <w:tabs>
          <w:tab w:val="left" w:pos="0"/>
          <w:tab w:val="center" w:pos="4820"/>
          <w:tab w:val="right" w:pos="9639"/>
          <w:tab w:val="clear" w:pos="794"/>
          <w:tab w:val="clear" w:pos="1191"/>
          <w:tab w:val="clear" w:pos="1588"/>
          <w:tab w:val="clear" w:pos="1985"/>
        </w:tabs>
        <w:jc w:val="left"/>
      </w:pPr>
      <w:r>
        <w:t xml:space="preserve">where </w:t>
      </w:r>
      <w:r>
        <w:rPr>
          <w:i/>
        </w:rPr>
        <w:t>SW</w:t>
      </w:r>
      <w:r>
        <w:rPr>
          <w:i/>
          <w:vertAlign w:val="subscript"/>
        </w:rPr>
        <w:t>CTU</w:t>
      </w:r>
      <w:r>
        <w:t xml:space="preserve"> = min(4, </w:t>
      </w:r>
      <w:r>
        <w:rPr>
          <w:i/>
        </w:rPr>
        <w:t>non coded CTUs</w:t>
      </w:r>
      <w:r>
        <w:t xml:space="preserve">) and denotes a smoothing window used to spread the allocated bits over the next </w:t>
      </w:r>
      <w:r>
        <w:rPr>
          <w:i/>
        </w:rPr>
        <w:t>SW</w:t>
      </w:r>
      <w:r>
        <w:rPr>
          <w:i/>
          <w:vertAlign w:val="subscript"/>
        </w:rPr>
        <w:t>CTU</w:t>
      </w:r>
      <w:r>
        <w:t xml:space="preserve"> CTUs. As may be noted from the formula to compute </w:t>
      </w:r>
      <w:r>
        <w:rPr>
          <w:i/>
        </w:rPr>
        <w:t>T</w:t>
      </w:r>
      <w:r>
        <w:rPr>
          <w:i/>
          <w:vertAlign w:val="subscript"/>
        </w:rPr>
        <w:t>CurrCTU</w:t>
      </w:r>
      <w:r>
        <w:t>, the initial estimated bits for the current CTU are adjusted by the amount of bits overspent or underspent in the current picture up to the coding for this CTU.</w:t>
      </w:r>
    </w:p>
    <w:p>
      <w:r>
        <w:t xml:space="preserve">Once the available bits have been allocated for the current CTU, the quantization parameter QP can be obtained according to the used </w:t>
      </w:r>
      <w:r>
        <w:rPr>
          <w:i/>
        </w:rPr>
        <w:t>R</w:t>
      </w:r>
      <w:r>
        <w:t>-</w:t>
      </w:r>
      <w:r>
        <w:rPr>
          <w:i/>
        </w:rPr>
        <w:t>λ</w:t>
      </w:r>
      <w:r>
        <w:t xml:space="preserve"> model. More precisely, the Lagrangian multiplier is derived from </w:t>
      </w:r>
      <w:r>
        <w:rPr>
          <w:i/>
        </w:rPr>
        <w:t>T</w:t>
      </w:r>
      <w:r>
        <w:rPr>
          <w:i/>
          <w:vertAlign w:val="subscript"/>
        </w:rPr>
        <w:t>CurrCTU</w:t>
      </w:r>
      <w:r>
        <w:t xml:space="preserve"> as follows:</w:t>
      </w:r>
    </w:p>
    <w:p>
      <w:pPr>
        <w:rPr>
          <w:szCs w:val="22"/>
          <w:lang w:eastAsia="ko-KR"/>
        </w:rPr>
      </w:pPr>
      <m:oMathPara>
        <m:oMath>
          <m:r>
            <w:rPr>
              <w:rFonts w:ascii="Cambria Math" w:hAnsi="Cambria Math"/>
            </w:rPr>
            <m:t>λ=α∙</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CurrCTU</m:t>
                          </m:r>
                          <m:ctrlPr>
                            <w:rPr>
                              <w:rFonts w:ascii="Cambria Math" w:hAnsi="Cambria Math"/>
                              <w:i/>
                            </w:rPr>
                          </m:ctrlPr>
                        </m:sub>
                      </m:sSub>
                      <m:ctrlPr>
                        <w:rPr>
                          <w:rFonts w:ascii="Cambria Math" w:hAnsi="Cambria Math"/>
                          <w:i/>
                        </w:rPr>
                      </m:ctrlPr>
                    </m:num>
                    <m:den>
                      <m:r>
                        <w:rPr>
                          <w:rFonts w:ascii="Cambria Math" w:hAnsi="Cambria Math"/>
                        </w:rPr>
                        <m:t>N</m:t>
                      </m:r>
                      <m:ctrlPr>
                        <w:rPr>
                          <w:rFonts w:ascii="Cambria Math" w:hAnsi="Cambria Math"/>
                          <w:i/>
                        </w:rPr>
                      </m:ctrlPr>
                    </m:den>
                  </m:f>
                  <m:ctrlPr>
                    <w:rPr>
                      <w:rFonts w:ascii="Cambria Math" w:hAnsi="Cambria Math"/>
                      <w:i/>
                    </w:rPr>
                  </m:ctrlPr>
                </m:e>
              </m:d>
              <m:ctrlPr>
                <w:rPr>
                  <w:rFonts w:ascii="Cambria Math" w:hAnsi="Cambria Math"/>
                  <w:i/>
                </w:rPr>
              </m:ctrlPr>
            </m:e>
            <m:sup>
              <m:r>
                <w:rPr>
                  <w:rFonts w:ascii="Cambria Math" w:hAnsi="Cambria Math"/>
                </w:rPr>
                <m:t>β</m:t>
              </m:r>
              <m:ctrlPr>
                <w:rPr>
                  <w:rFonts w:ascii="Cambria Math" w:hAnsi="Cambria Math"/>
                  <w:i/>
                </w:rPr>
              </m:ctrlPr>
            </m:sup>
          </m:sSup>
          <m:r>
            <m:rPr>
              <m:sty m:val="p"/>
            </m:rPr>
            <w:rPr>
              <w:position w:val="-28"/>
              <w:lang w:eastAsia="en-GB"/>
            </w:rPr>
            <w:br w:type="textWrapping"/>
          </m:r>
        </m:oMath>
      </m:oMathPara>
      <w:r>
        <w:t xml:space="preserve">where </w:t>
      </w:r>
      <w:r>
        <w:rPr>
          <w:i/>
        </w:rPr>
        <w:t>N</w:t>
      </w:r>
      <w:r>
        <w:t xml:space="preserve"> denotes the number of pixels contained in the current CTU. </w:t>
      </w:r>
      <w:r>
        <w:rPr>
          <w:szCs w:val="22"/>
          <w:lang w:eastAsia="ko-KR"/>
        </w:rPr>
        <w:t xml:space="preserve">Parameters </w:t>
      </w:r>
      <w:r>
        <w:rPr>
          <w:i/>
          <w:szCs w:val="22"/>
          <w:lang w:eastAsia="ko-KR"/>
        </w:rPr>
        <w:t>α</w:t>
      </w:r>
      <w:r>
        <w:rPr>
          <w:szCs w:val="22"/>
          <w:lang w:eastAsia="ko-KR"/>
        </w:rPr>
        <w:t xml:space="preserve"> and </w:t>
      </w:r>
      <w:r>
        <w:rPr>
          <w:i/>
          <w:szCs w:val="22"/>
          <w:lang w:eastAsia="ko-KR"/>
        </w:rPr>
        <w:t>β</w:t>
      </w:r>
      <w:r>
        <w:rPr>
          <w:szCs w:val="22"/>
          <w:lang w:eastAsia="ko-KR"/>
        </w:rPr>
        <w:t xml:space="preserve"> are initialized to average values of (3.2003 and -1.367, respectively) and then updated by least square regression once a coded picture is available, which considers the previous picture at the same temporal level. The updating strategy is based on the following RD model:</w:t>
      </w:r>
    </w:p>
    <w:p>
      <w:pPr>
        <w:tabs>
          <w:tab w:val="left" w:pos="0"/>
          <w:tab w:val="center" w:pos="4820"/>
          <w:tab w:val="right" w:pos="9781"/>
          <w:tab w:val="clear" w:pos="794"/>
          <w:tab w:val="clear" w:pos="1191"/>
          <w:tab w:val="clear" w:pos="1588"/>
          <w:tab w:val="clear" w:pos="1985"/>
        </w:tabs>
        <w:jc w:val="left"/>
      </w:pPr>
      <w:r>
        <w:tab/>
      </w:r>
      <w:r>
        <w:rPr>
          <w:position w:val="-6"/>
          <w:szCs w:val="22"/>
          <w:lang w:val="en-CA" w:eastAsia="zh-CN"/>
        </w:rPr>
        <w:object>
          <v:shape id="_x0000_i1038" o:spt="75" type="#_x0000_t75" style="height:15.5pt;width:51.5pt;" o:ole="t" filled="f" o:preferrelative="t" stroked="f" coordsize="21600,21600">
            <v:path/>
            <v:fill on="f" focussize="0,0"/>
            <v:stroke on="f" joinstyle="miter"/>
            <v:imagedata r:id="rId100" o:title=""/>
            <o:lock v:ext="edit" aspectratio="t"/>
            <w10:wrap type="none"/>
            <w10:anchorlock/>
          </v:shape>
          <o:OLEObject Type="Embed" ProgID="Equation.DSMT4" ShapeID="_x0000_i1038" DrawAspect="Content" ObjectID="_1468075738" r:id="rId99">
            <o:LockedField>false</o:LockedField>
          </o:OLEObject>
        </w:object>
      </w:r>
      <w:r>
        <w:tab/>
      </w:r>
      <w:r>
        <w:t>(</w:t>
      </w:r>
      <w:r>
        <w:fldChar w:fldCharType="begin"/>
      </w:r>
      <w:r>
        <w:instrText xml:space="preserve"> SET lambdaToQp </w:instrText>
      </w:r>
      <w:r>
        <w:fldChar w:fldCharType="begin"/>
      </w:r>
      <w:r>
        <w:instrText xml:space="preserve"> SEQ eq </w:instrText>
      </w:r>
      <w:r>
        <w:fldChar w:fldCharType="separate"/>
      </w:r>
      <w:r>
        <w:instrText xml:space="preserve">4</w:instrText>
      </w:r>
      <w:r>
        <w:fldChar w:fldCharType="end"/>
      </w:r>
      <w:r>
        <w:fldChar w:fldCharType="separate"/>
      </w:r>
      <w:r>
        <w:t>4</w:t>
      </w:r>
      <w:r>
        <w:fldChar w:fldCharType="end"/>
      </w:r>
      <w:r>
        <w:fldChar w:fldCharType="begin"/>
      </w:r>
      <w:r>
        <w:instrText xml:space="preserve"> REF lambdaToQp *\MERGEFORMAT </w:instrText>
      </w:r>
      <w:r>
        <w:fldChar w:fldCharType="separate"/>
      </w:r>
      <w:r>
        <w:t>4</w:t>
      </w:r>
      <w:r>
        <w:fldChar w:fldCharType="end"/>
      </w:r>
      <w:r>
        <w:t>)</w:t>
      </w:r>
    </w:p>
    <w:p>
      <w:pPr>
        <w:tabs>
          <w:tab w:val="left" w:pos="0"/>
          <w:tab w:val="center" w:pos="4820"/>
          <w:tab w:val="right" w:pos="9781"/>
          <w:tab w:val="clear" w:pos="794"/>
          <w:tab w:val="clear" w:pos="1191"/>
          <w:tab w:val="clear" w:pos="1588"/>
          <w:tab w:val="clear" w:pos="1985"/>
        </w:tabs>
        <w:jc w:val="left"/>
      </w:pPr>
      <w:r>
        <w:t>With lambda being the slope of the line tangential to the RD curve:</w:t>
      </w:r>
    </w:p>
    <w:p>
      <w:pPr>
        <w:tabs>
          <w:tab w:val="left" w:pos="0"/>
          <w:tab w:val="center" w:pos="4820"/>
          <w:tab w:val="right" w:pos="9781"/>
          <w:tab w:val="clear" w:pos="794"/>
          <w:tab w:val="clear" w:pos="1191"/>
          <w:tab w:val="clear" w:pos="1588"/>
          <w:tab w:val="clear" w:pos="1985"/>
        </w:tabs>
        <w:jc w:val="left"/>
      </w:pPr>
      <w:r>
        <w:tab/>
      </w:r>
      <w:r>
        <w:rPr>
          <w:position w:val="-24"/>
          <w:lang w:val="en-CA" w:eastAsia="zh-CN"/>
        </w:rPr>
        <w:object>
          <v:shape id="_x0000_i1039" o:spt="75" type="#_x0000_t75" style="height:31pt;width:97.5pt;" o:ole="t" filled="f" o:preferrelative="t" stroked="f" coordsize="21600,21600">
            <v:path/>
            <v:fill on="f" focussize="0,0"/>
            <v:stroke on="f" joinstyle="miter"/>
            <v:imagedata r:id="rId102" o:title=""/>
            <o:lock v:ext="edit" aspectratio="t"/>
            <w10:wrap type="none"/>
            <w10:anchorlock/>
          </v:shape>
          <o:OLEObject Type="Embed" ProgID="Equation.DSMT4" ShapeID="_x0000_i1039" DrawAspect="Content" ObjectID="_1468075739" r:id="rId101">
            <o:LockedField>false</o:LockedField>
          </o:OLEObject>
        </w:object>
      </w:r>
      <w:r>
        <w:tab/>
      </w:r>
      <w:r>
        <w:t>(</w:t>
      </w:r>
      <w:r>
        <w:fldChar w:fldCharType="begin"/>
      </w:r>
      <w:r>
        <w:instrText xml:space="preserve"> SET lambdaToQp </w:instrText>
      </w:r>
      <w:r>
        <w:fldChar w:fldCharType="begin"/>
      </w:r>
      <w:r>
        <w:instrText xml:space="preserve"> SEQ eq </w:instrText>
      </w:r>
      <w:r>
        <w:fldChar w:fldCharType="separate"/>
      </w:r>
      <w:r>
        <w:instrText xml:space="preserve">5</w:instrText>
      </w:r>
      <w:r>
        <w:fldChar w:fldCharType="end"/>
      </w:r>
      <w:r>
        <w:fldChar w:fldCharType="separate"/>
      </w:r>
      <w:r>
        <w:t>5</w:t>
      </w:r>
      <w:r>
        <w:fldChar w:fldCharType="end"/>
      </w:r>
      <w:r>
        <w:fldChar w:fldCharType="begin"/>
      </w:r>
      <w:r>
        <w:instrText xml:space="preserve"> REF lambdaToQp *\MERGEFORMAT </w:instrText>
      </w:r>
      <w:r>
        <w:fldChar w:fldCharType="separate"/>
      </w:r>
      <w:r>
        <w:t>5</w:t>
      </w:r>
      <w:r>
        <w:fldChar w:fldCharType="end"/>
      </w:r>
      <w:r>
        <w:t>)</w:t>
      </w:r>
    </w:p>
    <w:p>
      <w:pPr>
        <w:rPr>
          <w:szCs w:val="22"/>
          <w:lang w:eastAsia="ko-KR"/>
        </w:rPr>
      </w:pPr>
      <w:r>
        <w:rPr>
          <w:lang w:val="en-CA" w:eastAsia="zh-CN"/>
        </w:rPr>
        <w:t xml:space="preserve">where </w:t>
      </w:r>
      <w:r>
        <w:rPr>
          <w:position w:val="-10"/>
          <w:lang w:val="en-CA" w:eastAsia="zh-CN"/>
        </w:rPr>
        <w:object>
          <v:shape id="_x0000_i1040" o:spt="75" type="#_x0000_t75" style="height:15.5pt;width:36pt;" o:ole="t" filled="f" o:preferrelative="t" stroked="f" coordsize="21600,21600">
            <v:path/>
            <v:fill on="f" focussize="0,0"/>
            <v:stroke on="f" joinstyle="miter"/>
            <v:imagedata r:id="rId104" o:title=""/>
            <o:lock v:ext="edit" aspectratio="t"/>
            <w10:wrap type="none"/>
            <w10:anchorlock/>
          </v:shape>
          <o:OLEObject Type="Embed" ProgID="Equation.DSMT4" ShapeID="_x0000_i1040" DrawAspect="Content" ObjectID="_1468075740" r:id="rId103">
            <o:LockedField>false</o:LockedField>
          </o:OLEObject>
        </w:object>
      </w:r>
      <w:r>
        <w:rPr>
          <w:lang w:val="en-CA" w:eastAsia="zh-CN"/>
        </w:rPr>
        <w:t xml:space="preserve"> are obtained after encoding a picture and the </w:t>
      </w:r>
      <w:r>
        <w:t xml:space="preserve">two variables </w:t>
      </w:r>
      <w:r>
        <w:rPr>
          <w:position w:val="-10"/>
        </w:rPr>
        <w:object>
          <v:shape id="_x0000_i1041" o:spt="75" type="#_x0000_t75" style="height:15.5pt;width:25.5pt;" o:ole="t" filled="f" o:preferrelative="t" stroked="f" coordsize="21600,21600">
            <v:path/>
            <v:fill on="f" focussize="0,0"/>
            <v:stroke on="f" joinstyle="miter"/>
            <v:imagedata r:id="rId106" o:title=""/>
            <o:lock v:ext="edit" aspectratio="t"/>
            <w10:wrap type="none"/>
            <w10:anchorlock/>
          </v:shape>
          <o:OLEObject Type="Embed" ProgID="Equation.DSMT4" ShapeID="_x0000_i1041" DrawAspect="Content" ObjectID="_1468075741" r:id="rId105">
            <o:LockedField>false</o:LockedField>
          </o:OLEObject>
        </w:object>
      </w:r>
      <w:r>
        <w:t xml:space="preserve"> are estimated with the above two equations</w:t>
      </w:r>
      <w:r>
        <w:rPr>
          <w:lang w:val="en-CA" w:eastAsia="zh-CN"/>
        </w:rPr>
        <w:t>. Then, the updated C and K variables are available for use as the new R-D parameters.</w:t>
      </w:r>
    </w:p>
    <w:p>
      <w:r>
        <w:rPr>
          <w:szCs w:val="22"/>
          <w:lang w:eastAsia="ko-KR"/>
        </w:rPr>
        <w:t xml:space="preserve">The parameter update considers only non-skipped CTUs of the picture, avoiding the very flat RD curve of skipped CTUs from influencing the parameter update </w:t>
      </w:r>
      <w:r>
        <w:rPr>
          <w:szCs w:val="22"/>
          <w:lang w:eastAsia="ko-KR"/>
        </w:rPr>
        <w:fldChar w:fldCharType="begin"/>
      </w:r>
      <w:r>
        <w:rPr>
          <w:szCs w:val="22"/>
          <w:lang w:eastAsia="ko-KR"/>
        </w:rPr>
        <w:instrText xml:space="preserve"> REF _Ref12784930 \r \h </w:instrText>
      </w:r>
      <w:r>
        <w:rPr>
          <w:szCs w:val="22"/>
          <w:lang w:eastAsia="ko-KR"/>
        </w:rPr>
        <w:fldChar w:fldCharType="separate"/>
      </w:r>
      <w:r>
        <w:rPr>
          <w:szCs w:val="22"/>
          <w:lang w:eastAsia="ko-KR"/>
        </w:rPr>
        <w:t>[12]</w:t>
      </w:r>
      <w:r>
        <w:rPr>
          <w:szCs w:val="22"/>
          <w:lang w:eastAsia="ko-KR"/>
        </w:rPr>
        <w:fldChar w:fldCharType="end"/>
      </w:r>
      <w:r>
        <w:rPr>
          <w:szCs w:val="22"/>
          <w:lang w:eastAsia="ko-KR"/>
        </w:rPr>
        <w:t>. Moreover, different values are used with respect to level of hierarchy of the GOP structure.</w:t>
      </w:r>
    </w:p>
    <w:p>
      <w:r>
        <w:t xml:space="preserve">From </w:t>
      </w:r>
      <w:r>
        <w:rPr>
          <w:i/>
        </w:rPr>
        <w:t>λ</w:t>
      </w:r>
      <w:r>
        <w:t>, QP is finally obtained as:</w:t>
      </w:r>
    </w:p>
    <w:p>
      <w:pPr>
        <w:tabs>
          <w:tab w:val="left" w:pos="0"/>
          <w:tab w:val="center" w:pos="4820"/>
          <w:tab w:val="right" w:pos="9781"/>
          <w:tab w:val="clear" w:pos="794"/>
          <w:tab w:val="clear" w:pos="1191"/>
          <w:tab w:val="clear" w:pos="1588"/>
          <w:tab w:val="clear" w:pos="1985"/>
        </w:tabs>
        <w:jc w:val="left"/>
      </w:pPr>
      <w:r>
        <w:tab/>
      </w:r>
      <m:oMath>
        <m:r>
          <w:rPr>
            <w:rFonts w:ascii="Cambria Math" w:hAnsi="Cambria Math"/>
          </w:rPr>
          <m:t>QP=</m:t>
        </m:r>
        <m:d>
          <m:dPr>
            <m:begChr m:val="⌊"/>
            <m:endChr m:val="⌋"/>
            <m:ctrlPr>
              <w:rPr>
                <w:rFonts w:ascii="Cambria Math" w:hAnsi="Cambria Math"/>
                <w:i/>
              </w:rPr>
            </m:ctrlPr>
          </m:dPr>
          <m:e>
            <m:r>
              <w:rPr>
                <w:rFonts w:ascii="Cambria Math" w:hAnsi="Cambria Math"/>
              </w:rPr>
              <m:t>4.2005∙</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λ</m:t>
                    </m:r>
                    <m:ctrlPr>
                      <w:rPr>
                        <w:rFonts w:ascii="Cambria Math" w:hAnsi="Cambria Math"/>
                        <w:i/>
                      </w:rPr>
                    </m:ctrlPr>
                  </m:e>
                </m:d>
                <m:ctrlPr>
                  <w:rPr>
                    <w:rFonts w:ascii="Cambria Math" w:hAnsi="Cambria Math"/>
                  </w:rPr>
                </m:ctrlPr>
              </m:e>
            </m:func>
            <m:r>
              <w:rPr>
                <w:rFonts w:ascii="Cambria Math" w:hAnsi="Cambria Math"/>
              </w:rPr>
              <m:t>+13.7122</m:t>
            </m:r>
            <m:ctrlPr>
              <w:rPr>
                <w:rFonts w:ascii="Cambria Math" w:hAnsi="Cambria Math"/>
                <w:i/>
              </w:rPr>
            </m:ctrlPr>
          </m:e>
        </m:d>
        <m:r>
          <w:rPr>
            <w:rFonts w:ascii="Cambria Math" w:hAnsi="Cambria Math"/>
          </w:rPr>
          <m:t>,</m:t>
        </m:r>
      </m:oMath>
      <w:bookmarkStart w:id="743" w:name="_Hlk12785143"/>
      <w:r>
        <w:tab/>
      </w:r>
      <w:bookmarkEnd w:id="743"/>
      <w:r>
        <w:t>(</w:t>
      </w:r>
      <w:r>
        <w:fldChar w:fldCharType="begin"/>
      </w:r>
      <w:r>
        <w:instrText xml:space="preserve"> SET lambdaToQp </w:instrText>
      </w:r>
      <w:r>
        <w:fldChar w:fldCharType="begin"/>
      </w:r>
      <w:r>
        <w:instrText xml:space="preserve"> SEQ eq </w:instrText>
      </w:r>
      <w:r>
        <w:fldChar w:fldCharType="separate"/>
      </w:r>
      <w:r>
        <w:instrText xml:space="preserve">6</w:instrText>
      </w:r>
      <w:r>
        <w:fldChar w:fldCharType="end"/>
      </w:r>
      <w:r>
        <w:fldChar w:fldCharType="separate"/>
      </w:r>
      <w:bookmarkStart w:id="744" w:name="lambdaToQp"/>
      <w:r>
        <w:t>6</w:t>
      </w:r>
      <w:bookmarkEnd w:id="744"/>
      <w:r>
        <w:fldChar w:fldCharType="end"/>
      </w:r>
      <w:r>
        <w:fldChar w:fldCharType="begin"/>
      </w:r>
      <w:r>
        <w:instrText xml:space="preserve"> REF lambdaToQp *\MERGEFORMAT </w:instrText>
      </w:r>
      <w:r>
        <w:fldChar w:fldCharType="separate"/>
      </w:r>
      <w:r>
        <w:t>6</w:t>
      </w:r>
      <w:r>
        <w:fldChar w:fldCharType="end"/>
      </w:r>
      <w:r>
        <w:t>)</w:t>
      </w:r>
    </w:p>
    <w:p>
      <w:pPr>
        <w:rPr>
          <w:szCs w:val="22"/>
          <w:lang w:eastAsia="ko-KR"/>
        </w:rPr>
      </w:pPr>
      <w:r>
        <w:t xml:space="preserve">where the </w:t>
      </w:r>
      <w:r>
        <w:rPr>
          <w:szCs w:val="22"/>
          <w:lang w:eastAsia="ko-KR"/>
        </w:rPr>
        <w:sym w:font="Symbol" w:char="F0EB"/>
      </w:r>
      <w:r>
        <w:rPr>
          <w:szCs w:val="22"/>
          <w:lang w:eastAsia="ko-KR"/>
        </w:rPr>
        <w:sym w:font="Symbol" w:char="F0D7"/>
      </w:r>
      <w:r>
        <w:rPr>
          <w:szCs w:val="22"/>
          <w:lang w:eastAsia="ko-KR"/>
        </w:rPr>
        <w:sym w:font="Symbol" w:char="F0FB"/>
      </w:r>
      <w:r>
        <w:rPr>
          <w:szCs w:val="22"/>
          <w:lang w:eastAsia="ko-KR"/>
        </w:rPr>
        <w:t xml:space="preserve"> operator returns the </w:t>
      </w:r>
      <w:r>
        <w:t>largest integer smaller than or equal to the argument</w:t>
      </w:r>
      <w:r>
        <w:rPr>
          <w:szCs w:val="22"/>
          <w:lang w:eastAsia="ko-KR"/>
        </w:rPr>
        <w:t xml:space="preserve"> and ln(·) is the natural logarithm.</w:t>
      </w:r>
    </w:p>
    <w:p>
      <w:r>
        <w:rPr>
          <w:lang w:val="en-AU"/>
        </w:rPr>
        <w:t xml:space="preserve">The HM rate control algorithm allows to manually set the initial QP value used for the first coded picture using option </w:t>
      </w:r>
      <w:r>
        <w:rPr>
          <w:rStyle w:val="397"/>
        </w:rPr>
        <w:t>--InitialQP</w:t>
      </w:r>
      <w:r>
        <w:rPr>
          <w:lang w:val="en-AU"/>
        </w:rPr>
        <w:t>=</w:t>
      </w:r>
      <w:r>
        <w:rPr>
          <w:i/>
          <w:lang w:val="en-AU"/>
        </w:rPr>
        <w:t>value</w:t>
      </w:r>
      <w:r>
        <w:rPr>
          <w:lang w:val="en-AU"/>
        </w:rPr>
        <w:t xml:space="preserve">. If </w:t>
      </w:r>
      <w:r>
        <w:rPr>
          <w:i/>
          <w:lang w:val="en-AU"/>
        </w:rPr>
        <w:t>value</w:t>
      </w:r>
      <w:r>
        <w:rPr>
          <w:lang w:val="en-AU"/>
        </w:rPr>
        <w:t xml:space="preserve"> is equal to zero, the algorithm automatically derives the value using the </w:t>
      </w:r>
      <w:r>
        <w:t>R-</w:t>
      </w:r>
      <w:r>
        <w:rPr>
          <w:i/>
        </w:rPr>
        <w:t>λ</w:t>
      </w:r>
      <w:r>
        <w:t xml:space="preserve"> model otherwise HM uses the specified value. The remaining parameters associated with the rate control algorithm are listed in </w:t>
      </w:r>
      <w:r>
        <w:fldChar w:fldCharType="begin"/>
      </w:r>
      <w:r>
        <w:instrText xml:space="preserve"> REF _Ref437275551 \h </w:instrText>
      </w:r>
      <w:r>
        <w:fldChar w:fldCharType="separate"/>
      </w:r>
      <w:r>
        <w:t>Table 6</w:t>
      </w:r>
      <w:r>
        <w:noBreakHyphen/>
      </w:r>
      <w:r>
        <w:t>6</w:t>
      </w:r>
      <w:r>
        <w:fldChar w:fldCharType="end"/>
      </w:r>
      <w:r>
        <w:t xml:space="preserve"> along with a brief description.</w:t>
      </w:r>
    </w:p>
    <w:p>
      <w:pPr>
        <w:pStyle w:val="19"/>
      </w:pPr>
      <w:bookmarkStart w:id="745" w:name="_Ref437275551"/>
      <w:bookmarkStart w:id="746" w:name="_Toc52445147"/>
      <w:r>
        <w:t xml:space="preserve">Table </w:t>
      </w:r>
      <w:r>
        <w:fldChar w:fldCharType="begin"/>
      </w:r>
      <w:r>
        <w:instrText xml:space="preserve"> STYLEREF 1 \s </w:instrText>
      </w:r>
      <w:r>
        <w:fldChar w:fldCharType="separate"/>
      </w:r>
      <w:r>
        <w:t>6</w:t>
      </w:r>
      <w:r>
        <w:fldChar w:fldCharType="end"/>
      </w:r>
      <w:r>
        <w:noBreakHyphen/>
      </w:r>
      <w:r>
        <w:fldChar w:fldCharType="begin"/>
      </w:r>
      <w:r>
        <w:instrText xml:space="preserve"> SEQ Table \* ARABIC \s 1 </w:instrText>
      </w:r>
      <w:r>
        <w:fldChar w:fldCharType="separate"/>
      </w:r>
      <w:r>
        <w:t>6</w:t>
      </w:r>
      <w:r>
        <w:fldChar w:fldCharType="end"/>
      </w:r>
      <w:bookmarkEnd w:id="745"/>
      <w:r>
        <w:t>. Configuration options for rate control algorithm.</w:t>
      </w:r>
      <w:bookmarkEnd w:id="746"/>
    </w:p>
    <w:p/>
    <w:tbl>
      <w:tblPr>
        <w:tblStyle w:val="72"/>
        <w:tblW w:w="97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1"/>
        <w:gridCol w:w="75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1" w:type="dxa"/>
            <w:shd w:val="clear" w:color="auto" w:fill="auto"/>
          </w:tcPr>
          <w:p>
            <w:pPr>
              <w:jc w:val="left"/>
              <w:rPr>
                <w:b/>
              </w:rPr>
            </w:pPr>
            <w:r>
              <w:rPr>
                <w:b/>
              </w:rPr>
              <w:t>Parameter name</w:t>
            </w:r>
          </w:p>
        </w:tc>
        <w:tc>
          <w:tcPr>
            <w:tcW w:w="7518" w:type="dxa"/>
            <w:shd w:val="clear" w:color="auto" w:fill="auto"/>
          </w:tcPr>
          <w:p>
            <w:pPr>
              <w:jc w:val="left"/>
              <w:rPr>
                <w:b/>
              </w:rPr>
            </w:pPr>
            <w:r>
              <w:rPr>
                <w:b/>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1" w:type="dxa"/>
            <w:shd w:val="clear" w:color="auto" w:fill="auto"/>
          </w:tcPr>
          <w:p>
            <w:r>
              <w:rPr>
                <w:rStyle w:val="397"/>
              </w:rPr>
              <w:t>TargetBitrate</w:t>
            </w:r>
          </w:p>
        </w:tc>
        <w:tc>
          <w:tcPr>
            <w:tcW w:w="7518" w:type="dxa"/>
            <w:shd w:val="clear" w:color="auto" w:fill="auto"/>
          </w:tcPr>
          <w:p>
            <w:r>
              <w:t>Target bit rate for the whole sequence measured in bit per second (bps).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1" w:type="dxa"/>
            <w:shd w:val="clear" w:color="auto" w:fill="auto"/>
          </w:tcPr>
          <w:p>
            <w:r>
              <w:rPr>
                <w:rStyle w:val="397"/>
              </w:rPr>
              <w:t>KeepHierarchicalBit</w:t>
            </w:r>
          </w:p>
        </w:tc>
        <w:tc>
          <w:tcPr>
            <w:tcW w:w="7518" w:type="dxa"/>
            <w:shd w:val="clear" w:color="auto" w:fill="auto"/>
          </w:tcPr>
          <w:p>
            <w:r>
              <w:t>Determines how bit allocation is done across different pictures. Allowed values are: 0 = uniform, 1 fixed ratio according to the used GOP structure (i.e. random access or low-delay) and 2 = adaptive with respect to the source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1" w:type="dxa"/>
            <w:shd w:val="clear" w:color="auto" w:fill="auto"/>
          </w:tcPr>
          <w:p>
            <w:r>
              <w:rPr>
                <w:rStyle w:val="397"/>
              </w:rPr>
              <w:t>LCULevelRateControl</w:t>
            </w:r>
          </w:p>
        </w:tc>
        <w:tc>
          <w:tcPr>
            <w:tcW w:w="7518" w:type="dxa"/>
            <w:shd w:val="clear" w:color="auto" w:fill="auto"/>
          </w:tcPr>
          <w:p>
            <w:r>
              <w:t>Switch between CTB-based or picture-based rate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1" w:type="dxa"/>
            <w:shd w:val="clear" w:color="auto" w:fill="auto"/>
          </w:tcPr>
          <w:p>
            <w:r>
              <w:rPr>
                <w:rStyle w:val="397"/>
              </w:rPr>
              <w:t>RCLCUSeparateModel</w:t>
            </w:r>
          </w:p>
        </w:tc>
        <w:tc>
          <w:tcPr>
            <w:tcW w:w="7518" w:type="dxa"/>
            <w:shd w:val="clear" w:color="auto" w:fill="auto"/>
          </w:tcPr>
          <w:p>
            <w:r>
              <w:t xml:space="preserve">Selects whether to use </w:t>
            </w:r>
            <w:r>
              <w:rPr>
                <w:i/>
                <w:szCs w:val="22"/>
                <w:lang w:eastAsia="ko-KR"/>
              </w:rPr>
              <w:t>α</w:t>
            </w:r>
            <w:r>
              <w:rPr>
                <w:szCs w:val="22"/>
                <w:lang w:eastAsia="ko-KR"/>
              </w:rPr>
              <w:t xml:space="preserve"> and </w:t>
            </w:r>
            <w:r>
              <w:rPr>
                <w:i/>
                <w:szCs w:val="22"/>
                <w:lang w:eastAsia="ko-KR"/>
              </w:rPr>
              <w:t>β</w:t>
            </w:r>
            <w:r>
              <w:rPr>
                <w:szCs w:val="22"/>
                <w:lang w:eastAsia="ko-KR"/>
              </w:rPr>
              <w:t xml:space="preserve"> parameters on a CTB or picture basis.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1" w:type="dxa"/>
            <w:shd w:val="clear" w:color="auto" w:fill="auto"/>
          </w:tcPr>
          <w:p>
            <w:r>
              <w:rPr>
                <w:rStyle w:val="397"/>
              </w:rPr>
              <w:t>InitialQP</w:t>
            </w:r>
          </w:p>
        </w:tc>
        <w:tc>
          <w:tcPr>
            <w:tcW w:w="7518" w:type="dxa"/>
            <w:shd w:val="clear" w:color="auto" w:fill="auto"/>
          </w:tcPr>
          <w:p>
            <w:r>
              <w:t xml:space="preserve">When specified this initial QP is used for the first (Intra) picture. If </w:t>
            </w:r>
            <w:r>
              <w:rPr>
                <w:rStyle w:val="397"/>
              </w:rPr>
              <w:t>RCForceIntraQP</w:t>
            </w:r>
            <w:r>
              <w:t xml:space="preserve"> is enabled, then this value is used for all pictures at temporal layer 0.</w:t>
            </w:r>
          </w:p>
          <w:p>
            <w:r>
              <w:t>When this option has effect, λ is set as follows:</w:t>
            </w:r>
          </w:p>
          <w:p>
            <m:oMathPara>
              <m:oMathParaPr>
                <m:jc m:val="left"/>
              </m:oMathParaPr>
              <m:oMath>
                <m:r>
                  <w:rPr>
                    <w:rFonts w:ascii="Cambria Math" w:hAnsi="Cambria Math"/>
                  </w:rPr>
                  <m:t>λ=0.57×</m:t>
                </m:r>
                <m:d>
                  <m:dPr>
                    <m:ctrlPr>
                      <w:rPr>
                        <w:rFonts w:ascii="Cambria Math" w:hAnsi="Cambria Math"/>
                        <w:i/>
                      </w:rPr>
                    </m:ctrlPr>
                  </m:dPr>
                  <m:e>
                    <m:r>
                      <w:rPr>
                        <w:rFonts w:ascii="Cambria Math" w:hAnsi="Cambria Math"/>
                      </w:rPr>
                      <m:t>1-Clip</m:t>
                    </m:r>
                    <m:d>
                      <m:dPr>
                        <m:ctrlPr>
                          <w:rPr>
                            <w:rFonts w:ascii="Cambria Math" w:hAnsi="Cambria Math"/>
                            <w:i/>
                          </w:rPr>
                        </m:ctrlPr>
                      </m:dPr>
                      <m:e>
                        <m:r>
                          <w:rPr>
                            <w:rFonts w:ascii="Cambria Math" w:hAnsi="Cambria Math"/>
                          </w:rPr>
                          <m:t>0, 0.5, 0.5×</m:t>
                        </m:r>
                        <m:sSub>
                          <m:sSubPr>
                            <m:ctrlPr>
                              <w:rPr>
                                <w:rFonts w:ascii="Cambria Math" w:hAnsi="Cambria Math"/>
                                <w:i/>
                              </w:rPr>
                            </m:ctrlPr>
                          </m:sSubPr>
                          <m:e>
                            <m:r>
                              <w:rPr>
                                <w:rFonts w:ascii="Cambria Math" w:hAnsi="Cambria Math"/>
                              </w:rPr>
                              <m:t>GOP</m:t>
                            </m:r>
                            <m:ctrlPr>
                              <w:rPr>
                                <w:rFonts w:ascii="Cambria Math" w:hAnsi="Cambria Math"/>
                                <w:i/>
                              </w:rPr>
                            </m:ctrlPr>
                          </m:e>
                          <m:sub>
                            <m:r>
                              <w:rPr>
                                <w:rFonts w:ascii="Cambria Math" w:hAnsi="Cambria Math"/>
                              </w:rPr>
                              <m:t>size</m:t>
                            </m:r>
                            <m:ctrlPr>
                              <w:rPr>
                                <w:rFonts w:ascii="Cambria Math" w:hAnsi="Cambria Math"/>
                                <w:i/>
                              </w:rPr>
                            </m:ctrlPr>
                          </m:sub>
                        </m:sSub>
                        <m:r>
                          <w:rPr>
                            <w:rFonts w:ascii="Cambria Math" w:hAnsi="Cambria Math"/>
                          </w:rPr>
                          <m:t>-1</m:t>
                        </m:r>
                        <m:ctrlPr>
                          <w:rPr>
                            <w:rFonts w:ascii="Cambria Math" w:hAnsi="Cambria Math"/>
                            <w:i/>
                          </w:rPr>
                        </m:ctrlPr>
                      </m:e>
                    </m:d>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2</m:t>
                    </m:r>
                    <m:ctrlPr>
                      <w:rPr>
                        <w:rFonts w:ascii="Cambria Math" w:hAnsi="Cambria Math"/>
                        <w:i/>
                      </w:rPr>
                    </m:ctrlPr>
                  </m:e>
                  <m:sup>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QP</m:t>
                            </m:r>
                            <m:ctrlPr>
                              <w:rPr>
                                <w:rFonts w:ascii="Cambria Math" w:hAnsi="Cambria Math"/>
                                <w:i/>
                              </w:rPr>
                            </m:ctrlPr>
                          </m:e>
                          <m:sub>
                            <m:r>
                              <w:rPr>
                                <w:rFonts w:ascii="Cambria Math" w:hAnsi="Cambria Math"/>
                              </w:rPr>
                              <m:t>slice</m:t>
                            </m:r>
                            <m:ctrlPr>
                              <w:rPr>
                                <w:rFonts w:ascii="Cambria Math" w:hAnsi="Cambria Math"/>
                                <w:i/>
                              </w:rPr>
                            </m:ctrlPr>
                          </m:sub>
                        </m:sSub>
                        <m:r>
                          <w:rPr>
                            <w:rFonts w:ascii="Cambria Math" w:hAnsi="Cambria Math"/>
                          </w:rPr>
                          <m:t>-12)</m:t>
                        </m:r>
                        <m:ctrlPr>
                          <w:rPr>
                            <w:rFonts w:ascii="Cambria Math" w:hAnsi="Cambria Math"/>
                            <w:i/>
                          </w:rPr>
                        </m:ctrlPr>
                      </m:num>
                      <m:den>
                        <m:r>
                          <w:rPr>
                            <w:rFonts w:ascii="Cambria Math" w:hAnsi="Cambria Math"/>
                          </w:rPr>
                          <m:t>3</m:t>
                        </m:r>
                        <m:ctrlPr>
                          <w:rPr>
                            <w:rFonts w:ascii="Cambria Math" w:hAnsi="Cambria Math"/>
                            <w:i/>
                          </w:rPr>
                        </m:ctrlPr>
                      </m:den>
                    </m:f>
                    <m:ctrlPr>
                      <w:rPr>
                        <w:rFonts w:ascii="Cambria Math" w:hAnsi="Cambria Math"/>
                        <w:i/>
                      </w:rPr>
                    </m:ctrlPr>
                  </m:sup>
                </m:sSup>
              </m:oMath>
            </m:oMathPara>
          </w:p>
          <w:p>
            <w:r>
              <w:t xml:space="preserve">Where </w:t>
            </w:r>
            <w:r>
              <w:rPr>
                <w:i/>
              </w:rPr>
              <w:t>GOP</w:t>
            </w:r>
            <w:r>
              <w:rPr>
                <w:i/>
                <w:vertAlign w:val="subscript"/>
              </w:rPr>
              <w:t>size</w:t>
            </w:r>
            <w:r>
              <w:t xml:space="preserve"> is the size of the GOP in frames and </w:t>
            </w:r>
            <w:r>
              <w:rPr>
                <w:i/>
              </w:rPr>
              <w:t>QP</w:t>
            </w:r>
            <w:r>
              <w:rPr>
                <w:i/>
                <w:vertAlign w:val="subscript"/>
              </w:rPr>
              <w:t>slice</w:t>
            </w:r>
            <w:r>
              <w:t xml:space="preserve"> is the value specified with the ‘</w:t>
            </w:r>
            <w:r>
              <w:rPr>
                <w:rStyle w:val="397"/>
              </w:rPr>
              <w:t>InitialQP</w:t>
            </w:r>
            <w:r>
              <w:t>’ option.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1" w:type="dxa"/>
            <w:shd w:val="clear" w:color="auto" w:fill="auto"/>
          </w:tcPr>
          <w:p>
            <w:r>
              <w:rPr>
                <w:rStyle w:val="397"/>
              </w:rPr>
              <w:t>RCForceIntraQP</w:t>
            </w:r>
          </w:p>
        </w:tc>
        <w:tc>
          <w:tcPr>
            <w:tcW w:w="7518" w:type="dxa"/>
            <w:shd w:val="clear" w:color="auto" w:fill="auto"/>
          </w:tcPr>
          <w:p>
            <w:r>
              <w:t xml:space="preserve">Force QP value for intra-pictures to be equal to the value specified with </w:t>
            </w:r>
            <w:r>
              <w:rPr>
                <w:rStyle w:val="397"/>
              </w:rPr>
              <w:t>InitialQP</w:t>
            </w:r>
            <w:r>
              <w:rPr>
                <w:lang w:val="en-AU"/>
              </w:rPr>
              <w:t>.</w:t>
            </w:r>
          </w:p>
        </w:tc>
      </w:tr>
    </w:tbl>
    <w:p>
      <w:pPr>
        <w:rPr>
          <w:lang w:val="en-AU"/>
        </w:rPr>
      </w:pPr>
      <w:bookmarkStart w:id="747" w:name="_Ref432097744"/>
    </w:p>
    <w:p>
      <w:pPr>
        <w:rPr>
          <w:lang w:val="en-AU"/>
        </w:rPr>
      </w:pPr>
      <w:r>
        <w:rPr>
          <w:lang w:val="en-AU"/>
        </w:rPr>
        <w:t>The following subsections will describe the rate control workflow for bit allocation at different levels (e.g. GOP, picture and CTB) and update of the model parameters.</w:t>
      </w:r>
    </w:p>
    <w:p>
      <w:pPr>
        <w:pStyle w:val="4"/>
        <w:rPr>
          <w:lang w:val="en-AU"/>
        </w:rPr>
      </w:pPr>
      <w:bookmarkStart w:id="748" w:name="_Toc52446062"/>
      <w:r>
        <w:rPr>
          <w:lang w:val="en-AU"/>
        </w:rPr>
        <w:t>Workflow for bit allocation and lambda estimation</w:t>
      </w:r>
      <w:bookmarkEnd w:id="748"/>
    </w:p>
    <w:p>
      <w:pPr>
        <w:pStyle w:val="5"/>
        <w:ind w:left="1701"/>
      </w:pPr>
      <w:bookmarkStart w:id="749" w:name="_Ref461980598"/>
      <w:r>
        <w:t>Sequence-level operation</w:t>
      </w:r>
      <w:bookmarkEnd w:id="749"/>
    </w:p>
    <w:p>
      <w:r>
        <w:rPr>
          <w:lang w:val="en-AU"/>
        </w:rPr>
        <w:t xml:space="preserve">The function </w:t>
      </w:r>
      <w:r>
        <w:rPr>
          <w:rStyle w:val="397"/>
        </w:rPr>
        <w:t>init</w:t>
      </w:r>
      <w:r>
        <w:rPr>
          <w:lang w:val="en-AU"/>
        </w:rPr>
        <w:t xml:space="preserve"> for class </w:t>
      </w:r>
      <w:r>
        <w:rPr>
          <w:rStyle w:val="397"/>
        </w:rPr>
        <w:t>TEncRateCtrl</w:t>
      </w:r>
      <w:r>
        <w:rPr>
          <w:lang w:val="en-AU"/>
        </w:rPr>
        <w:t xml:space="preserve"> and the function </w:t>
      </w:r>
      <w:r>
        <w:rPr>
          <w:rStyle w:val="397"/>
        </w:rPr>
        <w:t>create</w:t>
      </w:r>
      <w:r>
        <w:rPr>
          <w:lang w:val="en-AU"/>
        </w:rPr>
        <w:t xml:space="preserve"> for class </w:t>
      </w:r>
      <w:r>
        <w:rPr>
          <w:rStyle w:val="397"/>
        </w:rPr>
        <w:t>TEncRCSeq</w:t>
      </w:r>
      <w:r>
        <w:rPr>
          <w:lang w:val="en-AU"/>
        </w:rPr>
        <w:t xml:space="preserve"> perform the sequence rate allocation. Accordingly, a parameter ‘</w:t>
      </w:r>
      <w:r>
        <w:rPr>
          <w:i/>
          <w:lang w:val="en-AU"/>
        </w:rPr>
        <w:t>adaptiveBits</w:t>
      </w:r>
      <w:r>
        <w:rPr>
          <w:lang w:val="en-AU"/>
        </w:rPr>
        <w:t xml:space="preserve">’ is defined. When </w:t>
      </w:r>
      <w:r>
        <w:rPr>
          <w:rStyle w:val="397"/>
        </w:rPr>
        <w:t>KeepHierarchicalBit</w:t>
      </w:r>
      <w:r>
        <w:t xml:space="preserve"> is equal to 2 and a GOP size of 4 is used in a low-delay configuration, </w:t>
      </w:r>
      <w:r>
        <w:rPr>
          <w:i/>
          <w:lang w:val="en-AU"/>
        </w:rPr>
        <w:t>adaptiveBits</w:t>
      </w:r>
      <w:r>
        <w:t xml:space="preserve"> is set equal to 1. When </w:t>
      </w:r>
      <w:r>
        <w:rPr>
          <w:rStyle w:val="397"/>
        </w:rPr>
        <w:t>KeepHierarchicalBit</w:t>
      </w:r>
      <w:r>
        <w:t xml:space="preserve"> is equal to 2 and a GOP size of 8 is used in a non low-delay configuration, (i.e. random access), </w:t>
      </w:r>
      <w:r>
        <w:rPr>
          <w:i/>
        </w:rPr>
        <w:t>a</w:t>
      </w:r>
      <w:r>
        <w:rPr>
          <w:i/>
          <w:lang w:val="en-AU"/>
        </w:rPr>
        <w:t>daptiveBits</w:t>
      </w:r>
      <w:r>
        <w:t xml:space="preserve"> is set equal to 2. Otherwise, </w:t>
      </w:r>
      <w:r>
        <w:rPr>
          <w:i/>
        </w:rPr>
        <w:t>adaptiveBits</w:t>
      </w:r>
      <w:r>
        <w:t xml:space="preserve"> is set equal to 0.</w:t>
      </w:r>
    </w:p>
    <w:p>
      <w:r>
        <w:t xml:space="preserve">A list of ratios </w:t>
      </w:r>
      <w:r>
        <w:rPr>
          <w:i/>
        </w:rPr>
        <w:t>bitsRatio</w:t>
      </w:r>
      <w:r>
        <w:t xml:space="preserve"> is also set for the above two GOP structures. Initially the ratios of </w:t>
      </w:r>
      <w:r>
        <w:rPr>
          <w:i/>
        </w:rPr>
        <w:t>bitsRatio</w:t>
      </w:r>
      <w:r>
        <w:t xml:space="preserve"> are set with the values listed in </w:t>
      </w:r>
      <w:r>
        <w:fldChar w:fldCharType="begin"/>
      </w:r>
      <w:r>
        <w:instrText xml:space="preserve"> REF _Ref461975978 \h </w:instrText>
      </w:r>
      <w:r>
        <w:fldChar w:fldCharType="separate"/>
      </w:r>
      <w:r>
        <w:t>Table 6</w:t>
      </w:r>
      <w:r>
        <w:noBreakHyphen/>
      </w:r>
      <w:r>
        <w:t>4</w:t>
      </w:r>
      <w:r>
        <w:fldChar w:fldCharType="end"/>
      </w:r>
      <w:r>
        <w:t xml:space="preserve"> and </w:t>
      </w:r>
      <w:r>
        <w:fldChar w:fldCharType="begin"/>
      </w:r>
      <w:r>
        <w:instrText xml:space="preserve"> REF _Ref461975981 \h </w:instrText>
      </w:r>
      <w:r>
        <w:fldChar w:fldCharType="separate"/>
      </w:r>
      <w:r>
        <w:t>Table 6</w:t>
      </w:r>
      <w:r>
        <w:noBreakHyphen/>
      </w:r>
      <w:r>
        <w:t>5</w:t>
      </w:r>
      <w:r>
        <w:fldChar w:fldCharType="end"/>
      </w:r>
      <w:r>
        <w:t xml:space="preserve">, then, depending on the value for parameter </w:t>
      </w:r>
      <w:r>
        <w:rPr>
          <w:i/>
        </w:rPr>
        <w:t>adaptiveBits</w:t>
      </w:r>
      <w:r>
        <w:t>, these values are updated on a GOP basis with the number of bits spent in the previous GOP.</w:t>
      </w:r>
    </w:p>
    <w:p>
      <w:pPr>
        <w:pStyle w:val="5"/>
        <w:ind w:left="1701"/>
      </w:pPr>
      <w:bookmarkStart w:id="750" w:name="_Ref461986482"/>
      <w:bookmarkStart w:id="751" w:name="_Ref462992959"/>
      <w:r>
        <w:t>GOP-level operation</w:t>
      </w:r>
      <w:bookmarkEnd w:id="750"/>
      <w:bookmarkEnd w:id="751"/>
    </w:p>
    <w:p>
      <w:pPr>
        <w:rPr>
          <w:lang w:val="en-AU"/>
        </w:rPr>
      </w:pPr>
      <w:r>
        <w:rPr>
          <w:lang w:val="en-AU"/>
        </w:rPr>
        <w:t xml:space="preserve">The function </w:t>
      </w:r>
      <w:r>
        <w:rPr>
          <w:rStyle w:val="397"/>
        </w:rPr>
        <w:t>create</w:t>
      </w:r>
      <w:r>
        <w:rPr>
          <w:lang w:val="en-AU"/>
        </w:rPr>
        <w:t xml:space="preserve"> of class </w:t>
      </w:r>
      <w:r>
        <w:rPr>
          <w:rStyle w:val="397"/>
        </w:rPr>
        <w:t>TEncRCGop</w:t>
      </w:r>
      <w:r>
        <w:rPr>
          <w:lang w:val="en-AU"/>
        </w:rPr>
        <w:t xml:space="preserve"> performs the GOP-level rate allocation. Firstly, the target bits for the current GOP are estimated as follows:</w:t>
      </w:r>
    </w:p>
    <w:p>
      <w:pPr>
        <w:rPr>
          <w:lang w:val="en-AU"/>
        </w:rPr>
      </w:pPr>
      <m:oMathPara>
        <m:oMathParaPr>
          <m:jc m:val="center"/>
        </m:oMathParaPr>
        <m:oMath>
          <m:sSub>
            <m:sSubPr>
              <m:ctrlPr>
                <w:rPr>
                  <w:rFonts w:ascii="Cambria Math" w:hAnsi="Cambria Math"/>
                  <w:i/>
                  <w:lang w:val="en-AU"/>
                </w:rPr>
              </m:ctrlPr>
            </m:sSubPr>
            <m:e>
              <m:r>
                <w:rPr>
                  <w:rFonts w:ascii="Cambria Math" w:hAnsi="Cambria Math"/>
                  <w:lang w:val="en-AU"/>
                </w:rPr>
                <m:t>TargetBits</m:t>
              </m:r>
              <m:ctrlPr>
                <w:rPr>
                  <w:rFonts w:ascii="Cambria Math" w:hAnsi="Cambria Math"/>
                  <w:i/>
                  <w:lang w:val="en-AU"/>
                </w:rPr>
              </m:ctrlPr>
            </m:e>
            <m:sub>
              <m:r>
                <w:rPr>
                  <w:rFonts w:ascii="Cambria Math" w:hAnsi="Cambria Math"/>
                  <w:lang w:val="en-AU"/>
                </w:rPr>
                <m:t>GOP</m:t>
              </m:r>
              <m:ctrlPr>
                <w:rPr>
                  <w:rFonts w:ascii="Cambria Math" w:hAnsi="Cambria Math"/>
                  <w:i/>
                  <w:lang w:val="en-AU"/>
                </w:rPr>
              </m:ctrlPr>
            </m:sub>
          </m:sSub>
          <m:r>
            <w:rPr>
              <w:rFonts w:ascii="Cambria Math" w:hAnsi="Cambria Math"/>
              <w:lang w:val="en-AU"/>
            </w:rPr>
            <m:t>=max</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GOP</m:t>
                  </m:r>
                  <m:ctrlPr>
                    <w:rPr>
                      <w:rFonts w:ascii="Cambria Math" w:hAnsi="Cambria Math"/>
                      <w:i/>
                      <w:lang w:val="en-AU"/>
                    </w:rPr>
                  </m:ctrlPr>
                </m:e>
                <m:sub>
                  <m:r>
                    <w:rPr>
                      <w:rFonts w:ascii="Cambria Math" w:hAnsi="Cambria Math"/>
                      <w:lang w:val="en-AU"/>
                    </w:rPr>
                    <m:t>size</m:t>
                  </m:r>
                  <m:ctrlPr>
                    <w:rPr>
                      <w:rFonts w:ascii="Cambria Math" w:hAnsi="Cambria Math"/>
                      <w:i/>
                      <w:lang w:val="en-AU"/>
                    </w:rPr>
                  </m:ctrlPr>
                </m:sub>
              </m:sSub>
              <m:r>
                <w:rPr>
                  <w:rFonts w:ascii="Cambria Math" w:hAnsi="Cambria Math"/>
                  <w:lang w:val="en-AU"/>
                </w:rPr>
                <m:t>×</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RemainBits</m:t>
                      </m:r>
                      <m:ctrlPr>
                        <w:rPr>
                          <w:rFonts w:ascii="Cambria Math" w:hAnsi="Cambria Math"/>
                          <w:i/>
                          <w:lang w:val="en-AU"/>
                        </w:rPr>
                      </m:ctrlPr>
                    </m:e>
                    <m:sub>
                      <m:r>
                        <w:rPr>
                          <w:rFonts w:ascii="Cambria Math" w:hAnsi="Cambria Math"/>
                          <w:lang w:val="en-AU"/>
                        </w:rPr>
                        <m:t>Seq</m:t>
                      </m:r>
                      <m:ctrlPr>
                        <w:rPr>
                          <w:rFonts w:ascii="Cambria Math" w:hAnsi="Cambria Math"/>
                          <w:i/>
                          <w:lang w:val="en-AU"/>
                        </w:rPr>
                      </m:ctrlPr>
                    </m:sub>
                  </m:sSub>
                  <m:r>
                    <w:rPr>
                      <w:rFonts w:ascii="Cambria Math" w:hAnsi="Cambria Math"/>
                      <w:lang w:val="en-AU"/>
                    </w:rPr>
                    <m:t>-</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TargetBits</m:t>
                          </m:r>
                          <m:ctrlPr>
                            <w:rPr>
                              <w:rFonts w:ascii="Cambria Math" w:hAnsi="Cambria Math"/>
                              <w:i/>
                              <w:lang w:val="en-AU"/>
                            </w:rPr>
                          </m:ctrlPr>
                        </m:e>
                        <m:sub>
                          <m:r>
                            <w:rPr>
                              <w:rFonts w:ascii="Cambria Math" w:hAnsi="Cambria Math"/>
                              <w:lang w:val="en-AU"/>
                            </w:rPr>
                            <m:t>Seq</m:t>
                          </m:r>
                          <m:ctrlPr>
                            <w:rPr>
                              <w:rFonts w:ascii="Cambria Math" w:hAnsi="Cambria Math"/>
                              <w:i/>
                              <w:lang w:val="en-AU"/>
                            </w:rPr>
                          </m:ctrlPr>
                        </m:sub>
                      </m:sSub>
                      <m:ctrlPr>
                        <w:rPr>
                          <w:rFonts w:ascii="Cambria Math" w:hAnsi="Cambria Math"/>
                          <w:i/>
                          <w:lang w:val="en-AU"/>
                        </w:rPr>
                      </m:ctrlPr>
                    </m:num>
                    <m:den>
                      <m:sSub>
                        <m:sSubPr>
                          <m:ctrlPr>
                            <w:rPr>
                              <w:rFonts w:ascii="Cambria Math" w:hAnsi="Cambria Math"/>
                              <w:i/>
                              <w:lang w:val="en-AU"/>
                            </w:rPr>
                          </m:ctrlPr>
                        </m:sSubPr>
                        <m:e>
                          <m:r>
                            <w:rPr>
                              <w:rFonts w:ascii="Cambria Math" w:hAnsi="Cambria Math"/>
                              <w:lang w:val="en-AU"/>
                            </w:rPr>
                            <m:t>TotalFrames</m:t>
                          </m:r>
                          <m:ctrlPr>
                            <w:rPr>
                              <w:rFonts w:ascii="Cambria Math" w:hAnsi="Cambria Math"/>
                              <w:i/>
                              <w:lang w:val="en-AU"/>
                            </w:rPr>
                          </m:ctrlPr>
                        </m:e>
                        <m:sub>
                          <m:r>
                            <w:rPr>
                              <w:rFonts w:ascii="Cambria Math" w:hAnsi="Cambria Math"/>
                              <w:lang w:val="en-AU"/>
                            </w:rPr>
                            <m:t>Seq</m:t>
                          </m:r>
                          <m:ctrlPr>
                            <w:rPr>
                              <w:rFonts w:ascii="Cambria Math" w:hAnsi="Cambria Math"/>
                              <w:i/>
                              <w:lang w:val="en-AU"/>
                            </w:rPr>
                          </m:ctrlPr>
                        </m:sub>
                      </m:sSub>
                      <m:ctrlPr>
                        <w:rPr>
                          <w:rFonts w:ascii="Cambria Math" w:hAnsi="Cambria Math"/>
                          <w:i/>
                          <w:lang w:val="en-AU"/>
                        </w:rPr>
                      </m:ctrlPr>
                    </m:den>
                  </m:f>
                  <m:r>
                    <w:rPr>
                      <w:rFonts w:ascii="Cambria Math" w:hAnsi="Cambria Math"/>
                      <w:lang w:val="en-AU"/>
                    </w:rPr>
                    <m:t>∙</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picsLeft</m:t>
                          </m:r>
                          <m:ctrlPr>
                            <w:rPr>
                              <w:rFonts w:ascii="Cambria Math" w:hAnsi="Cambria Math"/>
                              <w:i/>
                              <w:lang w:val="en-AU"/>
                            </w:rPr>
                          </m:ctrlPr>
                        </m:e>
                        <m:sub>
                          <m:r>
                            <w:rPr>
                              <w:rFonts w:ascii="Cambria Math" w:hAnsi="Cambria Math"/>
                              <w:lang w:val="en-AU"/>
                            </w:rPr>
                            <m:t>Seq</m:t>
                          </m:r>
                          <m:ctrlPr>
                            <w:rPr>
                              <w:rFonts w:ascii="Cambria Math" w:hAnsi="Cambria Math"/>
                              <w:i/>
                              <w:lang w:val="en-AU"/>
                            </w:rPr>
                          </m:ctrlPr>
                        </m:sub>
                      </m:sSub>
                      <m:r>
                        <w:rPr>
                          <w:rFonts w:ascii="Cambria Math" w:hAnsi="Cambria Math"/>
                          <w:lang w:val="en-AU"/>
                        </w:rPr>
                        <m:t>-picCount</m:t>
                      </m:r>
                      <m:ctrlPr>
                        <w:rPr>
                          <w:rFonts w:ascii="Cambria Math" w:hAnsi="Cambria Math"/>
                          <w:i/>
                          <w:lang w:val="en-AU"/>
                        </w:rPr>
                      </m:ctrlPr>
                    </m:e>
                  </m:d>
                  <m:ctrlPr>
                    <w:rPr>
                      <w:rFonts w:ascii="Cambria Math" w:hAnsi="Cambria Math"/>
                      <w:i/>
                      <w:lang w:val="en-AU"/>
                    </w:rPr>
                  </m:ctrlPr>
                </m:num>
                <m:den>
                  <m:r>
                    <w:rPr>
                      <w:rFonts w:ascii="Cambria Math" w:hAnsi="Cambria Math"/>
                      <w:lang w:val="en-AU"/>
                    </w:rPr>
                    <m:t>picCount</m:t>
                  </m:r>
                  <m:ctrlPr>
                    <w:rPr>
                      <w:rFonts w:ascii="Cambria Math" w:hAnsi="Cambria Math"/>
                      <w:i/>
                      <w:lang w:val="en-AU"/>
                    </w:rPr>
                  </m:ctrlPr>
                </m:den>
              </m:f>
              <m:r>
                <w:rPr>
                  <w:rFonts w:ascii="Cambria Math" w:hAnsi="Cambria Math"/>
                  <w:lang w:val="en-AU"/>
                </w:rPr>
                <m:t>,200</m:t>
              </m:r>
              <m:ctrlPr>
                <w:rPr>
                  <w:rFonts w:ascii="Cambria Math" w:hAnsi="Cambria Math"/>
                  <w:i/>
                  <w:lang w:val="en-AU"/>
                </w:rPr>
              </m:ctrlPr>
            </m:e>
          </m:d>
        </m:oMath>
      </m:oMathPara>
    </w:p>
    <w:p>
      <w:pPr>
        <w:rPr>
          <w:lang w:val="en-AU"/>
        </w:rPr>
      </w:pPr>
      <w:r>
        <w:rPr>
          <w:lang w:val="en-AU"/>
        </w:rPr>
        <w:t xml:space="preserve">where </w:t>
      </w:r>
      <w:r>
        <w:rPr>
          <w:i/>
          <w:lang w:val="en-AU"/>
        </w:rPr>
        <w:t>picCount</w:t>
      </w:r>
      <w:r>
        <w:rPr>
          <w:lang w:val="en-AU"/>
        </w:rPr>
        <w:t xml:space="preserve"> denotes a smoothing window of up to 40 pictures. If the value of the parameter </w:t>
      </w:r>
      <w:r>
        <w:rPr>
          <w:i/>
          <w:lang w:val="en-AU"/>
        </w:rPr>
        <w:t>adaptiveBits</w:t>
      </w:r>
      <w:r>
        <w:rPr>
          <w:lang w:val="en-AU"/>
        </w:rPr>
        <w:t xml:space="preserve"> (see Section </w:t>
      </w:r>
      <w:r>
        <w:rPr>
          <w:lang w:val="en-AU"/>
        </w:rPr>
        <w:fldChar w:fldCharType="begin"/>
      </w:r>
      <w:r>
        <w:rPr>
          <w:lang w:val="en-AU"/>
        </w:rPr>
        <w:instrText xml:space="preserve"> REF _Ref461980598 \r \h </w:instrText>
      </w:r>
      <w:r>
        <w:rPr>
          <w:lang w:val="en-AU"/>
        </w:rPr>
        <w:fldChar w:fldCharType="separate"/>
      </w:r>
      <w:r>
        <w:rPr>
          <w:lang w:val="en-AU"/>
        </w:rPr>
        <w:t>6.9.1.1</w:t>
      </w:r>
      <w:r>
        <w:rPr>
          <w:lang w:val="en-AU"/>
        </w:rPr>
        <w:fldChar w:fldCharType="end"/>
      </w:r>
      <w:r>
        <w:rPr>
          <w:lang w:val="en-AU"/>
        </w:rPr>
        <w:t xml:space="preserve">) is greater than zero then the values for </w:t>
      </w:r>
      <w:r>
        <w:rPr>
          <w:i/>
          <w:lang w:val="en-AU"/>
        </w:rPr>
        <w:t>bitsRatio</w:t>
      </w:r>
      <w:r>
        <w:rPr>
          <w:lang w:val="en-AU"/>
        </w:rPr>
        <w:t xml:space="preserve"> are adjusted as follows. Let </w:t>
      </w:r>
      <w:r>
        <w:rPr>
          <w:i/>
          <w:lang w:val="en-AU"/>
        </w:rPr>
        <w:t>λ</w:t>
      </w:r>
      <w:r>
        <w:rPr>
          <w:i/>
          <w:vertAlign w:val="subscript"/>
          <w:lang w:val="en-AU"/>
        </w:rPr>
        <w:t>L1</w:t>
      </w:r>
      <w:r>
        <w:rPr>
          <w:lang w:val="en-AU"/>
        </w:rPr>
        <w:t xml:space="preserve"> denote the Lagrangian multiplier for the picture at hierarchical level equal to 1 in the GOP structure and let </w:t>
      </w:r>
      <w:r>
        <w:rPr>
          <w:i/>
          <w:lang w:val="en-AU"/>
        </w:rPr>
        <w:t>lambdaRatio</w:t>
      </w:r>
      <w:r>
        <w:rPr>
          <w:lang w:val="en-AU"/>
        </w:rPr>
        <w:t>(</w:t>
      </w:r>
      <w:r>
        <w:rPr>
          <w:i/>
          <w:lang w:val="en-AU"/>
        </w:rPr>
        <w:t>i</w:t>
      </w:r>
      <w:r>
        <w:rPr>
          <w:lang w:val="en-AU"/>
        </w:rPr>
        <w:t xml:space="preserve">) for </w:t>
      </w:r>
      <w:r>
        <w:rPr>
          <w:i/>
          <w:lang w:val="en-AU"/>
        </w:rPr>
        <w:t>i</w:t>
      </w:r>
      <w:r>
        <w:rPr>
          <w:lang w:val="en-AU"/>
        </w:rPr>
        <w:t xml:space="preserve"> = 0,…,</w:t>
      </w:r>
      <w:r>
        <w:rPr>
          <w:i/>
          <w:lang w:val="en-AU"/>
        </w:rPr>
        <w:t>GOP</w:t>
      </w:r>
      <w:r>
        <w:rPr>
          <w:i/>
          <w:vertAlign w:val="subscript"/>
          <w:lang w:val="en-AU"/>
        </w:rPr>
        <w:t>size</w:t>
      </w:r>
      <w:r>
        <w:rPr>
          <w:lang w:val="en-AU"/>
        </w:rPr>
        <w:t xml:space="preserve"> – 1 denote an array of Lagrangian multiplier ratios computed as listed in </w:t>
      </w:r>
      <w:r>
        <w:rPr>
          <w:lang w:val="en-AU"/>
        </w:rPr>
        <w:fldChar w:fldCharType="begin"/>
      </w:r>
      <w:r>
        <w:rPr>
          <w:lang w:val="en-AU"/>
        </w:rPr>
        <w:instrText xml:space="preserve"> REF _Ref461982243 \h </w:instrText>
      </w:r>
      <w:r>
        <w:rPr>
          <w:lang w:val="en-AU"/>
        </w:rPr>
        <w:fldChar w:fldCharType="separate"/>
      </w:r>
      <w:r>
        <w:t>Table 6</w:t>
      </w:r>
      <w:r>
        <w:noBreakHyphen/>
      </w:r>
      <w:r>
        <w:t>7</w:t>
      </w:r>
      <w:r>
        <w:rPr>
          <w:lang w:val="en-AU"/>
        </w:rPr>
        <w:fldChar w:fldCharType="end"/>
      </w:r>
      <w:r>
        <w:rPr>
          <w:lang w:val="en-AU"/>
        </w:rPr>
        <w:t>. By inverting (</w:t>
      </w:r>
      <w:r>
        <w:rPr>
          <w:lang w:val="en-AU"/>
        </w:rPr>
        <w:fldChar w:fldCharType="begin"/>
      </w:r>
      <w:r>
        <w:rPr>
          <w:lang w:val="en-AU"/>
        </w:rPr>
        <w:instrText xml:space="preserve"> REF RlambdaModel \h </w:instrText>
      </w:r>
      <w:r>
        <w:rPr>
          <w:lang w:val="en-AU"/>
        </w:rPr>
        <w:fldChar w:fldCharType="separate"/>
      </w:r>
      <w:r>
        <w:t>1</w:t>
      </w:r>
      <w:r>
        <w:rPr>
          <w:lang w:val="en-AU"/>
        </w:rPr>
        <w:fldChar w:fldCharType="end"/>
      </w:r>
      <w:r>
        <w:rPr>
          <w:lang w:val="en-AU"/>
        </w:rPr>
        <w:t xml:space="preserve">) to derive </w:t>
      </w:r>
      <w:r>
        <w:rPr>
          <w:i/>
          <w:lang w:val="en-AU"/>
        </w:rPr>
        <w:t>λ</w:t>
      </w:r>
      <w:r>
        <w:rPr>
          <w:lang w:val="en-AU"/>
        </w:rPr>
        <w:t xml:space="preserve"> as a function of </w:t>
      </w:r>
      <w:r>
        <w:rPr>
          <w:i/>
          <w:lang w:val="en-AU"/>
        </w:rPr>
        <w:t xml:space="preserve">R </w:t>
      </w:r>
      <w:r>
        <w:rPr>
          <w:lang w:val="en-AU"/>
        </w:rPr>
        <w:t>it yields:</w:t>
      </w:r>
    </w:p>
    <w:p>
      <w:pPr>
        <w:rPr>
          <w:lang w:val="en-AU"/>
        </w:rPr>
      </w:pPr>
      <m:oMathPara>
        <m:oMath>
          <m:r>
            <w:rPr>
              <w:rFonts w:ascii="Cambria Math" w:hAnsi="Cambria Math"/>
              <w:lang w:val="en-AU"/>
            </w:rPr>
            <m:t>λ=α</m:t>
          </m:r>
          <m:sSup>
            <m:sSupPr>
              <m:ctrlPr>
                <w:rPr>
                  <w:rFonts w:ascii="Cambria Math" w:hAnsi="Cambria Math"/>
                  <w:i/>
                  <w:lang w:val="en-AU"/>
                </w:rPr>
              </m:ctrlPr>
            </m:sSupPr>
            <m:e>
              <m:r>
                <w:rPr>
                  <w:rFonts w:ascii="Cambria Math" w:hAnsi="Cambria Math"/>
                  <w:lang w:val="en-AU"/>
                </w:rPr>
                <m:t>∙R</m:t>
              </m:r>
              <m:ctrlPr>
                <w:rPr>
                  <w:rFonts w:ascii="Cambria Math" w:hAnsi="Cambria Math"/>
                  <w:i/>
                  <w:lang w:val="en-AU"/>
                </w:rPr>
              </m:ctrlPr>
            </m:e>
            <m:sup>
              <m:r>
                <w:rPr>
                  <w:rFonts w:ascii="Cambria Math" w:hAnsi="Cambria Math"/>
                  <w:lang w:val="en-AU"/>
                </w:rPr>
                <m:t>β</m:t>
              </m:r>
              <m:ctrlPr>
                <w:rPr>
                  <w:rFonts w:ascii="Cambria Math" w:hAnsi="Cambria Math"/>
                  <w:i/>
                  <w:lang w:val="en-AU"/>
                </w:rPr>
              </m:ctrlPr>
            </m:sup>
          </m:sSup>
        </m:oMath>
      </m:oMathPara>
    </w:p>
    <w:p>
      <w:pPr>
        <w:rPr>
          <w:lang w:val="en-AU"/>
        </w:rPr>
      </w:pPr>
      <w:r>
        <w:rPr>
          <w:lang w:val="en-AU"/>
        </w:rPr>
        <w:t xml:space="preserve">Given the computation of </w:t>
      </w:r>
      <w:r>
        <w:rPr>
          <w:i/>
          <w:lang w:val="en-AU"/>
        </w:rPr>
        <w:t>lambdaRatio</w:t>
      </w:r>
      <w:r>
        <w:rPr>
          <w:lang w:val="en-AU"/>
        </w:rPr>
        <w:t>(</w:t>
      </w:r>
      <w:r>
        <w:rPr>
          <w:i/>
          <w:lang w:val="en-AU"/>
        </w:rPr>
        <w:t>i</w:t>
      </w:r>
      <w:r>
        <w:rPr>
          <w:lang w:val="en-AU"/>
        </w:rPr>
        <w:t xml:space="preserve">) values, for each frame </w:t>
      </w:r>
      <w:r>
        <w:rPr>
          <w:i/>
          <w:lang w:val="en-AU"/>
        </w:rPr>
        <w:t>i</w:t>
      </w:r>
      <w:r>
        <w:rPr>
          <w:lang w:val="en-AU"/>
        </w:rPr>
        <w:t xml:space="preserve"> in the GOP the associated rate </w:t>
      </w:r>
      <w:r>
        <w:rPr>
          <w:i/>
          <w:lang w:val="en-AU"/>
        </w:rPr>
        <w:t>R</w:t>
      </w:r>
      <w:r>
        <w:rPr>
          <w:lang w:val="en-AU"/>
        </w:rPr>
        <w:t>(</w:t>
      </w:r>
      <w:r>
        <w:rPr>
          <w:i/>
          <w:lang w:val="en-AU"/>
        </w:rPr>
        <w:t>i</w:t>
      </w:r>
      <w:r>
        <w:rPr>
          <w:lang w:val="en-AU"/>
        </w:rPr>
        <w:t>) can be obtained as:</w:t>
      </w:r>
    </w:p>
    <w:p>
      <w:pPr>
        <w:rPr>
          <w:lang w:val="en-AU"/>
        </w:rPr>
      </w:pPr>
      <m:oMathPara>
        <m:oMath>
          <m:r>
            <w:rPr>
              <w:rFonts w:ascii="Cambria Math" w:hAnsi="Cambria Math"/>
              <w:lang w:val="en-AU"/>
            </w:rPr>
            <m:t>R</m:t>
          </m:r>
          <m:d>
            <m:dPr>
              <m:ctrlPr>
                <w:rPr>
                  <w:rFonts w:ascii="Cambria Math" w:hAnsi="Cambria Math"/>
                  <w:i/>
                  <w:lang w:val="en-AU"/>
                </w:rPr>
              </m:ctrlPr>
            </m:dPr>
            <m:e>
              <m:r>
                <w:rPr>
                  <w:rFonts w:ascii="Cambria Math" w:hAnsi="Cambria Math"/>
                  <w:lang w:val="en-AU"/>
                </w:rPr>
                <m:t>i</m:t>
              </m:r>
              <m:ctrlPr>
                <w:rPr>
                  <w:rFonts w:ascii="Cambria Math" w:hAnsi="Cambria Math"/>
                  <w:i/>
                  <w:lang w:val="en-AU"/>
                </w:rPr>
              </m:ctrlPr>
            </m:e>
          </m:d>
          <m:r>
            <w:rPr>
              <w:rFonts w:ascii="Cambria Math" w:hAnsi="Cambria Math"/>
              <w:lang w:val="en-AU"/>
            </w:rPr>
            <m:t>=</m:t>
          </m:r>
          <m:sSup>
            <m:sSupPr>
              <m:ctrlPr>
                <w:rPr>
                  <w:rFonts w:ascii="Cambria Math" w:hAnsi="Cambria Math"/>
                  <w:i/>
                  <w:lang w:val="en-AU"/>
                </w:rPr>
              </m:ctrlPr>
            </m:sSupPr>
            <m:e>
              <m:d>
                <m:dPr>
                  <m:ctrlPr>
                    <w:rPr>
                      <w:rFonts w:ascii="Cambria Math" w:hAnsi="Cambria Math"/>
                      <w:i/>
                      <w:lang w:val="en-AU"/>
                    </w:rPr>
                  </m:ctrlPr>
                </m:dPr>
                <m:e>
                  <m:f>
                    <m:fPr>
                      <m:ctrlPr>
                        <w:rPr>
                          <w:rFonts w:ascii="Cambria Math" w:hAnsi="Cambria Math"/>
                          <w:i/>
                          <w:lang w:val="en-AU"/>
                        </w:rPr>
                      </m:ctrlPr>
                    </m:fPr>
                    <m:num>
                      <m:r>
                        <w:rPr>
                          <w:rFonts w:ascii="Cambria Math" w:hAnsi="Cambria Math"/>
                          <w:lang w:val="en-AU"/>
                        </w:rPr>
                        <m:t>lambdaRatio</m:t>
                      </m:r>
                      <m:d>
                        <m:dPr>
                          <m:ctrlPr>
                            <w:rPr>
                              <w:rFonts w:ascii="Cambria Math" w:hAnsi="Cambria Math"/>
                              <w:i/>
                              <w:lang w:val="en-AU"/>
                            </w:rPr>
                          </m:ctrlPr>
                        </m:dPr>
                        <m:e>
                          <m:r>
                            <w:rPr>
                              <w:rFonts w:ascii="Cambria Math" w:hAnsi="Cambria Math"/>
                              <w:lang w:val="en-AU"/>
                            </w:rPr>
                            <m:t>i</m:t>
                          </m:r>
                          <m:ctrlPr>
                            <w:rPr>
                              <w:rFonts w:ascii="Cambria Math" w:hAnsi="Cambria Math"/>
                              <w:i/>
                              <w:lang w:val="en-AU"/>
                            </w:rPr>
                          </m:ctrlPr>
                        </m:e>
                      </m:d>
                      <m:ctrlPr>
                        <w:rPr>
                          <w:rFonts w:ascii="Cambria Math" w:hAnsi="Cambria Math"/>
                          <w:i/>
                          <w:lang w:val="en-AU"/>
                        </w:rPr>
                      </m:ctrlPr>
                    </m:num>
                    <m:den>
                      <m:r>
                        <w:rPr>
                          <w:rFonts w:ascii="Cambria Math" w:hAnsi="Cambria Math"/>
                          <w:lang w:val="en-AU"/>
                        </w:rPr>
                        <m:t>α</m:t>
                      </m:r>
                      <m:d>
                        <m:dPr>
                          <m:ctrlPr>
                            <w:rPr>
                              <w:rFonts w:ascii="Cambria Math" w:hAnsi="Cambria Math"/>
                              <w:i/>
                              <w:lang w:val="en-AU"/>
                            </w:rPr>
                          </m:ctrlPr>
                        </m:dPr>
                        <m:e>
                          <m:r>
                            <w:rPr>
                              <w:rFonts w:ascii="Cambria Math" w:hAnsi="Cambria Math"/>
                              <w:lang w:val="en-AU"/>
                            </w:rPr>
                            <m:t>i</m:t>
                          </m:r>
                          <m:ctrlPr>
                            <w:rPr>
                              <w:rFonts w:ascii="Cambria Math" w:hAnsi="Cambria Math"/>
                              <w:i/>
                              <w:lang w:val="en-AU"/>
                            </w:rPr>
                          </m:ctrlPr>
                        </m:e>
                      </m:d>
                      <m:ctrlPr>
                        <w:rPr>
                          <w:rFonts w:ascii="Cambria Math" w:hAnsi="Cambria Math"/>
                          <w:i/>
                          <w:lang w:val="en-AU"/>
                        </w:rPr>
                      </m:ctrlPr>
                    </m:den>
                  </m:f>
                  <m:ctrlPr>
                    <w:rPr>
                      <w:rFonts w:ascii="Cambria Math" w:hAnsi="Cambria Math"/>
                      <w:i/>
                      <w:lang w:val="en-AU"/>
                    </w:rPr>
                  </m:ctrlPr>
                </m:e>
              </m:d>
              <m:ctrlPr>
                <w:rPr>
                  <w:rFonts w:ascii="Cambria Math" w:hAnsi="Cambria Math"/>
                  <w:i/>
                  <w:lang w:val="en-AU"/>
                </w:rPr>
              </m:ctrlPr>
            </m:e>
            <m:sup>
              <m:f>
                <m:fPr>
                  <m:ctrlPr>
                    <w:rPr>
                      <w:rFonts w:ascii="Cambria Math" w:hAnsi="Cambria Math"/>
                      <w:i/>
                      <w:lang w:val="en-AU"/>
                    </w:rPr>
                  </m:ctrlPr>
                </m:fPr>
                <m:num>
                  <m:r>
                    <w:rPr>
                      <w:rFonts w:ascii="Cambria Math" w:hAnsi="Cambria Math"/>
                      <w:lang w:val="en-AU"/>
                    </w:rPr>
                    <m:t>1</m:t>
                  </m:r>
                  <m:ctrlPr>
                    <w:rPr>
                      <w:rFonts w:ascii="Cambria Math" w:hAnsi="Cambria Math"/>
                      <w:i/>
                      <w:lang w:val="en-AU"/>
                    </w:rPr>
                  </m:ctrlPr>
                </m:num>
                <m:den>
                  <m:r>
                    <w:rPr>
                      <w:rFonts w:ascii="Cambria Math" w:hAnsi="Cambria Math"/>
                      <w:lang w:val="en-AU"/>
                    </w:rPr>
                    <m:t>β</m:t>
                  </m:r>
                  <m:d>
                    <m:dPr>
                      <m:ctrlPr>
                        <w:rPr>
                          <w:rFonts w:ascii="Cambria Math" w:hAnsi="Cambria Math"/>
                          <w:i/>
                          <w:lang w:val="en-AU"/>
                        </w:rPr>
                      </m:ctrlPr>
                    </m:dPr>
                    <m:e>
                      <m:r>
                        <w:rPr>
                          <w:rFonts w:ascii="Cambria Math" w:hAnsi="Cambria Math"/>
                          <w:lang w:val="en-AU"/>
                        </w:rPr>
                        <m:t>i</m:t>
                      </m:r>
                      <m:ctrlPr>
                        <w:rPr>
                          <w:rFonts w:ascii="Cambria Math" w:hAnsi="Cambria Math"/>
                          <w:i/>
                          <w:lang w:val="en-AU"/>
                        </w:rPr>
                      </m:ctrlPr>
                    </m:e>
                  </m:d>
                  <m:ctrlPr>
                    <w:rPr>
                      <w:rFonts w:ascii="Cambria Math" w:hAnsi="Cambria Math"/>
                      <w:i/>
                      <w:lang w:val="en-AU"/>
                    </w:rPr>
                  </m:ctrlPr>
                </m:den>
              </m:f>
              <m:ctrlPr>
                <w:rPr>
                  <w:rFonts w:ascii="Cambria Math" w:hAnsi="Cambria Math"/>
                  <w:i/>
                  <w:lang w:val="en-AU"/>
                </w:rPr>
              </m:ctrlP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A(i)</m:t>
              </m:r>
              <m:ctrlPr>
                <w:rPr>
                  <w:rFonts w:ascii="Cambria Math" w:hAnsi="Cambria Math"/>
                  <w:i/>
                  <w:lang w:val="en-AU"/>
                </w:rPr>
              </m:ctrlPr>
            </m:e>
            <m:sup>
              <m:r>
                <w:rPr>
                  <w:rFonts w:ascii="Cambria Math" w:hAnsi="Cambria Math"/>
                  <w:lang w:val="en-AU"/>
                </w:rPr>
                <m:t>B(i)</m:t>
              </m:r>
              <m:ctrlPr>
                <w:rPr>
                  <w:rFonts w:ascii="Cambria Math" w:hAnsi="Cambria Math"/>
                  <w:i/>
                  <w:lang w:val="en-AU"/>
                </w:rPr>
              </m:ctrlPr>
            </m:sup>
          </m:sSup>
        </m:oMath>
      </m:oMathPara>
    </w:p>
    <w:p>
      <w:pPr>
        <w:rPr>
          <w:lang w:val="en-AU"/>
        </w:rPr>
      </w:pPr>
      <w:r>
        <w:rPr>
          <w:lang w:val="en-AU"/>
        </w:rPr>
        <w:t xml:space="preserve">where coefficients </w:t>
      </w:r>
      <w:r>
        <w:rPr>
          <w:i/>
          <w:lang w:val="en-AU"/>
        </w:rPr>
        <w:t>A</w:t>
      </w:r>
      <w:r>
        <w:rPr>
          <w:lang w:val="en-AU"/>
        </w:rPr>
        <w:t>(</w:t>
      </w:r>
      <w:r>
        <w:rPr>
          <w:i/>
          <w:lang w:val="en-AU"/>
        </w:rPr>
        <w:t>i</w:t>
      </w:r>
      <w:r>
        <w:rPr>
          <w:lang w:val="en-AU"/>
        </w:rPr>
        <w:t xml:space="preserve">) and </w:t>
      </w:r>
      <w:r>
        <w:rPr>
          <w:i/>
          <w:lang w:val="en-AU"/>
        </w:rPr>
        <w:t>B</w:t>
      </w:r>
      <w:r>
        <w:rPr>
          <w:lang w:val="en-AU"/>
        </w:rPr>
        <w:t>(</w:t>
      </w:r>
      <w:r>
        <w:rPr>
          <w:i/>
          <w:lang w:val="en-AU"/>
        </w:rPr>
        <w:t>i</w:t>
      </w:r>
      <w:r>
        <w:rPr>
          <w:lang w:val="en-AU"/>
        </w:rPr>
        <w:t xml:space="preserve">) are computed by the function </w:t>
      </w:r>
      <w:r>
        <w:rPr>
          <w:rStyle w:val="397"/>
        </w:rPr>
        <w:t>xCalcEquaCoeff</w:t>
      </w:r>
      <w:r>
        <w:rPr>
          <w:lang w:val="en-AU"/>
        </w:rPr>
        <w:t xml:space="preserve"> of class </w:t>
      </w:r>
      <w:r>
        <w:rPr>
          <w:rStyle w:val="397"/>
        </w:rPr>
        <w:t>TEncGOP</w:t>
      </w:r>
      <w:r>
        <w:rPr>
          <w:lang w:val="en-AU"/>
        </w:rPr>
        <w:t xml:space="preserve">. Given the bit budget for the current GOP </w:t>
      </w:r>
      <w:r>
        <w:rPr>
          <w:i/>
          <w:lang w:val="en-AU"/>
        </w:rPr>
        <w:t>TargetBits</w:t>
      </w:r>
      <w:r>
        <w:rPr>
          <w:i/>
          <w:vertAlign w:val="subscript"/>
          <w:lang w:val="en-AU"/>
        </w:rPr>
        <w:t>GOP</w:t>
      </w:r>
      <w:r>
        <w:rPr>
          <w:lang w:val="en-AU"/>
        </w:rPr>
        <w:t xml:space="preserve"> and coefficients </w:t>
      </w:r>
      <w:r>
        <w:rPr>
          <w:i/>
          <w:lang w:val="en-AU"/>
        </w:rPr>
        <w:t>A</w:t>
      </w:r>
      <w:r>
        <w:rPr>
          <w:lang w:val="en-AU"/>
        </w:rPr>
        <w:t>(</w:t>
      </w:r>
      <w:r>
        <w:rPr>
          <w:i/>
          <w:lang w:val="en-AU"/>
        </w:rPr>
        <w:t>i</w:t>
      </w:r>
      <w:r>
        <w:rPr>
          <w:lang w:val="en-AU"/>
        </w:rPr>
        <w:t xml:space="preserve">) and </w:t>
      </w:r>
      <w:r>
        <w:rPr>
          <w:i/>
          <w:lang w:val="en-AU"/>
        </w:rPr>
        <w:t>B</w:t>
      </w:r>
      <w:r>
        <w:rPr>
          <w:lang w:val="en-AU"/>
        </w:rPr>
        <w:t>(</w:t>
      </w:r>
      <w:r>
        <w:rPr>
          <w:i/>
          <w:lang w:val="en-AU"/>
        </w:rPr>
        <w:t>i</w:t>
      </w:r>
      <w:r>
        <w:rPr>
          <w:lang w:val="en-AU"/>
        </w:rPr>
        <w:t xml:space="preserve">), the function </w:t>
      </w:r>
      <w:r>
        <w:rPr>
          <w:rStyle w:val="397"/>
        </w:rPr>
        <w:t>xSolveEqua</w:t>
      </w:r>
      <w:r>
        <w:rPr>
          <w:lang w:val="en-AU"/>
        </w:rPr>
        <w:t xml:space="preserve"> of class </w:t>
      </w:r>
      <w:r>
        <w:rPr>
          <w:rStyle w:val="397"/>
        </w:rPr>
        <w:t>TEncGOP</w:t>
      </w:r>
      <w:r>
        <w:rPr>
          <w:lang w:val="en-AU"/>
        </w:rPr>
        <w:t xml:space="preserve"> computes </w:t>
      </w:r>
      <w:r>
        <w:rPr>
          <w:i/>
          <w:lang w:val="en-AU"/>
        </w:rPr>
        <w:t>λ</w:t>
      </w:r>
      <w:r>
        <w:rPr>
          <w:i/>
          <w:vertAlign w:val="superscript"/>
          <w:lang w:val="en-AU"/>
        </w:rPr>
        <w:t>*</w:t>
      </w:r>
      <w:r>
        <w:rPr>
          <w:lang w:val="en-AU"/>
        </w:rPr>
        <w:t xml:space="preserve"> by solving the following equation:</w:t>
      </w:r>
    </w:p>
    <w:p>
      <w:pPr>
        <w:rPr>
          <w:lang w:val="en-AU"/>
        </w:rPr>
      </w:pPr>
      <m:oMathPara>
        <m:oMath>
          <m:sSub>
            <m:sSubPr>
              <m:ctrlPr>
                <w:rPr>
                  <w:rFonts w:ascii="Cambria Math" w:hAnsi="Cambria Math"/>
                  <w:i/>
                  <w:lang w:val="en-AU"/>
                </w:rPr>
              </m:ctrlPr>
            </m:sSubPr>
            <m:e>
              <m:r>
                <w:rPr>
                  <w:rFonts w:ascii="Cambria Math" w:hAnsi="Cambria Math"/>
                  <w:lang w:val="en-AU"/>
                </w:rPr>
                <m:t>TargetBits</m:t>
              </m:r>
              <m:ctrlPr>
                <w:rPr>
                  <w:rFonts w:ascii="Cambria Math" w:hAnsi="Cambria Math"/>
                  <w:i/>
                  <w:lang w:val="en-AU"/>
                </w:rPr>
              </m:ctrlPr>
            </m:e>
            <m:sub>
              <m:r>
                <w:rPr>
                  <w:rFonts w:ascii="Cambria Math" w:hAnsi="Cambria Math"/>
                  <w:lang w:val="en-AU"/>
                </w:rPr>
                <m:t>GOP</m:t>
              </m:r>
              <m:ctrlPr>
                <w:rPr>
                  <w:rFonts w:ascii="Cambria Math" w:hAnsi="Cambria Math"/>
                  <w:i/>
                  <w:lang w:val="en-AU"/>
                </w:rPr>
              </m:ctrlPr>
            </m:sub>
          </m:sSub>
          <m:r>
            <w:rPr>
              <w:rFonts w:ascii="Cambria Math" w:hAnsi="Cambria Math"/>
              <w:lang w:val="en-AU"/>
            </w:rPr>
            <m:t>=</m:t>
          </m:r>
          <m:nary>
            <m:naryPr>
              <m:chr m:val="∑"/>
              <m:limLoc m:val="undOvr"/>
              <m:ctrlPr>
                <w:rPr>
                  <w:rFonts w:ascii="Cambria Math" w:hAnsi="Cambria Math"/>
                  <w:i/>
                  <w:lang w:val="en-AU"/>
                </w:rPr>
              </m:ctrlPr>
            </m:naryPr>
            <m:sub>
              <m:r>
                <w:rPr>
                  <w:rFonts w:ascii="Cambria Math" w:hAnsi="Cambria Math"/>
                  <w:lang w:val="en-AU"/>
                </w:rPr>
                <m:t>i=0</m:t>
              </m:r>
              <m:ctrlPr>
                <w:rPr>
                  <w:rFonts w:ascii="Cambria Math" w:hAnsi="Cambria Math"/>
                  <w:i/>
                  <w:lang w:val="en-AU"/>
                </w:rPr>
              </m:ctrlPr>
            </m:sub>
            <m:sup>
              <m:sSub>
                <m:sSubPr>
                  <m:ctrlPr>
                    <w:rPr>
                      <w:rFonts w:ascii="Cambria Math" w:hAnsi="Cambria Math"/>
                      <w:i/>
                      <w:lang w:val="en-AU"/>
                    </w:rPr>
                  </m:ctrlPr>
                </m:sSubPr>
                <m:e>
                  <m:r>
                    <w:rPr>
                      <w:rFonts w:ascii="Cambria Math" w:hAnsi="Cambria Math"/>
                      <w:lang w:val="en-AU"/>
                    </w:rPr>
                    <m:t>GOP</m:t>
                  </m:r>
                  <m:ctrlPr>
                    <w:rPr>
                      <w:rFonts w:ascii="Cambria Math" w:hAnsi="Cambria Math"/>
                      <w:i/>
                      <w:lang w:val="en-AU"/>
                    </w:rPr>
                  </m:ctrlPr>
                </m:e>
                <m:sub>
                  <m:r>
                    <w:rPr>
                      <w:rFonts w:ascii="Cambria Math" w:hAnsi="Cambria Math"/>
                      <w:lang w:val="en-AU"/>
                    </w:rPr>
                    <m:t>size</m:t>
                  </m:r>
                  <m:ctrlPr>
                    <w:rPr>
                      <w:rFonts w:ascii="Cambria Math" w:hAnsi="Cambria Math"/>
                      <w:i/>
                      <w:lang w:val="en-AU"/>
                    </w:rPr>
                  </m:ctrlPr>
                </m:sub>
              </m:sSub>
              <m:r>
                <w:rPr>
                  <w:rFonts w:ascii="Cambria Math" w:hAnsi="Cambria Math"/>
                  <w:lang w:val="en-AU"/>
                </w:rPr>
                <m:t>-1</m:t>
              </m:r>
              <m:ctrlPr>
                <w:rPr>
                  <w:rFonts w:ascii="Cambria Math" w:hAnsi="Cambria Math"/>
                  <w:i/>
                  <w:lang w:val="en-AU"/>
                </w:rPr>
              </m:ctrlPr>
            </m:sup>
            <m:e>
              <m:r>
                <w:rPr>
                  <w:rFonts w:ascii="Cambria Math" w:hAnsi="Cambria Math"/>
                  <w:lang w:val="en-AU"/>
                </w:rPr>
                <m:t>A</m:t>
              </m:r>
              <m:d>
                <m:dPr>
                  <m:ctrlPr>
                    <w:rPr>
                      <w:rFonts w:ascii="Cambria Math" w:hAnsi="Cambria Math"/>
                      <w:i/>
                      <w:lang w:val="en-AU"/>
                    </w:rPr>
                  </m:ctrlPr>
                </m:dPr>
                <m:e>
                  <m:r>
                    <w:rPr>
                      <w:rFonts w:ascii="Cambria Math" w:hAnsi="Cambria Math"/>
                      <w:lang w:val="en-AU"/>
                    </w:rPr>
                    <m:t>i</m:t>
                  </m:r>
                  <m:ctrlPr>
                    <w:rPr>
                      <w:rFonts w:ascii="Cambria Math" w:hAnsi="Cambria Math"/>
                      <w:i/>
                      <w:lang w:val="en-AU"/>
                    </w:rPr>
                  </m:ctrlPr>
                </m:e>
              </m:d>
              <m:r>
                <w:rPr>
                  <w:rFonts w:ascii="Cambria Math" w:hAnsi="Cambria Math"/>
                  <w:lang w:val="en-AU"/>
                </w:rPr>
                <m:t>∙</m:t>
              </m:r>
              <m:sSup>
                <m:sSupPr>
                  <m:ctrlPr>
                    <w:rPr>
                      <w:rFonts w:ascii="Cambria Math" w:hAnsi="Cambria Math"/>
                      <w:i/>
                      <w:lang w:val="en-AU"/>
                    </w:rPr>
                  </m:ctrlPr>
                </m:sSupPr>
                <m:e>
                  <m:r>
                    <w:rPr>
                      <w:rFonts w:ascii="Cambria Math" w:hAnsi="Cambria Math"/>
                      <w:lang w:val="en-AU"/>
                    </w:rPr>
                    <m:t>(</m:t>
                  </m:r>
                  <m:sSup>
                    <m:sSupPr>
                      <m:ctrlPr>
                        <w:rPr>
                          <w:rFonts w:ascii="Cambria Math" w:hAnsi="Cambria Math"/>
                          <w:i/>
                          <w:lang w:val="en-AU"/>
                        </w:rPr>
                      </m:ctrlPr>
                    </m:sSupPr>
                    <m:e>
                      <m:r>
                        <w:rPr>
                          <w:rFonts w:ascii="Cambria Math" w:hAnsi="Cambria Math"/>
                          <w:lang w:val="en-AU"/>
                        </w:rPr>
                        <m:t>λ</m:t>
                      </m:r>
                      <m:ctrlPr>
                        <w:rPr>
                          <w:rFonts w:ascii="Cambria Math" w:hAnsi="Cambria Math"/>
                          <w:i/>
                          <w:lang w:val="en-AU"/>
                        </w:rPr>
                      </m:ctrlPr>
                    </m:e>
                    <m:sup>
                      <m:r>
                        <w:rPr>
                          <w:rFonts w:ascii="Cambria Math" w:hAnsi="Cambria Math"/>
                          <w:lang w:val="en-AU"/>
                        </w:rPr>
                        <m:t>*</m:t>
                      </m:r>
                      <m:ctrlPr>
                        <w:rPr>
                          <w:rFonts w:ascii="Cambria Math" w:hAnsi="Cambria Math"/>
                          <w:i/>
                          <w:lang w:val="en-AU"/>
                        </w:rPr>
                      </m:ctrlPr>
                    </m:sup>
                  </m:sSup>
                  <m:r>
                    <w:rPr>
                      <w:rFonts w:ascii="Cambria Math" w:hAnsi="Cambria Math"/>
                      <w:lang w:val="en-AU"/>
                    </w:rPr>
                    <m:t>)</m:t>
                  </m:r>
                  <m:ctrlPr>
                    <w:rPr>
                      <w:rFonts w:ascii="Cambria Math" w:hAnsi="Cambria Math"/>
                      <w:i/>
                      <w:lang w:val="en-AU"/>
                    </w:rPr>
                  </m:ctrlPr>
                </m:e>
                <m:sup>
                  <m:r>
                    <w:rPr>
                      <w:rFonts w:ascii="Cambria Math" w:hAnsi="Cambria Math"/>
                      <w:lang w:val="en-AU"/>
                    </w:rPr>
                    <m:t>B</m:t>
                  </m:r>
                  <m:d>
                    <m:dPr>
                      <m:ctrlPr>
                        <w:rPr>
                          <w:rFonts w:ascii="Cambria Math" w:hAnsi="Cambria Math"/>
                          <w:i/>
                          <w:lang w:val="en-AU"/>
                        </w:rPr>
                      </m:ctrlPr>
                    </m:dPr>
                    <m:e>
                      <m:r>
                        <w:rPr>
                          <w:rFonts w:ascii="Cambria Math" w:hAnsi="Cambria Math"/>
                          <w:lang w:val="en-AU"/>
                        </w:rPr>
                        <m:t>i</m:t>
                      </m:r>
                      <m:ctrlPr>
                        <w:rPr>
                          <w:rFonts w:ascii="Cambria Math" w:hAnsi="Cambria Math"/>
                          <w:i/>
                          <w:lang w:val="en-AU"/>
                        </w:rPr>
                      </m:ctrlPr>
                    </m:e>
                  </m:d>
                  <m:ctrlPr>
                    <w:rPr>
                      <w:rFonts w:ascii="Cambria Math" w:hAnsi="Cambria Math"/>
                      <w:i/>
                      <w:lang w:val="en-AU"/>
                    </w:rPr>
                  </m:ctrlPr>
                </m:sup>
              </m:sSup>
              <m:ctrlPr>
                <w:rPr>
                  <w:rFonts w:ascii="Cambria Math" w:hAnsi="Cambria Math"/>
                  <w:i/>
                  <w:lang w:val="en-AU"/>
                </w:rPr>
              </m:ctrlPr>
            </m:e>
          </m:nary>
        </m:oMath>
      </m:oMathPara>
    </w:p>
    <w:p>
      <w:pPr>
        <w:rPr>
          <w:lang w:val="en-AU"/>
        </w:rPr>
      </w:pPr>
      <w:r>
        <w:rPr>
          <w:lang w:val="en-AU"/>
        </w:rPr>
        <w:t xml:space="preserve">The equation is solved using the bisection method where the maximum number of iterations is set to 20. After </w:t>
      </w:r>
      <w:r>
        <w:rPr>
          <w:i/>
          <w:lang w:val="en-AU"/>
        </w:rPr>
        <w:t>λ</w:t>
      </w:r>
      <w:r>
        <w:rPr>
          <w:vertAlign w:val="superscript"/>
          <w:lang w:val="en-AU"/>
        </w:rPr>
        <w:t>*</w:t>
      </w:r>
      <w:r>
        <w:rPr>
          <w:lang w:val="en-AU"/>
        </w:rPr>
        <w:t xml:space="preserve"> is obtained, the function </w:t>
      </w:r>
      <w:r>
        <w:rPr>
          <w:rStyle w:val="397"/>
        </w:rPr>
        <w:t>setAllBitRatio</w:t>
      </w:r>
      <w:r>
        <w:rPr>
          <w:lang w:val="en-AU"/>
        </w:rPr>
        <w:t xml:space="preserve"> in class </w:t>
      </w:r>
      <w:r>
        <w:rPr>
          <w:rStyle w:val="397"/>
        </w:rPr>
        <w:t>TEncGOP</w:t>
      </w:r>
      <w:r>
        <w:rPr>
          <w:lang w:val="en-AU"/>
        </w:rPr>
        <w:t xml:space="preserve"> sets the weights </w:t>
      </w:r>
      <w:r>
        <w:rPr>
          <w:i/>
          <w:lang w:val="en-AU"/>
        </w:rPr>
        <w:t>ω</w:t>
      </w:r>
      <w:r>
        <w:rPr>
          <w:i/>
          <w:vertAlign w:val="subscript"/>
          <w:lang w:val="en-AU"/>
        </w:rPr>
        <w:t>i</w:t>
      </w:r>
      <w:r>
        <w:rPr>
          <w:lang w:val="en-AU"/>
        </w:rPr>
        <w:t xml:space="preserve"> for all pictures in the GOP as:</w:t>
      </w:r>
    </w:p>
    <w:p>
      <w:pPr>
        <w:rPr>
          <w:lang w:val="en-AU"/>
        </w:rPr>
      </w:pPr>
      <m:oMathPara>
        <m:oMath>
          <m:sSub>
            <m:sSubPr>
              <m:ctrlPr>
                <w:rPr>
                  <w:rFonts w:ascii="Cambria Math" w:hAnsi="Cambria Math"/>
                  <w:i/>
                  <w:lang w:val="en-AU"/>
                </w:rPr>
              </m:ctrlPr>
            </m:sSubPr>
            <m:e>
              <m:r>
                <w:rPr>
                  <w:rFonts w:ascii="Cambria Math" w:hAnsi="Cambria Math"/>
                  <w:lang w:val="en-AU"/>
                </w:rPr>
                <m:t>ω</m:t>
              </m:r>
              <m:ctrlPr>
                <w:rPr>
                  <w:rFonts w:ascii="Cambria Math" w:hAnsi="Cambria Math"/>
                  <w:i/>
                  <w:lang w:val="en-AU"/>
                </w:rPr>
              </m:ctrlPr>
            </m:e>
            <m:sub>
              <m:r>
                <w:rPr>
                  <w:rFonts w:ascii="Cambria Math" w:hAnsi="Cambria Math"/>
                  <w:lang w:val="en-AU"/>
                </w:rPr>
                <m:t>i</m:t>
              </m:r>
              <m:ctrlPr>
                <w:rPr>
                  <w:rFonts w:ascii="Cambria Math" w:hAnsi="Cambria Math"/>
                  <w:i/>
                  <w:lang w:val="en-AU"/>
                </w:rPr>
              </m:ctrlPr>
            </m:sub>
          </m:sSub>
          <m:r>
            <w:rPr>
              <w:rFonts w:ascii="Cambria Math" w:hAnsi="Cambria Math"/>
              <w:lang w:val="en-AU"/>
            </w:rPr>
            <m:t>=</m:t>
          </m:r>
          <m:d>
            <m:dPr>
              <m:begChr m:val="⌊"/>
              <m:endChr m:val="⌋"/>
              <m:ctrlPr>
                <w:rPr>
                  <w:rFonts w:ascii="Cambria Math" w:hAnsi="Cambria Math"/>
                  <w:i/>
                  <w:lang w:val="en-AU"/>
                </w:rPr>
              </m:ctrlPr>
            </m:dPr>
            <m:e>
              <m:r>
                <w:rPr>
                  <w:rFonts w:ascii="Cambria Math" w:hAnsi="Cambria Math"/>
                  <w:lang w:val="en-AU"/>
                </w:rPr>
                <m:t>A(i)∙</m:t>
              </m:r>
              <m:sSup>
                <m:sSupPr>
                  <m:ctrlPr>
                    <w:rPr>
                      <w:rFonts w:ascii="Cambria Math" w:hAnsi="Cambria Math"/>
                      <w:i/>
                      <w:lang w:val="en-AU"/>
                    </w:rPr>
                  </m:ctrlPr>
                </m:sSupPr>
                <m:e>
                  <m:sSup>
                    <m:sSupPr>
                      <m:ctrlPr>
                        <w:rPr>
                          <w:rFonts w:ascii="Cambria Math" w:hAnsi="Cambria Math"/>
                          <w:i/>
                          <w:lang w:val="en-AU"/>
                        </w:rPr>
                      </m:ctrlPr>
                    </m:sSupPr>
                    <m:e>
                      <m:r>
                        <w:rPr>
                          <w:rFonts w:ascii="Cambria Math" w:hAnsi="Cambria Math"/>
                          <w:lang w:val="en-AU"/>
                        </w:rPr>
                        <m:t>(λ</m:t>
                      </m:r>
                      <m:ctrlPr>
                        <w:rPr>
                          <w:rFonts w:ascii="Cambria Math" w:hAnsi="Cambria Math"/>
                          <w:i/>
                          <w:lang w:val="en-AU"/>
                        </w:rPr>
                      </m:ctrlPr>
                    </m:e>
                    <m:sup>
                      <m:r>
                        <w:rPr>
                          <w:rFonts w:ascii="Cambria Math" w:hAnsi="Cambria Math"/>
                          <w:lang w:val="en-AU"/>
                        </w:rPr>
                        <m:t>*</m:t>
                      </m:r>
                      <m:ctrlPr>
                        <w:rPr>
                          <w:rFonts w:ascii="Cambria Math" w:hAnsi="Cambria Math"/>
                          <w:i/>
                          <w:lang w:val="en-AU"/>
                        </w:rPr>
                      </m:ctrlPr>
                    </m:sup>
                  </m:sSup>
                  <m:r>
                    <w:rPr>
                      <w:rFonts w:ascii="Cambria Math" w:hAnsi="Cambria Math"/>
                      <w:lang w:val="en-AU"/>
                    </w:rPr>
                    <m:t>)</m:t>
                  </m:r>
                  <m:ctrlPr>
                    <w:rPr>
                      <w:rFonts w:ascii="Cambria Math" w:hAnsi="Cambria Math"/>
                      <w:i/>
                      <w:lang w:val="en-AU"/>
                    </w:rPr>
                  </m:ctrlPr>
                </m:e>
                <m:sup>
                  <m:r>
                    <w:rPr>
                      <w:rFonts w:ascii="Cambria Math" w:hAnsi="Cambria Math"/>
                      <w:lang w:val="en-AU"/>
                    </w:rPr>
                    <m:t>B(i)</m:t>
                  </m:r>
                  <m:ctrlPr>
                    <w:rPr>
                      <w:rFonts w:ascii="Cambria Math" w:hAnsi="Cambria Math"/>
                      <w:i/>
                      <w:lang w:val="en-AU"/>
                    </w:rPr>
                  </m:ctrlPr>
                </m:sup>
              </m:sSup>
              <m:r>
                <w:rPr>
                  <w:rFonts w:ascii="Cambria Math" w:hAnsi="Cambria Math"/>
                  <w:lang w:val="en-AU"/>
                </w:rPr>
                <m:t>+0.5</m:t>
              </m:r>
              <m:ctrlPr>
                <w:rPr>
                  <w:rFonts w:ascii="Cambria Math" w:hAnsi="Cambria Math"/>
                  <w:i/>
                  <w:lang w:val="en-AU"/>
                </w:rPr>
              </m:ctrlPr>
            </m:e>
          </m:d>
          <m:r>
            <w:rPr>
              <w:rFonts w:ascii="Cambria Math" w:hAnsi="Cambria Math"/>
              <w:lang w:val="en-AU"/>
            </w:rPr>
            <m:t>∙(PicSize)</m:t>
          </m:r>
        </m:oMath>
      </m:oMathPara>
    </w:p>
    <w:p>
      <w:pPr>
        <w:rPr>
          <w:lang w:val="en-AU"/>
        </w:rPr>
      </w:pPr>
      <w:r>
        <w:rPr>
          <w:lang w:val="en-AU"/>
        </w:rPr>
        <w:t xml:space="preserve">where </w:t>
      </w:r>
      <w:r>
        <w:rPr>
          <w:i/>
          <w:lang w:val="en-AU"/>
        </w:rPr>
        <w:t>PicSize</w:t>
      </w:r>
      <w:r>
        <w:rPr>
          <w:lang w:val="en-AU"/>
        </w:rPr>
        <w:t xml:space="preserve"> denotes the number of pixels in a picture. From the derived </w:t>
      </w:r>
      <w:r>
        <w:rPr>
          <w:i/>
          <w:lang w:val="en-AU"/>
        </w:rPr>
        <w:t>ω</w:t>
      </w:r>
      <w:r>
        <w:rPr>
          <w:i/>
          <w:vertAlign w:val="subscript"/>
          <w:lang w:val="en-AU"/>
        </w:rPr>
        <w:t>i</w:t>
      </w:r>
      <w:r>
        <w:rPr>
          <w:lang w:val="en-AU"/>
        </w:rPr>
        <w:t xml:space="preserve"> and inter coded pictures, the rate allocation can be performed using formula (</w:t>
      </w:r>
      <w:r>
        <w:rPr>
          <w:lang w:val="en-AU"/>
        </w:rPr>
        <w:fldChar w:fldCharType="begin"/>
      </w:r>
      <w:r>
        <w:rPr>
          <w:lang w:val="en-AU"/>
        </w:rPr>
        <w:instrText xml:space="preserve"> REF picRate \h </w:instrText>
      </w:r>
      <w:r>
        <w:rPr>
          <w:lang w:val="en-AU"/>
        </w:rPr>
        <w:fldChar w:fldCharType="separate"/>
      </w:r>
      <w:r>
        <w:t>2</w:t>
      </w:r>
      <w:r>
        <w:rPr>
          <w:lang w:val="en-AU"/>
        </w:rPr>
        <w:fldChar w:fldCharType="end"/>
      </w:r>
      <w:r>
        <w:rPr>
          <w:lang w:val="en-AU"/>
        </w:rPr>
        <w:t>) and subtracting the estimated rate for the headers. For intra-coded pictures, the rate (</w:t>
      </w:r>
      <w:r>
        <w:rPr>
          <w:i/>
        </w:rPr>
        <w:t>T</w:t>
      </w:r>
      <w:r>
        <w:rPr>
          <w:i/>
          <w:vertAlign w:val="subscript"/>
        </w:rPr>
        <w:t>CurrPic</w:t>
      </w:r>
      <w:r>
        <w:rPr>
          <w:lang w:val="en-AU"/>
        </w:rPr>
        <w:t xml:space="preserve">) is modified as follows: let </w:t>
      </w:r>
      <w:r>
        <w:rPr>
          <w:i/>
          <w:lang w:val="en-AU"/>
        </w:rPr>
        <w:t>TotalCostIntra</w:t>
      </w:r>
      <w:r>
        <w:rPr>
          <w:lang w:val="en-AU"/>
        </w:rPr>
        <w:t xml:space="preserve"> be the picture SATD computed over a non-overlapping grid of 8×8 blocks where for each block the average value of the associated luminance pixels is subtracted to each sample prior to apply the Hadamard transform. Then let </w:t>
      </w:r>
      <w:r>
        <w:rPr>
          <w:i/>
          <w:lang w:val="en-AU"/>
        </w:rPr>
        <w:t>α</w:t>
      </w:r>
      <w:r>
        <w:rPr>
          <w:i/>
          <w:vertAlign w:val="subscript"/>
          <w:lang w:val="en-AU"/>
        </w:rPr>
        <w:t>INTRA</w:t>
      </w:r>
      <w:r>
        <w:rPr>
          <w:lang w:val="en-AU"/>
        </w:rPr>
        <w:t xml:space="preserve"> and </w:t>
      </w:r>
      <w:r>
        <w:rPr>
          <w:i/>
          <w:lang w:val="en-AU"/>
        </w:rPr>
        <w:t>β</w:t>
      </w:r>
      <w:r>
        <w:rPr>
          <w:i/>
          <w:vertAlign w:val="subscript"/>
          <w:lang w:val="en-AU"/>
        </w:rPr>
        <w:t>INTRA</w:t>
      </w:r>
      <w:r>
        <w:rPr>
          <w:lang w:val="en-AU"/>
        </w:rPr>
        <w:t xml:space="preserve"> be defined as:</w:t>
      </w:r>
    </w:p>
    <w:p>
      <w:pPr>
        <w:rPr>
          <w:lang w:val="en-AU"/>
        </w:rPr>
      </w:pPr>
      <m:oMathPara>
        <m:oMath>
          <m:sSub>
            <m:sSubPr>
              <m:ctrlPr>
                <w:rPr>
                  <w:rFonts w:ascii="Cambria Math" w:hAnsi="Cambria Math"/>
                  <w:i/>
                  <w:lang w:val="en-AU"/>
                </w:rPr>
              </m:ctrlPr>
            </m:sSubPr>
            <m:e>
              <m:r>
                <w:rPr>
                  <w:rFonts w:ascii="Cambria Math" w:hAnsi="Cambria Math"/>
                  <w:lang w:val="en-AU"/>
                </w:rPr>
                <m:t>α</m:t>
              </m:r>
              <m:ctrlPr>
                <w:rPr>
                  <w:rFonts w:ascii="Cambria Math" w:hAnsi="Cambria Math"/>
                  <w:i/>
                  <w:lang w:val="en-AU"/>
                </w:rPr>
              </m:ctrlPr>
            </m:e>
            <m:sub>
              <m:r>
                <w:rPr>
                  <w:rFonts w:ascii="Cambria Math" w:hAnsi="Cambria Math"/>
                  <w:lang w:val="en-AU"/>
                </w:rPr>
                <m:t>INTRA</m:t>
              </m:r>
              <m:ctrlPr>
                <w:rPr>
                  <w:rFonts w:ascii="Cambria Math" w:hAnsi="Cambria Math"/>
                  <w:i/>
                  <w:lang w:val="en-AU"/>
                </w:rPr>
              </m:ctrlPr>
            </m:sub>
          </m:sSub>
          <m:r>
            <w:rPr>
              <w:rFonts w:ascii="Cambria Math" w:hAnsi="Cambria Math"/>
              <w:lang w:val="en-AU"/>
            </w:rPr>
            <m:t>=f</m:t>
          </m:r>
          <m:d>
            <m:dPr>
              <m:ctrlPr>
                <w:rPr>
                  <w:rFonts w:ascii="Cambria Math" w:hAnsi="Cambria Math"/>
                  <w:i/>
                  <w:lang w:val="en-AU"/>
                </w:rPr>
              </m:ctrlPr>
            </m:dPr>
            <m:e>
              <m:r>
                <w:rPr>
                  <w:rFonts w:ascii="Cambria Math" w:hAnsi="Cambria Math"/>
                  <w:lang w:val="en-AU"/>
                </w:rPr>
                <m:t>x</m:t>
              </m:r>
              <m:ctrlPr>
                <w:rPr>
                  <w:rFonts w:ascii="Cambria Math" w:hAnsi="Cambria Math"/>
                  <w:i/>
                  <w:lang w:val="en-AU"/>
                </w:rPr>
              </m:ctrlPr>
            </m:e>
          </m:d>
          <m:r>
            <w:rPr>
              <w:rFonts w:ascii="Cambria Math" w:hAnsi="Cambria Math"/>
              <w:lang w:val="en-AU"/>
            </w:rPr>
            <m:t>=</m:t>
          </m:r>
          <m:d>
            <m:dPr>
              <m:begChr m:val="{"/>
              <m:endChr m:val=""/>
              <m:ctrlPr>
                <w:rPr>
                  <w:rFonts w:ascii="Cambria Math" w:hAnsi="Cambria Math"/>
                  <w:i/>
                  <w:lang w:val="en-AU"/>
                </w:rPr>
              </m:ctrlPr>
            </m:dPr>
            <m:e>
              <m:eqArr>
                <m:eqArrPr>
                  <m:ctrlPr>
                    <w:rPr>
                      <w:rFonts w:ascii="Cambria Math" w:hAnsi="Cambria Math"/>
                      <w:i/>
                      <w:lang w:val="en-AU"/>
                    </w:rPr>
                  </m:ctrlPr>
                </m:eqArrPr>
                <m:e>
                  <m:r>
                    <w:rPr>
                      <w:rFonts w:ascii="Cambria Math" w:hAnsi="Cambria Math"/>
                      <w:lang w:val="en-AU"/>
                    </w:rPr>
                    <m:t>0.25,  &amp;</m:t>
                  </m:r>
                  <m:sSub>
                    <m:sSubPr>
                      <m:ctrlPr>
                        <w:rPr>
                          <w:rFonts w:ascii="Cambria Math" w:hAnsi="Cambria Math"/>
                          <w:i/>
                          <w:lang w:val="en-AU"/>
                        </w:rPr>
                      </m:ctrlPr>
                    </m:sSubPr>
                    <m:e>
                      <m:r>
                        <w:rPr>
                          <w:rFonts w:ascii="Cambria Math" w:hAnsi="Cambria Math"/>
                          <w:lang w:val="en-AU"/>
                        </w:rPr>
                        <m:t>T</m:t>
                      </m:r>
                      <m:ctrlPr>
                        <w:rPr>
                          <w:rFonts w:ascii="Cambria Math" w:hAnsi="Cambria Math"/>
                          <w:i/>
                          <w:lang w:val="en-AU"/>
                        </w:rPr>
                      </m:ctrlPr>
                    </m:e>
                    <m:sub>
                      <m:r>
                        <w:rPr>
                          <w:rFonts w:ascii="Cambria Math" w:hAnsi="Cambria Math"/>
                          <w:lang w:val="en-AU"/>
                        </w:rPr>
                        <m:t>CurrPic</m:t>
                      </m:r>
                      <m:ctrlPr>
                        <w:rPr>
                          <w:rFonts w:ascii="Cambria Math" w:hAnsi="Cambria Math"/>
                          <w:i/>
                          <w:lang w:val="en-AU"/>
                        </w:rPr>
                      </m:ctrlPr>
                    </m:sub>
                  </m:sSub>
                  <m:r>
                    <w:rPr>
                      <w:rFonts w:ascii="Cambria Math" w:hAnsi="Cambria Math"/>
                      <w:lang w:val="en-AU"/>
                    </w:rPr>
                    <m:t>∙40&lt;PicSize</m:t>
                  </m:r>
                  <m:ctrlPr>
                    <w:rPr>
                      <w:rFonts w:ascii="Cambria Math" w:hAnsi="Cambria Math"/>
                      <w:i/>
                      <w:lang w:val="en-AU"/>
                    </w:rPr>
                  </m:ctrlPr>
                </m:e>
                <m:e>
                  <m:r>
                    <w:rPr>
                      <w:rFonts w:ascii="Cambria Math" w:hAnsi="Cambria Math"/>
                      <w:lang w:val="en-AU"/>
                    </w:rPr>
                    <m:t>0.3,  &amp;otherwise</m:t>
                  </m:r>
                  <m:ctrlPr>
                    <w:rPr>
                      <w:rFonts w:ascii="Cambria Math" w:hAnsi="Cambria Math"/>
                      <w:i/>
                      <w:lang w:val="en-AU"/>
                    </w:rPr>
                  </m:ctrlPr>
                </m:e>
              </m:eqArr>
              <m:ctrlPr>
                <w:rPr>
                  <w:rFonts w:ascii="Cambria Math" w:hAnsi="Cambria Math"/>
                  <w:i/>
                  <w:lang w:val="en-AU"/>
                </w:rPr>
              </m:ctrlPr>
            </m:e>
          </m:d>
          <m:r>
            <w:rPr>
              <w:rFonts w:ascii="Cambria Math" w:hAnsi="Cambria Math"/>
              <w:lang w:val="en-AU"/>
            </w:rPr>
            <m:t xml:space="preserve">, </m:t>
          </m:r>
          <m:sSub>
            <m:sSubPr>
              <m:ctrlPr>
                <w:rPr>
                  <w:rFonts w:ascii="Cambria Math" w:hAnsi="Cambria Math"/>
                  <w:i/>
                  <w:lang w:val="en-AU"/>
                </w:rPr>
              </m:ctrlPr>
            </m:sSubPr>
            <m:e>
              <m:r>
                <w:rPr>
                  <w:rFonts w:ascii="Cambria Math" w:hAnsi="Cambria Math"/>
                  <w:lang w:val="en-AU"/>
                </w:rPr>
                <m:t xml:space="preserve">                  β</m:t>
              </m:r>
              <m:ctrlPr>
                <w:rPr>
                  <w:rFonts w:ascii="Cambria Math" w:hAnsi="Cambria Math"/>
                  <w:i/>
                  <w:lang w:val="en-AU"/>
                </w:rPr>
              </m:ctrlPr>
            </m:e>
            <m:sub>
              <m:r>
                <w:rPr>
                  <w:rFonts w:ascii="Cambria Math" w:hAnsi="Cambria Math"/>
                  <w:lang w:val="en-AU"/>
                </w:rPr>
                <m:t>INTRA</m:t>
              </m:r>
              <m:ctrlPr>
                <w:rPr>
                  <w:rFonts w:ascii="Cambria Math" w:hAnsi="Cambria Math"/>
                  <w:i/>
                  <w:lang w:val="en-AU"/>
                </w:rPr>
              </m:ctrlPr>
            </m:sub>
          </m:sSub>
          <m:r>
            <w:rPr>
              <w:rFonts w:ascii="Cambria Math" w:hAnsi="Cambria Math"/>
              <w:lang w:val="en-AU"/>
            </w:rPr>
            <m:t>=0.5582</m:t>
          </m:r>
        </m:oMath>
      </m:oMathPara>
    </w:p>
    <w:p>
      <w:pPr>
        <w:rPr>
          <w:lang w:val="en-AU"/>
        </w:rPr>
      </w:pPr>
      <w:r>
        <w:rPr>
          <w:lang w:val="en-AU"/>
        </w:rPr>
        <w:t>The bits allocated for this intra picture (</w:t>
      </w:r>
      <w:r>
        <w:rPr>
          <w:i/>
        </w:rPr>
        <w:t>T</w:t>
      </w:r>
      <w:r>
        <w:rPr>
          <w:i/>
          <w:vertAlign w:val="subscript"/>
        </w:rPr>
        <w:t>CurrPic</w:t>
      </w:r>
      <w:r>
        <w:rPr>
          <w:lang w:val="en-AU"/>
        </w:rPr>
        <w:t>) are finally modified as:</w:t>
      </w:r>
    </w:p>
    <w:p>
      <w:pPr>
        <w:rPr>
          <w:lang w:val="en-AU"/>
        </w:rPr>
      </w:pPr>
      <m:oMathPara>
        <m:oMath>
          <m:sSub>
            <m:sSubPr>
              <m:ctrlPr>
                <w:rPr>
                  <w:rFonts w:ascii="Cambria Math" w:hAnsi="Cambria Math"/>
                  <w:i/>
                  <w:vertAlign w:val="subscript"/>
                </w:rPr>
              </m:ctrlPr>
            </m:sSubPr>
            <m:e>
              <m:r>
                <w:rPr>
                  <w:rFonts w:ascii="Cambria Math" w:hAnsi="Cambria Math"/>
                  <w:vertAlign w:val="subscript"/>
                </w:rPr>
                <m:t>T</m:t>
              </m:r>
              <m:ctrlPr>
                <w:rPr>
                  <w:rFonts w:ascii="Cambria Math" w:hAnsi="Cambria Math"/>
                  <w:i/>
                  <w:vertAlign w:val="subscript"/>
                </w:rPr>
              </m:ctrlPr>
            </m:e>
            <m:sub>
              <m:r>
                <w:rPr>
                  <w:rFonts w:ascii="Cambria Math" w:hAnsi="Cambria Math"/>
                  <w:vertAlign w:val="subscript"/>
                </w:rPr>
                <m:t>CurrPic</m:t>
              </m:r>
              <m:ctrlPr>
                <w:rPr>
                  <w:rFonts w:ascii="Cambria Math" w:hAnsi="Cambria Math"/>
                  <w:i/>
                  <w:vertAlign w:val="subscript"/>
                </w:rPr>
              </m:ctrlPr>
            </m:sub>
          </m:sSub>
          <m:r>
            <w:rPr>
              <w:rFonts w:ascii="Cambria Math"/>
              <w:vertAlign w:val="subscript"/>
            </w:rPr>
            <m:t>=</m:t>
          </m:r>
          <m:d>
            <m:dPr>
              <m:begChr m:val="⌊"/>
              <m:endChr m:val="⌋"/>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α</m:t>
                  </m:r>
                  <m:ctrlPr>
                    <w:rPr>
                      <w:rFonts w:ascii="Cambria Math" w:hAnsi="Cambria Math"/>
                      <w:i/>
                      <w:vertAlign w:val="subscript"/>
                    </w:rPr>
                  </m:ctrlPr>
                </m:e>
                <m:sub>
                  <m:r>
                    <w:rPr>
                      <w:rFonts w:ascii="Cambria Math" w:hAnsi="Cambria Math"/>
                      <w:vertAlign w:val="subscript"/>
                    </w:rPr>
                    <m:t>INTRA</m:t>
                  </m:r>
                  <m:ctrlPr>
                    <w:rPr>
                      <w:rFonts w:ascii="Cambria Math" w:hAnsi="Cambria Math"/>
                      <w:i/>
                      <w:vertAlign w:val="subscript"/>
                    </w:rPr>
                  </m:ctrlPr>
                </m:sub>
              </m:sSub>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4∙TotalCostIntra</m:t>
                          </m:r>
                          <m:ctrlPr>
                            <w:rPr>
                              <w:rFonts w:ascii="Cambria Math" w:hAnsi="Cambria Math"/>
                              <w:i/>
                              <w:vertAlign w:val="subscript"/>
                            </w:rPr>
                          </m:ctrlPr>
                        </m:num>
                        <m:den>
                          <m:sSub>
                            <m:sSubPr>
                              <m:ctrlPr>
                                <w:rPr>
                                  <w:rFonts w:ascii="Cambria Math" w:hAnsi="Cambria Math"/>
                                  <w:i/>
                                  <w:vertAlign w:val="subscript"/>
                                </w:rPr>
                              </m:ctrlPr>
                            </m:sSubPr>
                            <m:e>
                              <m:r>
                                <w:rPr>
                                  <w:rFonts w:ascii="Cambria Math" w:hAnsi="Cambria Math"/>
                                  <w:vertAlign w:val="subscript"/>
                                </w:rPr>
                                <m:t>T</m:t>
                              </m:r>
                              <m:ctrlPr>
                                <w:rPr>
                                  <w:rFonts w:ascii="Cambria Math" w:hAnsi="Cambria Math"/>
                                  <w:i/>
                                  <w:vertAlign w:val="subscript"/>
                                </w:rPr>
                              </m:ctrlPr>
                            </m:e>
                            <m:sub>
                              <m:r>
                                <w:rPr>
                                  <w:rFonts w:ascii="Cambria Math" w:hAnsi="Cambria Math"/>
                                  <w:vertAlign w:val="subscript"/>
                                </w:rPr>
                                <m:t>CurrPic</m:t>
                              </m:r>
                              <m:ctrlPr>
                                <w:rPr>
                                  <w:rFonts w:ascii="Cambria Math" w:hAnsi="Cambria Math"/>
                                  <w:i/>
                                  <w:vertAlign w:val="subscript"/>
                                </w:rPr>
                              </m:ctrlPr>
                            </m:sub>
                          </m:sSub>
                          <m:ctrlPr>
                            <w:rPr>
                              <w:rFonts w:ascii="Cambria Math" w:hAnsi="Cambria Math"/>
                              <w:i/>
                              <w:vertAlign w:val="subscript"/>
                            </w:rPr>
                          </m:ctrlPr>
                        </m:den>
                      </m:f>
                      <m:ctrlPr>
                        <w:rPr>
                          <w:rFonts w:ascii="Cambria Math" w:hAnsi="Cambria Math"/>
                          <w:i/>
                          <w:vertAlign w:val="subscript"/>
                        </w:rPr>
                      </m:ctrlPr>
                    </m:e>
                  </m:d>
                  <m:ctrlPr>
                    <w:rPr>
                      <w:rFonts w:ascii="Cambria Math" w:hAnsi="Cambria Math"/>
                      <w:i/>
                      <w:vertAlign w:val="subscript"/>
                    </w:rPr>
                  </m:ctrlPr>
                </m:e>
                <m:sup>
                  <m:sSub>
                    <m:sSubPr>
                      <m:ctrlPr>
                        <w:rPr>
                          <w:rFonts w:ascii="Cambria Math" w:hAnsi="Cambria Math"/>
                          <w:i/>
                          <w:vertAlign w:val="subscript"/>
                        </w:rPr>
                      </m:ctrlPr>
                    </m:sSubPr>
                    <m:e>
                      <m:r>
                        <w:rPr>
                          <w:rFonts w:ascii="Cambria Math" w:hAnsi="Cambria Math"/>
                          <w:vertAlign w:val="subscript"/>
                        </w:rPr>
                        <m:t>β</m:t>
                      </m:r>
                      <m:ctrlPr>
                        <w:rPr>
                          <w:rFonts w:ascii="Cambria Math" w:hAnsi="Cambria Math"/>
                          <w:i/>
                          <w:vertAlign w:val="subscript"/>
                        </w:rPr>
                      </m:ctrlPr>
                    </m:e>
                    <m:sub>
                      <m:r>
                        <w:rPr>
                          <w:rFonts w:ascii="Cambria Math" w:hAnsi="Cambria Math"/>
                          <w:vertAlign w:val="subscript"/>
                        </w:rPr>
                        <m:t>INTRA</m:t>
                      </m:r>
                      <m:ctrlPr>
                        <w:rPr>
                          <w:rFonts w:ascii="Cambria Math" w:hAnsi="Cambria Math"/>
                          <w:i/>
                          <w:vertAlign w:val="subscript"/>
                        </w:rPr>
                      </m:ctrlPr>
                    </m:sub>
                  </m:sSub>
                  <m:ctrlPr>
                    <w:rPr>
                      <w:rFonts w:ascii="Cambria Math" w:hAnsi="Cambria Math"/>
                      <w:i/>
                      <w:vertAlign w:val="subscript"/>
                    </w:rPr>
                  </m:ctrlPr>
                </m:sup>
              </m:sSup>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ctrlPr>
                    <w:rPr>
                      <w:rFonts w:ascii="Cambria Math" w:hAnsi="Cambria Math"/>
                      <w:i/>
                      <w:vertAlign w:val="subscript"/>
                    </w:rPr>
                  </m:ctrlPr>
                </m:e>
                <m:sub>
                  <m:r>
                    <w:rPr>
                      <w:rFonts w:ascii="Cambria Math" w:hAnsi="Cambria Math"/>
                      <w:vertAlign w:val="subscript"/>
                    </w:rPr>
                    <m:t>CurrPic</m:t>
                  </m:r>
                  <m:ctrlPr>
                    <w:rPr>
                      <w:rFonts w:ascii="Cambria Math" w:hAnsi="Cambria Math"/>
                      <w:i/>
                      <w:vertAlign w:val="subscript"/>
                    </w:rPr>
                  </m:ctrlPr>
                </m:sub>
              </m:sSub>
              <m:r>
                <w:rPr>
                  <w:rFonts w:ascii="Cambria Math" w:hAnsi="Cambria Math"/>
                  <w:vertAlign w:val="subscript"/>
                </w:rPr>
                <m:t>+0.5</m:t>
              </m:r>
              <m:ctrlPr>
                <w:rPr>
                  <w:rFonts w:ascii="Cambria Math" w:hAnsi="Cambria Math"/>
                  <w:i/>
                  <w:vertAlign w:val="subscript"/>
                </w:rPr>
              </m:ctrlPr>
            </m:e>
          </m:d>
        </m:oMath>
      </m:oMathPara>
    </w:p>
    <w:p>
      <w:pPr>
        <w:pStyle w:val="19"/>
        <w:rPr>
          <w:lang w:val="en-AU"/>
        </w:rPr>
      </w:pPr>
      <w:bookmarkStart w:id="752" w:name="_Ref461982243"/>
      <w:bookmarkStart w:id="753" w:name="_Toc52445148"/>
      <w:r>
        <w:t xml:space="preserve">Table </w:t>
      </w:r>
      <w:r>
        <w:fldChar w:fldCharType="begin"/>
      </w:r>
      <w:r>
        <w:instrText xml:space="preserve"> STYLEREF 1 \s </w:instrText>
      </w:r>
      <w:r>
        <w:fldChar w:fldCharType="separate"/>
      </w:r>
      <w:r>
        <w:t>6</w:t>
      </w:r>
      <w:r>
        <w:fldChar w:fldCharType="end"/>
      </w:r>
      <w:r>
        <w:noBreakHyphen/>
      </w:r>
      <w:r>
        <w:fldChar w:fldCharType="begin"/>
      </w:r>
      <w:r>
        <w:instrText xml:space="preserve"> SEQ Table \* ARABIC \s 1 </w:instrText>
      </w:r>
      <w:r>
        <w:fldChar w:fldCharType="separate"/>
      </w:r>
      <w:r>
        <w:t>7</w:t>
      </w:r>
      <w:r>
        <w:fldChar w:fldCharType="end"/>
      </w:r>
      <w:bookmarkEnd w:id="752"/>
      <w:r>
        <w:t xml:space="preserve">: Values for </w:t>
      </w:r>
      <w:r>
        <w:rPr>
          <w:i/>
        </w:rPr>
        <w:t>lambdaRatio</w:t>
      </w:r>
      <w:r>
        <w:t xml:space="preserve"> used to derive the </w:t>
      </w:r>
      <w:r>
        <w:rPr>
          <w:i/>
        </w:rPr>
        <w:t>bitsRatio</w:t>
      </w:r>
      <w:r>
        <w:t xml:space="preserve"> for a GOP.</w:t>
      </w:r>
      <w:bookmarkEnd w:id="753"/>
    </w:p>
    <w:tbl>
      <w:tblPr>
        <w:tblStyle w:val="73"/>
        <w:tblW w:w="808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9"/>
        <w:gridCol w:w="2092"/>
        <w:gridCol w:w="1138"/>
        <w:gridCol w:w="2277"/>
        <w:gridCol w:w="1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39" w:type="dxa"/>
            <w:tcBorders>
              <w:top w:val="nil"/>
              <w:left w:val="nil"/>
            </w:tcBorders>
          </w:tcPr>
          <w:p>
            <w:pPr>
              <w:rPr>
                <w:lang w:val="en-AU"/>
              </w:rPr>
            </w:pPr>
          </w:p>
        </w:tc>
        <w:tc>
          <w:tcPr>
            <w:tcW w:w="3230" w:type="dxa"/>
            <w:gridSpan w:val="2"/>
          </w:tcPr>
          <w:p>
            <w:pPr>
              <w:jc w:val="center"/>
              <w:rPr>
                <w:lang w:val="en-AU"/>
              </w:rPr>
            </w:pPr>
            <w:r>
              <w:rPr>
                <w:lang w:val="en-AU"/>
              </w:rPr>
              <w:t>Random access GOP configuration</w:t>
            </w:r>
          </w:p>
        </w:tc>
        <w:tc>
          <w:tcPr>
            <w:tcW w:w="3415" w:type="dxa"/>
            <w:gridSpan w:val="2"/>
          </w:tcPr>
          <w:p>
            <w:pPr>
              <w:jc w:val="center"/>
              <w:rPr>
                <w:lang w:val="en-AU"/>
              </w:rPr>
            </w:pPr>
            <w:r>
              <w:rPr>
                <w:lang w:val="en-AU"/>
              </w:rPr>
              <w:t>Low-delay GOP 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39" w:type="dxa"/>
          </w:tcPr>
          <w:p>
            <w:pPr>
              <w:rPr>
                <w:i/>
                <w:lang w:val="en-AU"/>
              </w:rPr>
            </w:pPr>
            <w:r>
              <w:rPr>
                <w:i/>
                <w:lang w:val="en-AU"/>
              </w:rPr>
              <w:t>lambdaRatio(i)</w:t>
            </w:r>
          </w:p>
        </w:tc>
        <w:tc>
          <w:tcPr>
            <w:tcW w:w="2092" w:type="dxa"/>
          </w:tcPr>
          <w:p>
            <w:pPr>
              <w:rPr>
                <w:lang w:val="en-AU"/>
              </w:rPr>
            </w:pPr>
            <w:r>
              <w:rPr>
                <w:i/>
                <w:lang w:val="en-AU"/>
              </w:rPr>
              <w:t>λ</w:t>
            </w:r>
            <w:r>
              <w:rPr>
                <w:i/>
                <w:vertAlign w:val="subscript"/>
                <w:lang w:val="en-AU"/>
              </w:rPr>
              <w:t>L1</w:t>
            </w:r>
            <w:r>
              <w:rPr>
                <w:i/>
                <w:lang w:val="en-AU"/>
              </w:rPr>
              <w:t xml:space="preserve"> </w:t>
            </w:r>
            <w:r>
              <w:rPr>
                <w:lang w:val="en-AU"/>
              </w:rPr>
              <w:t>&lt; 90</w:t>
            </w:r>
          </w:p>
        </w:tc>
        <w:tc>
          <w:tcPr>
            <w:tcW w:w="1138" w:type="dxa"/>
          </w:tcPr>
          <w:p>
            <w:pPr>
              <w:rPr>
                <w:lang w:val="en-AU"/>
              </w:rPr>
            </w:pPr>
            <w:r>
              <w:rPr>
                <w:lang w:val="en-AU"/>
              </w:rPr>
              <w:t>Otherwise</w:t>
            </w:r>
          </w:p>
        </w:tc>
        <w:tc>
          <w:tcPr>
            <w:tcW w:w="2277" w:type="dxa"/>
          </w:tcPr>
          <w:p>
            <w:pPr>
              <w:rPr>
                <w:lang w:val="en-AU"/>
              </w:rPr>
            </w:pPr>
            <w:r>
              <w:rPr>
                <w:i/>
                <w:lang w:val="en-AU"/>
              </w:rPr>
              <w:t>λ</w:t>
            </w:r>
            <w:r>
              <w:rPr>
                <w:i/>
                <w:vertAlign w:val="subscript"/>
                <w:lang w:val="en-AU"/>
              </w:rPr>
              <w:t>L1</w:t>
            </w:r>
            <w:r>
              <w:rPr>
                <w:lang w:val="en-AU"/>
              </w:rPr>
              <w:t xml:space="preserve"> &lt; 120</w:t>
            </w:r>
          </w:p>
        </w:tc>
        <w:tc>
          <w:tcPr>
            <w:tcW w:w="1138" w:type="dxa"/>
          </w:tcPr>
          <w:p>
            <w:pPr>
              <w:rPr>
                <w:lang w:val="en-AU"/>
              </w:rPr>
            </w:pPr>
            <w:r>
              <w:rPr>
                <w:lang w:val="en-AU"/>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39" w:type="dxa"/>
          </w:tcPr>
          <w:p>
            <w:pPr>
              <w:rPr>
                <w:lang w:val="en-AU"/>
              </w:rPr>
            </w:pPr>
            <w:r>
              <w:rPr>
                <w:lang w:val="en-AU"/>
              </w:rPr>
              <w:t>0</w:t>
            </w:r>
          </w:p>
        </w:tc>
        <w:tc>
          <w:tcPr>
            <w:tcW w:w="2092" w:type="dxa"/>
          </w:tcPr>
          <w:p>
            <w:pPr>
              <w:jc w:val="left"/>
              <w:rPr>
                <w:lang w:val="en-AU"/>
              </w:rPr>
            </w:pPr>
            <w:r>
              <w:rPr>
                <w:lang w:val="en-AU"/>
              </w:rPr>
              <w:t>1</w:t>
            </w:r>
          </w:p>
        </w:tc>
        <w:tc>
          <w:tcPr>
            <w:tcW w:w="1138" w:type="dxa"/>
          </w:tcPr>
          <w:p>
            <w:pPr>
              <w:rPr>
                <w:lang w:val="en-AU"/>
              </w:rPr>
            </w:pPr>
            <w:r>
              <w:rPr>
                <w:lang w:val="en-AU"/>
              </w:rPr>
              <w:t>1</w:t>
            </w:r>
          </w:p>
        </w:tc>
        <w:tc>
          <w:tcPr>
            <w:tcW w:w="2277" w:type="dxa"/>
          </w:tcPr>
          <w:p>
            <w:pPr>
              <w:rPr>
                <w:lang w:val="en-AU"/>
              </w:rPr>
            </w:pPr>
            <w:r>
              <w:rPr>
                <w:lang w:val="en-AU"/>
              </w:rPr>
              <w:t xml:space="preserve">1.3 </w:t>
            </w:r>
            <w:r>
              <w:rPr>
                <w:i/>
                <w:lang w:val="en-AU"/>
              </w:rPr>
              <w:t>× lambdaRatio(1)</w:t>
            </w:r>
          </w:p>
        </w:tc>
        <w:tc>
          <w:tcPr>
            <w:tcW w:w="1138" w:type="dxa"/>
          </w:tcPr>
          <w:p>
            <w:pPr>
              <w:rPr>
                <w:lang w:val="en-AU"/>
              </w:rPr>
            </w:pPr>
            <w:r>
              <w:rPr>
                <w:lang w:val="en-AU"/>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39" w:type="dxa"/>
          </w:tcPr>
          <w:p>
            <w:pPr>
              <w:rPr>
                <w:lang w:val="en-AU"/>
              </w:rPr>
            </w:pPr>
            <w:r>
              <w:rPr>
                <w:lang w:val="en-AU"/>
              </w:rPr>
              <w:t>1</w:t>
            </w:r>
          </w:p>
        </w:tc>
        <w:tc>
          <w:tcPr>
            <w:tcW w:w="2092" w:type="dxa"/>
          </w:tcPr>
          <w:p>
            <w:pPr>
              <w:jc w:val="left"/>
              <w:rPr>
                <w:lang w:val="en-AU"/>
              </w:rPr>
            </w:pPr>
            <w:r>
              <w:rPr>
                <w:lang w:val="en-AU"/>
              </w:rPr>
              <w:t>0.725·ln(</w:t>
            </w:r>
            <w:r>
              <w:rPr>
                <w:i/>
                <w:lang w:val="en-AU"/>
              </w:rPr>
              <w:t>λ</w:t>
            </w:r>
            <w:r>
              <w:rPr>
                <w:i/>
                <w:vertAlign w:val="subscript"/>
                <w:lang w:val="en-AU"/>
              </w:rPr>
              <w:t>L1</w:t>
            </w:r>
            <w:r>
              <w:rPr>
                <w:lang w:val="en-AU"/>
              </w:rPr>
              <w:t>) + 0.7963</w:t>
            </w:r>
          </w:p>
        </w:tc>
        <w:tc>
          <w:tcPr>
            <w:tcW w:w="1138" w:type="dxa"/>
          </w:tcPr>
          <w:p>
            <w:pPr>
              <w:rPr>
                <w:lang w:val="en-AU"/>
              </w:rPr>
            </w:pPr>
            <w:r>
              <w:rPr>
                <w:lang w:val="en-AU"/>
              </w:rPr>
              <w:t>4</w:t>
            </w:r>
          </w:p>
        </w:tc>
        <w:tc>
          <w:tcPr>
            <w:tcW w:w="2277" w:type="dxa"/>
          </w:tcPr>
          <w:p>
            <w:pPr>
              <w:rPr>
                <w:lang w:val="en-AU"/>
              </w:rPr>
            </w:pPr>
            <w:r>
              <w:rPr>
                <w:lang w:val="en-AU"/>
              </w:rPr>
              <w:t xml:space="preserve">0.725 </w:t>
            </w:r>
            <w:r>
              <w:rPr>
                <w:i/>
                <w:lang w:val="en-AU"/>
              </w:rPr>
              <w:t xml:space="preserve">× </w:t>
            </w:r>
            <w:r>
              <w:rPr>
                <w:lang w:val="en-AU"/>
              </w:rPr>
              <w:t>ln(</w:t>
            </w:r>
            <w:r>
              <w:rPr>
                <w:i/>
                <w:lang w:val="en-AU"/>
              </w:rPr>
              <w:t>λ</w:t>
            </w:r>
            <w:r>
              <w:rPr>
                <w:i/>
                <w:vertAlign w:val="subscript"/>
                <w:lang w:val="en-AU"/>
              </w:rPr>
              <w:t>L1</w:t>
            </w:r>
            <w:r>
              <w:rPr>
                <w:lang w:val="en-AU"/>
              </w:rPr>
              <w:t>) + 0.5793</w:t>
            </w:r>
          </w:p>
        </w:tc>
        <w:tc>
          <w:tcPr>
            <w:tcW w:w="1138" w:type="dxa"/>
          </w:tcPr>
          <w:p>
            <w:pPr>
              <w:rPr>
                <w:lang w:val="en-AU"/>
              </w:rPr>
            </w:pPr>
            <w:r>
              <w:rPr>
                <w:lang w:val="en-AU"/>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39" w:type="dxa"/>
          </w:tcPr>
          <w:p>
            <w:pPr>
              <w:rPr>
                <w:lang w:val="en-AU"/>
              </w:rPr>
            </w:pPr>
            <w:r>
              <w:rPr>
                <w:lang w:val="en-AU"/>
              </w:rPr>
              <w:t>2</w:t>
            </w:r>
          </w:p>
        </w:tc>
        <w:tc>
          <w:tcPr>
            <w:tcW w:w="2092" w:type="dxa"/>
          </w:tcPr>
          <w:p>
            <w:pPr>
              <w:jc w:val="left"/>
              <w:rPr>
                <w:lang w:val="en-AU"/>
              </w:rPr>
            </w:pPr>
            <w:r>
              <w:rPr>
                <w:lang w:val="en-AU"/>
              </w:rPr>
              <w:t xml:space="preserve">1.3 </w:t>
            </w:r>
            <w:r>
              <w:rPr>
                <w:i/>
                <w:lang w:val="en-AU"/>
              </w:rPr>
              <w:t>× lambdaRatio(1)</w:t>
            </w:r>
          </w:p>
        </w:tc>
        <w:tc>
          <w:tcPr>
            <w:tcW w:w="1138" w:type="dxa"/>
          </w:tcPr>
          <w:p>
            <w:pPr>
              <w:rPr>
                <w:lang w:val="en-AU"/>
              </w:rPr>
            </w:pPr>
            <w:r>
              <w:rPr>
                <w:lang w:val="en-AU"/>
              </w:rPr>
              <w:t>5</w:t>
            </w:r>
          </w:p>
        </w:tc>
        <w:tc>
          <w:tcPr>
            <w:tcW w:w="2277" w:type="dxa"/>
          </w:tcPr>
          <w:p>
            <w:pPr>
              <w:rPr>
                <w:lang w:val="en-AU"/>
              </w:rPr>
            </w:pPr>
            <w:r>
              <w:rPr>
                <w:lang w:val="en-AU"/>
              </w:rPr>
              <w:t xml:space="preserve">1.3 </w:t>
            </w:r>
            <w:r>
              <w:rPr>
                <w:i/>
                <w:lang w:val="en-AU"/>
              </w:rPr>
              <w:t>× lambdaRatio(1)</w:t>
            </w:r>
          </w:p>
        </w:tc>
        <w:tc>
          <w:tcPr>
            <w:tcW w:w="1138" w:type="dxa"/>
          </w:tcPr>
          <w:p>
            <w:pPr>
              <w:rPr>
                <w:lang w:val="en-AU"/>
              </w:rPr>
            </w:pPr>
            <w:r>
              <w:rPr>
                <w:lang w:val="en-AU"/>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39" w:type="dxa"/>
          </w:tcPr>
          <w:p>
            <w:pPr>
              <w:rPr>
                <w:lang w:val="en-AU"/>
              </w:rPr>
            </w:pPr>
            <w:r>
              <w:rPr>
                <w:lang w:val="en-AU"/>
              </w:rPr>
              <w:t>3</w:t>
            </w:r>
          </w:p>
        </w:tc>
        <w:tc>
          <w:tcPr>
            <w:tcW w:w="2092" w:type="dxa"/>
          </w:tcPr>
          <w:p>
            <w:pPr>
              <w:jc w:val="left"/>
              <w:rPr>
                <w:lang w:val="en-AU"/>
              </w:rPr>
            </w:pPr>
            <w:r>
              <w:rPr>
                <w:lang w:val="en-AU"/>
              </w:rPr>
              <w:t xml:space="preserve">3.25 </w:t>
            </w:r>
            <w:r>
              <w:rPr>
                <w:i/>
                <w:lang w:val="en-AU"/>
              </w:rPr>
              <w:t>× lambdaRatio(1)</w:t>
            </w:r>
          </w:p>
        </w:tc>
        <w:tc>
          <w:tcPr>
            <w:tcW w:w="1138" w:type="dxa"/>
          </w:tcPr>
          <w:p>
            <w:pPr>
              <w:rPr>
                <w:lang w:val="en-AU"/>
              </w:rPr>
            </w:pPr>
            <w:r>
              <w:rPr>
                <w:lang w:val="en-AU"/>
              </w:rPr>
              <w:t>12.3</w:t>
            </w:r>
          </w:p>
        </w:tc>
        <w:tc>
          <w:tcPr>
            <w:tcW w:w="2277" w:type="dxa"/>
          </w:tcPr>
          <w:p>
            <w:pPr>
              <w:rPr>
                <w:lang w:val="en-AU"/>
              </w:rPr>
            </w:pPr>
            <w:r>
              <w:rPr>
                <w:lang w:val="en-AU"/>
              </w:rPr>
              <w:t>1</w:t>
            </w:r>
          </w:p>
        </w:tc>
        <w:tc>
          <w:tcPr>
            <w:tcW w:w="1138" w:type="dxa"/>
          </w:tcPr>
          <w:p>
            <w:pPr>
              <w:rPr>
                <w:lang w:val="en-AU"/>
              </w:rPr>
            </w:pPr>
            <w:r>
              <w:rPr>
                <w:lang w:val="en-AU"/>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39" w:type="dxa"/>
          </w:tcPr>
          <w:p>
            <w:pPr>
              <w:rPr>
                <w:lang w:val="en-AU"/>
              </w:rPr>
            </w:pPr>
            <w:r>
              <w:rPr>
                <w:lang w:val="en-AU"/>
              </w:rPr>
              <w:t>4</w:t>
            </w:r>
          </w:p>
        </w:tc>
        <w:tc>
          <w:tcPr>
            <w:tcW w:w="2092" w:type="dxa"/>
          </w:tcPr>
          <w:p>
            <w:pPr>
              <w:jc w:val="left"/>
              <w:rPr>
                <w:lang w:val="en-AU"/>
              </w:rPr>
            </w:pPr>
            <w:r>
              <w:rPr>
                <w:lang w:val="en-AU"/>
              </w:rPr>
              <w:t xml:space="preserve">3.25 </w:t>
            </w:r>
            <w:r>
              <w:rPr>
                <w:i/>
                <w:lang w:val="en-AU"/>
              </w:rPr>
              <w:t>× lambdaRatio(1)</w:t>
            </w:r>
          </w:p>
        </w:tc>
        <w:tc>
          <w:tcPr>
            <w:tcW w:w="1138" w:type="dxa"/>
          </w:tcPr>
          <w:p>
            <w:pPr>
              <w:rPr>
                <w:lang w:val="en-AU"/>
              </w:rPr>
            </w:pPr>
            <w:r>
              <w:rPr>
                <w:lang w:val="en-AU"/>
              </w:rPr>
              <w:t>12.3</w:t>
            </w:r>
          </w:p>
        </w:tc>
        <w:tc>
          <w:tcPr>
            <w:tcW w:w="2277" w:type="dxa"/>
          </w:tcPr>
          <w:p>
            <w:pPr>
              <w:rPr>
                <w:lang w:val="en-AU"/>
              </w:rPr>
            </w:pPr>
            <w:r>
              <w:rPr>
                <w:lang w:val="en-AU"/>
              </w:rPr>
              <w:t>n.a.</w:t>
            </w:r>
          </w:p>
        </w:tc>
        <w:tc>
          <w:tcPr>
            <w:tcW w:w="1138" w:type="dxa"/>
          </w:tcPr>
          <w:p>
            <w:pPr>
              <w:rPr>
                <w:lang w:val="en-AU"/>
              </w:rPr>
            </w:pPr>
            <w:r>
              <w:rPr>
                <w:lang w:val="en-AU"/>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39" w:type="dxa"/>
          </w:tcPr>
          <w:p>
            <w:pPr>
              <w:rPr>
                <w:lang w:val="en-AU"/>
              </w:rPr>
            </w:pPr>
            <w:r>
              <w:rPr>
                <w:lang w:val="en-AU"/>
              </w:rPr>
              <w:t>5</w:t>
            </w:r>
          </w:p>
        </w:tc>
        <w:tc>
          <w:tcPr>
            <w:tcW w:w="2092" w:type="dxa"/>
          </w:tcPr>
          <w:p>
            <w:pPr>
              <w:jc w:val="left"/>
              <w:rPr>
                <w:lang w:val="en-AU"/>
              </w:rPr>
            </w:pPr>
            <w:r>
              <w:rPr>
                <w:lang w:val="en-AU"/>
              </w:rPr>
              <w:t xml:space="preserve">1.3 </w:t>
            </w:r>
            <w:r>
              <w:rPr>
                <w:i/>
                <w:lang w:val="en-AU"/>
              </w:rPr>
              <w:t>× lambdaRatio(1)</w:t>
            </w:r>
          </w:p>
        </w:tc>
        <w:tc>
          <w:tcPr>
            <w:tcW w:w="1138" w:type="dxa"/>
          </w:tcPr>
          <w:p>
            <w:pPr>
              <w:rPr>
                <w:lang w:val="en-AU"/>
              </w:rPr>
            </w:pPr>
            <w:r>
              <w:rPr>
                <w:lang w:val="en-AU"/>
              </w:rPr>
              <w:t>5</w:t>
            </w:r>
          </w:p>
        </w:tc>
        <w:tc>
          <w:tcPr>
            <w:tcW w:w="2277" w:type="dxa"/>
          </w:tcPr>
          <w:p>
            <w:pPr>
              <w:rPr>
                <w:lang w:val="en-AU"/>
              </w:rPr>
            </w:pPr>
            <w:r>
              <w:rPr>
                <w:lang w:val="en-AU"/>
              </w:rPr>
              <w:t>n.a.</w:t>
            </w:r>
          </w:p>
        </w:tc>
        <w:tc>
          <w:tcPr>
            <w:tcW w:w="1138" w:type="dxa"/>
          </w:tcPr>
          <w:p>
            <w:pPr>
              <w:rPr>
                <w:lang w:val="en-AU"/>
              </w:rPr>
            </w:pPr>
            <w:r>
              <w:rPr>
                <w:lang w:val="en-AU"/>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39" w:type="dxa"/>
          </w:tcPr>
          <w:p>
            <w:pPr>
              <w:rPr>
                <w:lang w:val="en-AU"/>
              </w:rPr>
            </w:pPr>
            <w:r>
              <w:rPr>
                <w:lang w:val="en-AU"/>
              </w:rPr>
              <w:t>6</w:t>
            </w:r>
          </w:p>
        </w:tc>
        <w:tc>
          <w:tcPr>
            <w:tcW w:w="2092" w:type="dxa"/>
          </w:tcPr>
          <w:p>
            <w:pPr>
              <w:jc w:val="left"/>
              <w:rPr>
                <w:lang w:val="en-AU"/>
              </w:rPr>
            </w:pPr>
            <w:r>
              <w:rPr>
                <w:lang w:val="en-AU"/>
              </w:rPr>
              <w:t xml:space="preserve">3.25 </w:t>
            </w:r>
            <w:r>
              <w:rPr>
                <w:i/>
                <w:lang w:val="en-AU"/>
              </w:rPr>
              <w:t>× lambdaRatio(1)</w:t>
            </w:r>
          </w:p>
        </w:tc>
        <w:tc>
          <w:tcPr>
            <w:tcW w:w="1138" w:type="dxa"/>
          </w:tcPr>
          <w:p>
            <w:pPr>
              <w:rPr>
                <w:lang w:val="en-AU"/>
              </w:rPr>
            </w:pPr>
            <w:r>
              <w:rPr>
                <w:lang w:val="en-AU"/>
              </w:rPr>
              <w:t>12.3</w:t>
            </w:r>
          </w:p>
        </w:tc>
        <w:tc>
          <w:tcPr>
            <w:tcW w:w="2277" w:type="dxa"/>
          </w:tcPr>
          <w:p>
            <w:pPr>
              <w:rPr>
                <w:lang w:val="en-AU"/>
              </w:rPr>
            </w:pPr>
            <w:r>
              <w:rPr>
                <w:lang w:val="en-AU"/>
              </w:rPr>
              <w:t>n.a.</w:t>
            </w:r>
          </w:p>
        </w:tc>
        <w:tc>
          <w:tcPr>
            <w:tcW w:w="1138" w:type="dxa"/>
          </w:tcPr>
          <w:p>
            <w:pPr>
              <w:rPr>
                <w:lang w:val="en-AU"/>
              </w:rPr>
            </w:pPr>
            <w:r>
              <w:rPr>
                <w:lang w:val="en-AU"/>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39" w:type="dxa"/>
          </w:tcPr>
          <w:p>
            <w:pPr>
              <w:rPr>
                <w:lang w:val="en-AU"/>
              </w:rPr>
            </w:pPr>
            <w:r>
              <w:rPr>
                <w:lang w:val="en-AU"/>
              </w:rPr>
              <w:t>7</w:t>
            </w:r>
          </w:p>
        </w:tc>
        <w:tc>
          <w:tcPr>
            <w:tcW w:w="2092" w:type="dxa"/>
          </w:tcPr>
          <w:p>
            <w:pPr>
              <w:jc w:val="left"/>
              <w:rPr>
                <w:lang w:val="en-AU"/>
              </w:rPr>
            </w:pPr>
            <w:r>
              <w:rPr>
                <w:lang w:val="en-AU"/>
              </w:rPr>
              <w:t xml:space="preserve">3.25 </w:t>
            </w:r>
            <w:r>
              <w:rPr>
                <w:i/>
                <w:lang w:val="en-AU"/>
              </w:rPr>
              <w:t>× lambdaRatio(1)</w:t>
            </w:r>
          </w:p>
        </w:tc>
        <w:tc>
          <w:tcPr>
            <w:tcW w:w="1138" w:type="dxa"/>
          </w:tcPr>
          <w:p>
            <w:pPr>
              <w:rPr>
                <w:lang w:val="en-AU"/>
              </w:rPr>
            </w:pPr>
            <w:r>
              <w:rPr>
                <w:lang w:val="en-AU"/>
              </w:rPr>
              <w:t>12.3</w:t>
            </w:r>
          </w:p>
        </w:tc>
        <w:tc>
          <w:tcPr>
            <w:tcW w:w="2277" w:type="dxa"/>
          </w:tcPr>
          <w:p>
            <w:pPr>
              <w:rPr>
                <w:lang w:val="en-AU"/>
              </w:rPr>
            </w:pPr>
            <w:r>
              <w:rPr>
                <w:lang w:val="en-AU"/>
              </w:rPr>
              <w:t>n.a.</w:t>
            </w:r>
          </w:p>
        </w:tc>
        <w:tc>
          <w:tcPr>
            <w:tcW w:w="1138" w:type="dxa"/>
          </w:tcPr>
          <w:p>
            <w:pPr>
              <w:rPr>
                <w:lang w:val="en-AU"/>
              </w:rPr>
            </w:pPr>
            <w:r>
              <w:rPr>
                <w:lang w:val="en-AU"/>
              </w:rPr>
              <w:t>n.a.</w:t>
            </w:r>
          </w:p>
        </w:tc>
      </w:tr>
    </w:tbl>
    <w:p>
      <w:pPr>
        <w:rPr>
          <w:lang w:val="en-AU" w:eastAsia="ja-JP"/>
        </w:rPr>
      </w:pPr>
    </w:p>
    <w:p>
      <w:pPr>
        <w:pStyle w:val="5"/>
        <w:ind w:left="1701"/>
      </w:pPr>
      <w:bookmarkStart w:id="754" w:name="_Ref462247897"/>
      <w:r>
        <w:t>Picture-level operation</w:t>
      </w:r>
      <w:bookmarkEnd w:id="754"/>
    </w:p>
    <w:p>
      <w:pPr>
        <w:rPr>
          <w:rFonts w:ascii="Times" w:hAnsi="Times"/>
          <w:lang w:val="zh-CN" w:eastAsia="ja-JP"/>
        </w:rPr>
      </w:pPr>
      <w:r>
        <w:rPr>
          <w:rFonts w:ascii="Times" w:hAnsi="Times"/>
          <w:lang w:val="zh-CN" w:eastAsia="ja-JP"/>
        </w:rPr>
        <w:t>At picture level, two main operations take place:</w:t>
      </w:r>
    </w:p>
    <w:p>
      <w:pPr>
        <w:pStyle w:val="393"/>
        <w:numPr>
          <w:ilvl w:val="0"/>
          <w:numId w:val="41"/>
        </w:numPr>
        <w:jc w:val="both"/>
        <w:rPr>
          <w:rFonts w:ascii="Times" w:hAnsi="Times" w:cs="Times"/>
          <w:lang w:val="zh-CN" w:eastAsia="ja-JP"/>
        </w:rPr>
      </w:pPr>
      <w:r>
        <w:rPr>
          <w:rFonts w:ascii="Times" w:hAnsi="Times"/>
          <w:sz w:val="20"/>
          <w:szCs w:val="20"/>
          <w:lang w:val="zh-CN" w:eastAsia="ja-JP"/>
        </w:rPr>
        <w:t xml:space="preserve">Estimation of the picture level Lagrangian multiplier </w:t>
      </w:r>
      <w:r>
        <w:rPr>
          <w:rFonts w:ascii="Times" w:hAnsi="Times" w:cs="Times"/>
          <w:i/>
          <w:sz w:val="20"/>
          <w:szCs w:val="20"/>
          <w:lang w:val="zh-CN" w:eastAsia="ja-JP"/>
        </w:rPr>
        <w:t>λ</w:t>
      </w:r>
      <w:r>
        <w:rPr>
          <w:rFonts w:ascii="Times" w:hAnsi="Times"/>
          <w:sz w:val="20"/>
          <w:szCs w:val="20"/>
          <w:lang w:val="zh-CN" w:eastAsia="ja-JP"/>
        </w:rPr>
        <w:t xml:space="preserve"> and QP</w:t>
      </w:r>
    </w:p>
    <w:p>
      <w:pPr>
        <w:pStyle w:val="393"/>
        <w:numPr>
          <w:ilvl w:val="0"/>
          <w:numId w:val="41"/>
        </w:numPr>
        <w:jc w:val="both"/>
        <w:rPr>
          <w:rFonts w:ascii="Times" w:hAnsi="Times" w:cs="Times"/>
          <w:lang w:val="zh-CN" w:eastAsia="ja-JP"/>
        </w:rPr>
      </w:pPr>
      <w:r>
        <w:rPr>
          <w:rFonts w:ascii="Times" w:hAnsi="Times"/>
          <w:sz w:val="20"/>
          <w:szCs w:val="20"/>
          <w:lang w:val="zh-CN" w:eastAsia="ja-JP"/>
        </w:rPr>
        <w:t xml:space="preserve">Bit allocation for each CTU with subsequent estimation of the associated Lagrangian multiplier </w:t>
      </w:r>
      <w:r>
        <w:rPr>
          <w:rFonts w:ascii="Times" w:hAnsi="Times" w:cs="Times"/>
          <w:i/>
          <w:sz w:val="20"/>
          <w:szCs w:val="20"/>
          <w:lang w:val="zh-CN" w:eastAsia="ja-JP"/>
        </w:rPr>
        <w:t>λ</w:t>
      </w:r>
      <w:r>
        <w:rPr>
          <w:rFonts w:ascii="Times" w:hAnsi="Times" w:cs="Times"/>
          <w:i/>
          <w:sz w:val="20"/>
          <w:szCs w:val="20"/>
          <w:vertAlign w:val="subscript"/>
          <w:lang w:val="zh-CN" w:eastAsia="ja-JP"/>
        </w:rPr>
        <w:t>CTU</w:t>
      </w:r>
      <w:r>
        <w:rPr>
          <w:rFonts w:ascii="Times" w:hAnsi="Times" w:cs="Times"/>
          <w:sz w:val="20"/>
          <w:szCs w:val="20"/>
          <w:lang w:val="zh-CN" w:eastAsia="ja-JP"/>
        </w:rPr>
        <w:t xml:space="preserve"> and QP.</w:t>
      </w:r>
    </w:p>
    <w:p>
      <w:pPr>
        <w:rPr>
          <w:rFonts w:ascii="Times" w:hAnsi="Times" w:cs="Times"/>
          <w:lang w:val="zh-CN" w:eastAsia="ja-JP"/>
        </w:rPr>
      </w:pPr>
      <w:r>
        <w:rPr>
          <w:rFonts w:ascii="Times" w:hAnsi="Times" w:cs="Times"/>
          <w:lang w:val="zh-CN" w:eastAsia="ja-JP"/>
        </w:rPr>
        <w:t xml:space="preserve">For the estimation of the picture level </w:t>
      </w:r>
      <w:r>
        <w:rPr>
          <w:rFonts w:ascii="Times" w:hAnsi="Times" w:cs="Times"/>
          <w:i/>
          <w:lang w:val="zh-CN" w:eastAsia="ja-JP"/>
        </w:rPr>
        <w:t>λ</w:t>
      </w:r>
      <w:r>
        <w:rPr>
          <w:rFonts w:ascii="Times" w:hAnsi="Times" w:cs="Times"/>
          <w:i/>
          <w:vertAlign w:val="subscript"/>
          <w:lang w:val="zh-CN" w:eastAsia="ja-JP"/>
        </w:rPr>
        <w:t>Pic</w:t>
      </w:r>
      <w:r>
        <w:rPr>
          <w:rFonts w:ascii="Times" w:hAnsi="Times" w:cs="Times"/>
          <w:lang w:val="zh-CN" w:eastAsia="ja-JP"/>
        </w:rPr>
        <w:t xml:space="preserve">, the function </w:t>
      </w:r>
      <w:r>
        <w:rPr>
          <w:rStyle w:val="397"/>
        </w:rPr>
        <w:t>estimatePicLambda</w:t>
      </w:r>
      <w:r>
        <w:rPr>
          <w:rFonts w:ascii="Times" w:hAnsi="Times" w:cs="Times"/>
          <w:lang w:val="zh-CN" w:eastAsia="ja-JP"/>
        </w:rPr>
        <w:t xml:space="preserve"> of class </w:t>
      </w:r>
      <w:r>
        <w:rPr>
          <w:rStyle w:val="397"/>
        </w:rPr>
        <w:t>TEncRCPic</w:t>
      </w:r>
      <w:r>
        <w:rPr>
          <w:rFonts w:ascii="Times" w:hAnsi="Times" w:cs="Times"/>
          <w:lang w:val="zh-CN" w:eastAsia="ja-JP"/>
        </w:rPr>
        <w:t xml:space="preserve"> performs this estimation differently for intra and inter coded slices. For inter coded slices, </w:t>
      </w:r>
      <w:r>
        <w:rPr>
          <w:rFonts w:ascii="Times" w:hAnsi="Times" w:cs="Times"/>
          <w:i/>
          <w:lang w:val="zh-CN" w:eastAsia="ja-JP"/>
        </w:rPr>
        <w:t>λ</w:t>
      </w:r>
      <w:r>
        <w:rPr>
          <w:rFonts w:ascii="Times" w:hAnsi="Times" w:cs="Times"/>
          <w:lang w:val="zh-CN" w:eastAsia="ja-JP"/>
        </w:rPr>
        <w:t xml:space="preserve"> is given as:</w:t>
      </w:r>
    </w:p>
    <w:p>
      <w:pPr>
        <w:jc w:val="center"/>
        <w:rPr>
          <w:rFonts w:ascii="Times" w:hAnsi="Times"/>
          <w:lang w:val="zh-CN" w:eastAsia="ja-JP"/>
        </w:rPr>
      </w:pPr>
      <m:oMathPara>
        <m:oMath>
          <m:sSub>
            <m:sSubPr>
              <m:ctrlPr>
                <w:rPr>
                  <w:rFonts w:ascii="Cambria Math" w:hAnsi="Cambria Math"/>
                  <w:i/>
                  <w:lang w:val="zh-CN"/>
                </w:rPr>
              </m:ctrlPr>
            </m:sSubPr>
            <m:e>
              <m:r>
                <w:rPr>
                  <w:rFonts w:hint="eastAsia" w:ascii="Cambria Math" w:hAnsi="Cambria Math"/>
                  <w:lang w:val="zh-CN"/>
                </w:rPr>
                <m:t>λ</m:t>
              </m:r>
              <m:ctrlPr>
                <w:rPr>
                  <w:rFonts w:ascii="Cambria Math" w:hAnsi="Cambria Math"/>
                  <w:i/>
                  <w:lang w:val="zh-CN"/>
                </w:rPr>
              </m:ctrlPr>
            </m:e>
            <m:sub>
              <m:r>
                <w:rPr>
                  <w:rFonts w:ascii="Cambria Math" w:hAnsi="Cambria Math"/>
                  <w:lang w:val="zh-CN"/>
                </w:rPr>
                <m:t>Pic</m:t>
              </m:r>
              <m:ctrlPr>
                <w:rPr>
                  <w:rFonts w:ascii="Cambria Math" w:hAnsi="Cambria Math"/>
                  <w:i/>
                  <w:lang w:val="zh-CN"/>
                </w:rPr>
              </m:ctrlPr>
            </m:sub>
          </m:sSub>
          <m:r>
            <w:rPr>
              <w:rFonts w:hint="eastAsia" w:ascii="Cambria Math" w:hAnsi="Cambria Math"/>
              <w:lang w:val="zh-CN"/>
            </w:rPr>
            <m:t>=</m:t>
          </m:r>
          <m:sSub>
            <m:sSubPr>
              <m:ctrlPr>
                <w:rPr>
                  <w:rFonts w:ascii="Cambria Math" w:hAnsi="Cambria Math"/>
                  <w:i/>
                  <w:lang w:val="zh-CN"/>
                </w:rPr>
              </m:ctrlPr>
            </m:sSubPr>
            <m:e>
              <m:r>
                <w:rPr>
                  <w:rFonts w:hint="eastAsia" w:ascii="Cambria Math" w:hAnsi="Cambria Math"/>
                  <w:lang w:val="zh-CN"/>
                </w:rPr>
                <m:t>α</m:t>
              </m:r>
              <m:ctrlPr>
                <w:rPr>
                  <w:rFonts w:ascii="Cambria Math" w:hAnsi="Cambria Math"/>
                  <w:i/>
                  <w:lang w:val="zh-CN"/>
                </w:rPr>
              </m:ctrlPr>
            </m:e>
            <m:sub>
              <m:r>
                <w:rPr>
                  <w:rFonts w:ascii="Cambria Math" w:hAnsi="Cambria Math"/>
                  <w:lang w:val="zh-CN"/>
                </w:rPr>
                <m:t>Pic</m:t>
              </m:r>
              <m:ctrlPr>
                <w:rPr>
                  <w:rFonts w:ascii="Cambria Math" w:hAnsi="Cambria Math"/>
                  <w:i/>
                  <w:lang w:val="zh-CN"/>
                </w:rPr>
              </m:ctrlPr>
            </m:sub>
          </m:sSub>
          <m:sSup>
            <m:sSupPr>
              <m:ctrlPr>
                <w:rPr>
                  <w:rFonts w:ascii="Cambria Math" w:hAnsi="Cambria Math"/>
                  <w:i/>
                  <w:lang w:val="en-AU"/>
                </w:rPr>
              </m:ctrlPr>
            </m:sSupPr>
            <m:e>
              <m:r>
                <w:rPr>
                  <w:rFonts w:ascii="Cambria Math" w:hAnsi="Cambria Math"/>
                  <w:lang w:val="zh-CN"/>
                </w:rPr>
                <m:t>∙</m:t>
              </m:r>
              <m:d>
                <m:dPr>
                  <m:ctrlPr>
                    <w:rPr>
                      <w:rFonts w:ascii="Cambria Math" w:hAnsi="Cambria Math"/>
                      <w:i/>
                      <w:lang w:val="en-AU"/>
                    </w:rPr>
                  </m:ctrlPr>
                </m:dPr>
                <m:e>
                  <m:f>
                    <m:fPr>
                      <m:ctrlPr>
                        <w:rPr>
                          <w:rFonts w:ascii="Cambria Math" w:hAnsi="Cambria Math"/>
                          <w:i/>
                          <w:lang w:val="en-AU"/>
                        </w:rPr>
                      </m:ctrlPr>
                    </m:fPr>
                    <m:num>
                      <m:sSub>
                        <m:sSubPr>
                          <m:ctrlPr>
                            <w:rPr>
                              <w:rFonts w:ascii="Cambria Math" w:hAnsi="Cambria Math"/>
                              <w:i/>
                              <w:lang w:val="en-AU"/>
                            </w:rPr>
                          </m:ctrlPr>
                        </m:sSubPr>
                        <m:e>
                          <m:r>
                            <w:rPr>
                              <w:rFonts w:hint="eastAsia" w:ascii="Cambria Math" w:hAnsi="Cambria Math"/>
                              <w:lang w:val="zh-CN"/>
                            </w:rPr>
                            <m:t>T</m:t>
                          </m:r>
                          <m:ctrlPr>
                            <w:rPr>
                              <w:rFonts w:ascii="Cambria Math" w:hAnsi="Cambria Math"/>
                              <w:i/>
                              <w:lang w:val="en-AU"/>
                            </w:rPr>
                          </m:ctrlPr>
                        </m:e>
                        <m:sub>
                          <m:r>
                            <w:rPr>
                              <w:rFonts w:hint="eastAsia" w:ascii="Cambria Math" w:hAnsi="Cambria Math"/>
                              <w:lang w:val="zh-CN"/>
                            </w:rPr>
                            <m:t>CurrPic</m:t>
                          </m:r>
                          <m:ctrlPr>
                            <w:rPr>
                              <w:rFonts w:ascii="Cambria Math" w:hAnsi="Cambria Math"/>
                              <w:i/>
                              <w:lang w:val="en-AU"/>
                            </w:rPr>
                          </m:ctrlPr>
                        </m:sub>
                      </m:sSub>
                      <m:ctrlPr>
                        <w:rPr>
                          <w:rFonts w:ascii="Cambria Math" w:hAnsi="Cambria Math"/>
                          <w:i/>
                          <w:lang w:val="en-AU"/>
                        </w:rPr>
                      </m:ctrlPr>
                    </m:num>
                    <m:den>
                      <m:r>
                        <w:rPr>
                          <w:rFonts w:hint="eastAsia" w:ascii="Cambria Math" w:hAnsi="Cambria Math"/>
                          <w:lang w:val="zh-CN"/>
                        </w:rPr>
                        <m:t>Pic</m:t>
                      </m:r>
                      <m:r>
                        <w:rPr>
                          <w:rFonts w:ascii="Cambria Math" w:hAnsi="Cambria Math"/>
                          <w:lang w:val="zh-CN"/>
                        </w:rPr>
                        <m:t>Size</m:t>
                      </m:r>
                      <m:ctrlPr>
                        <w:rPr>
                          <w:rFonts w:ascii="Cambria Math" w:hAnsi="Cambria Math"/>
                          <w:i/>
                          <w:lang w:val="en-AU"/>
                        </w:rPr>
                      </m:ctrlPr>
                    </m:den>
                  </m:f>
                  <m:ctrlPr>
                    <w:rPr>
                      <w:rFonts w:ascii="Cambria Math" w:hAnsi="Cambria Math"/>
                      <w:i/>
                      <w:lang w:val="en-AU"/>
                    </w:rPr>
                  </m:ctrlPr>
                </m:e>
              </m:d>
              <m:ctrlPr>
                <w:rPr>
                  <w:rFonts w:ascii="Cambria Math" w:hAnsi="Cambria Math"/>
                  <w:i/>
                  <w:lang w:val="en-AU"/>
                </w:rPr>
              </m:ctrlPr>
            </m:e>
            <m:sup>
              <m:sSub>
                <m:sSubPr>
                  <m:ctrlPr>
                    <w:rPr>
                      <w:rFonts w:ascii="Cambria Math" w:hAnsi="Cambria Math"/>
                      <w:i/>
                      <w:lang w:val="zh-CN"/>
                    </w:rPr>
                  </m:ctrlPr>
                </m:sSubPr>
                <m:e>
                  <m:r>
                    <w:rPr>
                      <w:rFonts w:hint="eastAsia" w:ascii="Cambria Math" w:hAnsi="Cambria Math"/>
                      <w:lang w:val="zh-CN"/>
                    </w:rPr>
                    <m:t>β</m:t>
                  </m:r>
                  <m:ctrlPr>
                    <w:rPr>
                      <w:rFonts w:ascii="Cambria Math" w:hAnsi="Cambria Math"/>
                      <w:i/>
                      <w:lang w:val="zh-CN"/>
                    </w:rPr>
                  </m:ctrlPr>
                </m:e>
                <m:sub>
                  <m:r>
                    <w:rPr>
                      <w:rFonts w:ascii="Cambria Math" w:hAnsi="Cambria Math"/>
                      <w:lang w:val="zh-CN"/>
                    </w:rPr>
                    <m:t>Pic</m:t>
                  </m:r>
                  <m:ctrlPr>
                    <w:rPr>
                      <w:rFonts w:ascii="Cambria Math" w:hAnsi="Cambria Math"/>
                      <w:i/>
                      <w:lang w:val="zh-CN"/>
                    </w:rPr>
                  </m:ctrlPr>
                </m:sub>
              </m:sSub>
              <m:ctrlPr>
                <w:rPr>
                  <w:rFonts w:ascii="Cambria Math" w:hAnsi="Cambria Math"/>
                  <w:i/>
                  <w:lang w:val="en-AU"/>
                </w:rPr>
              </m:ctrlPr>
            </m:sup>
          </m:sSup>
        </m:oMath>
      </m:oMathPara>
    </w:p>
    <w:p>
      <w:pPr>
        <w:rPr>
          <w:rFonts w:ascii="Times" w:hAnsi="Times"/>
          <w:lang w:val="zh-CN" w:eastAsia="ja-JP"/>
        </w:rPr>
      </w:pPr>
      <w:r>
        <w:rPr>
          <w:rFonts w:ascii="Times" w:hAnsi="Times"/>
          <w:lang w:val="zh-CN" w:eastAsia="ja-JP"/>
        </w:rPr>
        <w:t xml:space="preserve">Conversely, for intra-coded slices, the value </w:t>
      </w:r>
      <w:r>
        <w:rPr>
          <w:rFonts w:ascii="Times" w:hAnsi="Times" w:cs="Times"/>
          <w:i/>
          <w:lang w:val="zh-CN" w:eastAsia="ja-JP"/>
        </w:rPr>
        <w:t>λ</w:t>
      </w:r>
      <w:r>
        <w:rPr>
          <w:rFonts w:ascii="Times" w:hAnsi="Times"/>
          <w:lang w:val="zh-CN" w:eastAsia="ja-JP"/>
        </w:rPr>
        <w:t xml:space="preserve"> of is given as:</w:t>
      </w:r>
    </w:p>
    <w:p>
      <w:pPr>
        <w:rPr>
          <w:rFonts w:ascii="Times" w:hAnsi="Times"/>
          <w:lang w:val="zh-CN" w:eastAsia="ja-JP"/>
        </w:rPr>
      </w:pPr>
      <m:oMathPara>
        <m:oMath>
          <m:sSub>
            <m:sSubPr>
              <m:ctrlPr>
                <w:rPr>
                  <w:rFonts w:ascii="Cambria Math" w:hAnsi="Cambria Math"/>
                  <w:i/>
                  <w:lang w:val="zh-CN"/>
                </w:rPr>
              </m:ctrlPr>
            </m:sSubPr>
            <m:e>
              <m:r>
                <w:rPr>
                  <w:rFonts w:ascii="Cambria Math" w:hAnsi="Cambria Math"/>
                  <w:lang w:val="zh-CN"/>
                </w:rPr>
                <m:t>λ</m:t>
              </m:r>
              <m:ctrlPr>
                <w:rPr>
                  <w:rFonts w:ascii="Cambria Math" w:hAnsi="Cambria Math"/>
                  <w:i/>
                  <w:lang w:val="zh-CN"/>
                </w:rPr>
              </m:ctrlPr>
            </m:e>
            <m:sub>
              <m:r>
                <w:rPr>
                  <w:rFonts w:ascii="Cambria Math" w:hAnsi="Cambria Math"/>
                  <w:lang w:val="zh-CN"/>
                </w:rPr>
                <m:t>Pic</m:t>
              </m:r>
              <m:ctrlPr>
                <w:rPr>
                  <w:rFonts w:ascii="Cambria Math" w:hAnsi="Cambria Math"/>
                  <w:i/>
                  <w:lang w:val="zh-CN"/>
                </w:rPr>
              </m:ctrlPr>
            </m:sub>
          </m:sSub>
          <m:r>
            <w:rPr>
              <w:rFonts w:ascii="Cambria Math" w:hAnsi="Cambria Math"/>
              <w:lang w:val="zh-CN" w:eastAsia="ja-JP"/>
            </w:rPr>
            <m:t>=</m:t>
          </m:r>
          <m:f>
            <m:fPr>
              <m:ctrlPr>
                <w:rPr>
                  <w:rFonts w:ascii="Cambria Math" w:hAnsi="Cambria Math"/>
                  <w:i/>
                  <w:lang w:val="zh-CN" w:eastAsia="ja-JP"/>
                </w:rPr>
              </m:ctrlPr>
            </m:fPr>
            <m:num>
              <m:sSub>
                <m:sSubPr>
                  <m:ctrlPr>
                    <w:rPr>
                      <w:rFonts w:ascii="Cambria Math" w:hAnsi="Cambria Math"/>
                      <w:i/>
                      <w:lang w:val="zh-CN" w:eastAsia="ja-JP"/>
                    </w:rPr>
                  </m:ctrlPr>
                </m:sSubPr>
                <m:e>
                  <m:r>
                    <w:rPr>
                      <w:rFonts w:ascii="Cambria Math" w:hAnsi="Cambria Math"/>
                      <w:lang w:val="zh-CN" w:eastAsia="ja-JP"/>
                    </w:rPr>
                    <m:t>α</m:t>
                  </m:r>
                  <m:ctrlPr>
                    <w:rPr>
                      <w:rFonts w:ascii="Cambria Math" w:hAnsi="Cambria Math"/>
                      <w:i/>
                      <w:lang w:val="zh-CN" w:eastAsia="ja-JP"/>
                    </w:rPr>
                  </m:ctrlPr>
                </m:e>
                <m:sub>
                  <m:r>
                    <w:rPr>
                      <w:rFonts w:ascii="Cambria Math" w:hAnsi="Cambria Math"/>
                      <w:lang w:val="zh-CN" w:eastAsia="ja-JP"/>
                    </w:rPr>
                    <m:t>Pic</m:t>
                  </m:r>
                  <m:ctrlPr>
                    <w:rPr>
                      <w:rFonts w:ascii="Cambria Math" w:hAnsi="Cambria Math"/>
                      <w:i/>
                      <w:lang w:val="zh-CN" w:eastAsia="ja-JP"/>
                    </w:rPr>
                  </m:ctrlPr>
                </m:sub>
              </m:sSub>
              <m:ctrlPr>
                <w:rPr>
                  <w:rFonts w:ascii="Cambria Math" w:hAnsi="Cambria Math"/>
                  <w:i/>
                  <w:lang w:val="zh-CN" w:eastAsia="ja-JP"/>
                </w:rPr>
              </m:ctrlPr>
            </m:num>
            <m:den>
              <m:r>
                <w:rPr>
                  <w:rFonts w:ascii="Cambria Math" w:hAnsi="Cambria Math"/>
                  <w:lang w:val="zh-CN" w:eastAsia="ja-JP"/>
                </w:rPr>
                <m:t>256</m:t>
              </m:r>
              <m:ctrlPr>
                <w:rPr>
                  <w:rFonts w:ascii="Cambria Math" w:hAnsi="Cambria Math"/>
                  <w:i/>
                  <w:lang w:val="zh-CN" w:eastAsia="ja-JP"/>
                </w:rPr>
              </m:ctrlPr>
            </m:den>
          </m:f>
          <m:r>
            <w:rPr>
              <w:rFonts w:ascii="Cambria Math" w:hAnsi="Cambria Math"/>
              <w:lang w:val="zh-CN" w:eastAsia="ja-JP"/>
            </w:rPr>
            <m:t>∙</m:t>
          </m:r>
          <m:sSup>
            <m:sSupPr>
              <m:ctrlPr>
                <w:rPr>
                  <w:rFonts w:ascii="Cambria Math" w:hAnsi="Cambria Math"/>
                  <w:i/>
                  <w:lang w:val="zh-CN" w:eastAsia="ja-JP"/>
                </w:rPr>
              </m:ctrlPr>
            </m:sSupPr>
            <m:e>
              <m:d>
                <m:dPr>
                  <m:ctrlPr>
                    <w:rPr>
                      <w:rFonts w:ascii="Cambria Math" w:hAnsi="Cambria Math"/>
                      <w:i/>
                      <w:lang w:val="zh-CN" w:eastAsia="ja-JP"/>
                    </w:rPr>
                  </m:ctrlPr>
                </m:dPr>
                <m:e>
                  <m:f>
                    <m:fPr>
                      <m:ctrlPr>
                        <w:rPr>
                          <w:rFonts w:ascii="Cambria Math" w:hAnsi="Cambria Math"/>
                          <w:i/>
                          <w:lang w:val="zh-CN" w:eastAsia="ja-JP"/>
                        </w:rPr>
                      </m:ctrlPr>
                    </m:fPr>
                    <m:num>
                      <m:r>
                        <w:rPr>
                          <w:rFonts w:ascii="Cambria Math" w:hAnsi="Cambria Math"/>
                          <w:lang w:val="zh-CN" w:eastAsia="ja-JP"/>
                        </w:rPr>
                        <m:t>TotalCostIntra</m:t>
                      </m:r>
                      <m:ctrlPr>
                        <w:rPr>
                          <w:rFonts w:ascii="Cambria Math" w:hAnsi="Cambria Math"/>
                          <w:i/>
                          <w:lang w:val="zh-CN" w:eastAsia="ja-JP"/>
                        </w:rPr>
                      </m:ctrlPr>
                    </m:num>
                    <m:den>
                      <m:sSub>
                        <m:sSubPr>
                          <m:ctrlPr>
                            <w:rPr>
                              <w:rFonts w:ascii="Cambria Math" w:hAnsi="Cambria Math"/>
                              <w:i/>
                              <w:lang w:val="zh-CN" w:eastAsia="ja-JP"/>
                            </w:rPr>
                          </m:ctrlPr>
                        </m:sSubPr>
                        <m:e>
                          <m:r>
                            <w:rPr>
                              <w:rFonts w:ascii="Cambria Math" w:hAnsi="Cambria Math"/>
                              <w:lang w:val="zh-CN" w:eastAsia="ja-JP"/>
                            </w:rPr>
                            <m:t>T</m:t>
                          </m:r>
                          <m:ctrlPr>
                            <w:rPr>
                              <w:rFonts w:ascii="Cambria Math" w:hAnsi="Cambria Math"/>
                              <w:i/>
                              <w:lang w:val="zh-CN" w:eastAsia="ja-JP"/>
                            </w:rPr>
                          </m:ctrlPr>
                        </m:e>
                        <m:sub>
                          <m:r>
                            <w:rPr>
                              <w:rFonts w:ascii="Cambria Math" w:hAnsi="Cambria Math"/>
                              <w:lang w:val="zh-CN" w:eastAsia="ja-JP"/>
                            </w:rPr>
                            <m:t>CurrPic</m:t>
                          </m:r>
                          <m:ctrlPr>
                            <w:rPr>
                              <w:rFonts w:ascii="Cambria Math" w:hAnsi="Cambria Math"/>
                              <w:i/>
                              <w:lang w:val="zh-CN" w:eastAsia="ja-JP"/>
                            </w:rPr>
                          </m:ctrlPr>
                        </m:sub>
                      </m:sSub>
                      <m:ctrlPr>
                        <w:rPr>
                          <w:rFonts w:ascii="Cambria Math" w:hAnsi="Cambria Math"/>
                          <w:i/>
                          <w:lang w:val="zh-CN" w:eastAsia="ja-JP"/>
                        </w:rPr>
                      </m:ctrlPr>
                    </m:den>
                  </m:f>
                  <m:ctrlPr>
                    <w:rPr>
                      <w:rFonts w:ascii="Cambria Math" w:hAnsi="Cambria Math"/>
                      <w:i/>
                      <w:lang w:val="zh-CN" w:eastAsia="ja-JP"/>
                    </w:rPr>
                  </m:ctrlPr>
                </m:e>
              </m:d>
              <m:ctrlPr>
                <w:rPr>
                  <w:rFonts w:ascii="Cambria Math" w:hAnsi="Cambria Math"/>
                  <w:i/>
                  <w:lang w:val="zh-CN" w:eastAsia="ja-JP"/>
                </w:rPr>
              </m:ctrlPr>
            </m:e>
            <m:sup>
              <m:sSub>
                <m:sSubPr>
                  <m:ctrlPr>
                    <w:rPr>
                      <w:rFonts w:ascii="Cambria Math" w:hAnsi="Cambria Math"/>
                      <w:i/>
                      <w:lang w:val="zh-CN" w:eastAsia="ja-JP"/>
                    </w:rPr>
                  </m:ctrlPr>
                </m:sSubPr>
                <m:e>
                  <m:r>
                    <w:rPr>
                      <w:rFonts w:ascii="Cambria Math" w:hAnsi="Cambria Math"/>
                      <w:lang w:val="zh-CN" w:eastAsia="ja-JP"/>
                    </w:rPr>
                    <m:t>β</m:t>
                  </m:r>
                  <m:ctrlPr>
                    <w:rPr>
                      <w:rFonts w:ascii="Cambria Math" w:hAnsi="Cambria Math"/>
                      <w:i/>
                      <w:lang w:val="zh-CN" w:eastAsia="ja-JP"/>
                    </w:rPr>
                  </m:ctrlPr>
                </m:e>
                <m:sub>
                  <m:r>
                    <w:rPr>
                      <w:rFonts w:ascii="Cambria Math" w:hAnsi="Cambria Math"/>
                      <w:lang w:val="zh-CN" w:eastAsia="ja-JP"/>
                    </w:rPr>
                    <m:t>Pic</m:t>
                  </m:r>
                  <m:ctrlPr>
                    <w:rPr>
                      <w:rFonts w:ascii="Cambria Math" w:hAnsi="Cambria Math"/>
                      <w:i/>
                      <w:lang w:val="zh-CN" w:eastAsia="ja-JP"/>
                    </w:rPr>
                  </m:ctrlPr>
                </m:sub>
              </m:sSub>
              <m:ctrlPr>
                <w:rPr>
                  <w:rFonts w:ascii="Cambria Math" w:hAnsi="Cambria Math"/>
                  <w:i/>
                  <w:lang w:val="zh-CN" w:eastAsia="ja-JP"/>
                </w:rPr>
              </m:ctrlPr>
            </m:sup>
          </m:sSup>
        </m:oMath>
      </m:oMathPara>
    </w:p>
    <w:p>
      <w:pPr>
        <w:rPr>
          <w:rFonts w:ascii="Times" w:hAnsi="Times" w:cs="Times"/>
          <w:lang w:val="zh-CN" w:eastAsia="ja-JP"/>
        </w:rPr>
      </w:pPr>
      <w:r>
        <w:rPr>
          <w:rFonts w:ascii="Times" w:hAnsi="Times"/>
          <w:lang w:val="zh-CN" w:eastAsia="ja-JP"/>
        </w:rPr>
        <w:t xml:space="preserve">The obtained </w:t>
      </w:r>
      <w:r>
        <w:rPr>
          <w:rFonts w:ascii="Times" w:hAnsi="Times" w:cs="Times"/>
          <w:i/>
          <w:lang w:val="zh-CN" w:eastAsia="ja-JP"/>
        </w:rPr>
        <w:t>λ</w:t>
      </w:r>
      <w:r>
        <w:rPr>
          <w:rFonts w:ascii="Times" w:hAnsi="Times" w:cs="Times"/>
          <w:i/>
          <w:vertAlign w:val="subscript"/>
          <w:lang w:val="zh-CN" w:eastAsia="ja-JP"/>
        </w:rPr>
        <w:t>Pic</w:t>
      </w:r>
      <w:r>
        <w:rPr>
          <w:rFonts w:ascii="Times" w:hAnsi="Times"/>
          <w:lang w:val="zh-CN" w:eastAsia="ja-JP"/>
        </w:rPr>
        <w:t xml:space="preserve"> is then clipped using the values obtained in previously coded frames belonging to the same hierarchical level in the GOP structure. More precisely, let </w:t>
      </w:r>
      <w:r>
        <w:rPr>
          <w:rFonts w:ascii="Times" w:hAnsi="Times" w:cs="Times"/>
          <w:i/>
          <w:lang w:val="zh-CN" w:eastAsia="ja-JP"/>
        </w:rPr>
        <w:t>λ</w:t>
      </w:r>
      <w:r>
        <w:rPr>
          <w:rFonts w:ascii="Times" w:hAnsi="Times" w:cs="Times"/>
          <w:i/>
          <w:vertAlign w:val="subscript"/>
          <w:lang w:val="zh-CN" w:eastAsia="ja-JP"/>
        </w:rPr>
        <w:t>SameLevel</w:t>
      </w:r>
      <w:r>
        <w:rPr>
          <w:rFonts w:ascii="Times" w:hAnsi="Times"/>
          <w:lang w:val="zh-CN" w:eastAsia="ja-JP"/>
        </w:rPr>
        <w:t xml:space="preserve"> and </w:t>
      </w:r>
      <w:r>
        <w:rPr>
          <w:rFonts w:ascii="Times" w:hAnsi="Times" w:cs="Times"/>
          <w:i/>
          <w:lang w:val="zh-CN" w:eastAsia="ja-JP"/>
        </w:rPr>
        <w:t>λ</w:t>
      </w:r>
      <w:r>
        <w:rPr>
          <w:rFonts w:ascii="Times" w:hAnsi="Times" w:cs="Times"/>
          <w:i/>
          <w:vertAlign w:val="subscript"/>
          <w:lang w:val="zh-CN" w:eastAsia="ja-JP"/>
        </w:rPr>
        <w:t>LastPicture</w:t>
      </w:r>
      <w:r>
        <w:rPr>
          <w:rFonts w:ascii="Times" w:hAnsi="Times"/>
          <w:lang w:val="zh-CN" w:eastAsia="ja-JP"/>
        </w:rPr>
        <w:t xml:space="preserve"> denote the Lagrangian multiplier</w:t>
      </w:r>
      <w:r>
        <w:rPr>
          <w:rFonts w:ascii="Times" w:hAnsi="Times" w:cs="Times"/>
          <w:lang w:val="zh-CN" w:eastAsia="ja-JP"/>
        </w:rPr>
        <w:t xml:space="preserve"> value for the last coded picture at the same hierachical level and the last coded picture, respectively. The current value of </w:t>
      </w:r>
      <w:r>
        <w:rPr>
          <w:rFonts w:ascii="Times" w:hAnsi="Times" w:cs="Times"/>
          <w:i/>
          <w:lang w:val="zh-CN" w:eastAsia="ja-JP"/>
        </w:rPr>
        <w:t>λ</w:t>
      </w:r>
      <w:r>
        <w:rPr>
          <w:rFonts w:ascii="Times" w:hAnsi="Times" w:cs="Times"/>
          <w:i/>
          <w:vertAlign w:val="subscript"/>
          <w:lang w:val="zh-CN" w:eastAsia="ja-JP"/>
        </w:rPr>
        <w:t>Pic</w:t>
      </w:r>
      <w:r>
        <w:rPr>
          <w:rFonts w:ascii="Times" w:hAnsi="Times" w:cs="Times"/>
          <w:lang w:val="zh-CN" w:eastAsia="ja-JP"/>
        </w:rPr>
        <w:t xml:space="preserve"> is clipped by the following three ordered steps:</w:t>
      </w:r>
    </w:p>
    <w:p>
      <w:pPr>
        <w:rPr>
          <w:lang w:val="zh-CN" w:eastAsia="ja-JP"/>
        </w:rPr>
      </w:pPr>
      <m:oMathPara>
        <m:oMath>
          <m:sSub>
            <m:sSubPr>
              <m:ctrlPr>
                <w:rPr>
                  <w:rFonts w:ascii="Cambria Math" w:hAnsi="Cambria Math"/>
                  <w:i/>
                  <w:lang w:val="zh-CN"/>
                </w:rPr>
              </m:ctrlPr>
            </m:sSubPr>
            <m:e>
              <m:r>
                <w:rPr>
                  <w:rFonts w:ascii="Cambria Math" w:hAnsi="Cambria Math"/>
                  <w:lang w:val="zh-CN"/>
                </w:rPr>
                <m:t>λ</m:t>
              </m:r>
              <m:ctrlPr>
                <w:rPr>
                  <w:rFonts w:ascii="Cambria Math" w:hAnsi="Cambria Math"/>
                  <w:i/>
                  <w:lang w:val="zh-CN"/>
                </w:rPr>
              </m:ctrlPr>
            </m:e>
            <m:sub>
              <m:r>
                <w:rPr>
                  <w:rFonts w:ascii="Cambria Math" w:hAnsi="Cambria Math"/>
                  <w:lang w:val="zh-CN"/>
                </w:rPr>
                <m:t>Pic</m:t>
              </m:r>
              <m:ctrlPr>
                <w:rPr>
                  <w:rFonts w:ascii="Cambria Math" w:hAnsi="Cambria Math"/>
                  <w:i/>
                  <w:lang w:val="zh-CN"/>
                </w:rPr>
              </m:ctrlPr>
            </m:sub>
          </m:sSub>
          <m:r>
            <w:rPr>
              <w:rFonts w:ascii="Cambria Math" w:hAnsi="Cambria Math"/>
              <w:lang w:val="zh-CN" w:eastAsia="ja-JP"/>
            </w:rPr>
            <m:t>=Clip3(</m:t>
          </m:r>
          <m:sSub>
            <m:sSubPr>
              <m:ctrlPr>
                <w:rPr>
                  <w:rFonts w:ascii="Cambria Math" w:hAnsi="Cambria Math"/>
                  <w:i/>
                  <w:lang w:val="zh-CN" w:eastAsia="ja-JP"/>
                </w:rPr>
              </m:ctrlPr>
            </m:sSubPr>
            <m:e>
              <m:r>
                <w:rPr>
                  <w:rFonts w:ascii="Cambria Math" w:hAnsi="Cambria Math"/>
                  <w:lang w:val="zh-CN" w:eastAsia="ja-JP"/>
                </w:rPr>
                <m:t>0.5∙λ</m:t>
              </m:r>
              <m:ctrlPr>
                <w:rPr>
                  <w:rFonts w:ascii="Cambria Math" w:hAnsi="Cambria Math"/>
                  <w:i/>
                  <w:lang w:val="zh-CN" w:eastAsia="ja-JP"/>
                </w:rPr>
              </m:ctrlPr>
            </m:e>
            <m:sub>
              <m:r>
                <w:rPr>
                  <w:rFonts w:ascii="Cambria Math" w:hAnsi="Cambria Math"/>
                  <w:lang w:val="zh-CN" w:eastAsia="ja-JP"/>
                </w:rPr>
                <m:t>SameLevel</m:t>
              </m:r>
              <m:ctrlPr>
                <w:rPr>
                  <w:rFonts w:ascii="Cambria Math" w:hAnsi="Cambria Math"/>
                  <w:i/>
                  <w:lang w:val="zh-CN" w:eastAsia="ja-JP"/>
                </w:rPr>
              </m:ctrlPr>
            </m:sub>
          </m:sSub>
          <m:r>
            <w:rPr>
              <w:rFonts w:ascii="Cambria Math" w:hAnsi="Cambria Math"/>
              <w:lang w:val="zh-CN" w:eastAsia="ja-JP"/>
            </w:rPr>
            <m:t xml:space="preserve">,2∙ </m:t>
          </m:r>
          <m:sSub>
            <m:sSubPr>
              <m:ctrlPr>
                <w:rPr>
                  <w:rFonts w:ascii="Cambria Math" w:hAnsi="Cambria Math"/>
                  <w:i/>
                  <w:lang w:val="zh-CN" w:eastAsia="ja-JP"/>
                </w:rPr>
              </m:ctrlPr>
            </m:sSubPr>
            <m:e>
              <m:r>
                <w:rPr>
                  <w:rFonts w:ascii="Cambria Math" w:hAnsi="Cambria Math"/>
                  <w:lang w:val="zh-CN" w:eastAsia="ja-JP"/>
                </w:rPr>
                <m:t>λ</m:t>
              </m:r>
              <m:ctrlPr>
                <w:rPr>
                  <w:rFonts w:ascii="Cambria Math" w:hAnsi="Cambria Math"/>
                  <w:i/>
                  <w:lang w:val="zh-CN" w:eastAsia="ja-JP"/>
                </w:rPr>
              </m:ctrlPr>
            </m:e>
            <m:sub>
              <m:r>
                <w:rPr>
                  <w:rFonts w:ascii="Cambria Math" w:hAnsi="Cambria Math"/>
                  <w:lang w:val="zh-CN" w:eastAsia="ja-JP"/>
                </w:rPr>
                <m:t>SameLevel</m:t>
              </m:r>
              <m:ctrlPr>
                <w:rPr>
                  <w:rFonts w:ascii="Cambria Math" w:hAnsi="Cambria Math"/>
                  <w:i/>
                  <w:lang w:val="zh-CN" w:eastAsia="ja-JP"/>
                </w:rPr>
              </m:ctrlPr>
            </m:sub>
          </m:sSub>
          <m:r>
            <w:rPr>
              <w:rFonts w:ascii="Cambria Math" w:hAnsi="Cambria Math"/>
              <w:lang w:val="zh-CN" w:eastAsia="ja-JP"/>
            </w:rPr>
            <m:t xml:space="preserve">, </m:t>
          </m:r>
          <m:sSub>
            <m:sSubPr>
              <m:ctrlPr>
                <w:rPr>
                  <w:rFonts w:ascii="Cambria Math" w:hAnsi="Cambria Math"/>
                  <w:i/>
                  <w:lang w:val="zh-CN"/>
                </w:rPr>
              </m:ctrlPr>
            </m:sSubPr>
            <m:e>
              <m:r>
                <w:rPr>
                  <w:rFonts w:ascii="Cambria Math" w:hAnsi="Cambria Math"/>
                  <w:lang w:val="zh-CN"/>
                </w:rPr>
                <m:t>λ</m:t>
              </m:r>
              <m:ctrlPr>
                <w:rPr>
                  <w:rFonts w:ascii="Cambria Math" w:hAnsi="Cambria Math"/>
                  <w:i/>
                  <w:lang w:val="zh-CN"/>
                </w:rPr>
              </m:ctrlPr>
            </m:e>
            <m:sub>
              <m:r>
                <w:rPr>
                  <w:rFonts w:ascii="Cambria Math" w:hAnsi="Cambria Math"/>
                  <w:lang w:val="zh-CN"/>
                </w:rPr>
                <m:t>Pic</m:t>
              </m:r>
              <m:ctrlPr>
                <w:rPr>
                  <w:rFonts w:ascii="Cambria Math" w:hAnsi="Cambria Math"/>
                  <w:i/>
                  <w:lang w:val="zh-CN"/>
                </w:rPr>
              </m:ctrlPr>
            </m:sub>
          </m:sSub>
          <m:r>
            <w:rPr>
              <w:rFonts w:ascii="Cambria Math" w:hAnsi="Cambria Math"/>
              <w:lang w:val="zh-CN" w:eastAsia="ja-JP"/>
            </w:rPr>
            <m:t>)</m:t>
          </m:r>
        </m:oMath>
      </m:oMathPara>
    </w:p>
    <w:p>
      <w:pPr>
        <w:rPr>
          <w:lang w:val="zh-CN" w:eastAsia="ja-JP"/>
        </w:rPr>
      </w:pPr>
      <m:oMathPara>
        <m:oMath>
          <m:sSub>
            <m:sSubPr>
              <m:ctrlPr>
                <w:rPr>
                  <w:rFonts w:ascii="Cambria Math" w:hAnsi="Cambria Math"/>
                  <w:i/>
                  <w:lang w:val="zh-CN"/>
                </w:rPr>
              </m:ctrlPr>
            </m:sSubPr>
            <m:e>
              <m:r>
                <w:rPr>
                  <w:rFonts w:ascii="Cambria Math" w:hAnsi="Cambria Math"/>
                  <w:lang w:val="zh-CN"/>
                </w:rPr>
                <m:t>λ</m:t>
              </m:r>
              <m:ctrlPr>
                <w:rPr>
                  <w:rFonts w:ascii="Cambria Math" w:hAnsi="Cambria Math"/>
                  <w:i/>
                  <w:lang w:val="zh-CN"/>
                </w:rPr>
              </m:ctrlPr>
            </m:e>
            <m:sub>
              <m:r>
                <w:rPr>
                  <w:rFonts w:ascii="Cambria Math" w:hAnsi="Cambria Math"/>
                  <w:lang w:val="zh-CN"/>
                </w:rPr>
                <m:t>Pic</m:t>
              </m:r>
              <m:ctrlPr>
                <w:rPr>
                  <w:rFonts w:ascii="Cambria Math" w:hAnsi="Cambria Math"/>
                  <w:i/>
                  <w:lang w:val="zh-CN"/>
                </w:rPr>
              </m:ctrlPr>
            </m:sub>
          </m:sSub>
          <m:r>
            <w:rPr>
              <w:rFonts w:ascii="Cambria Math" w:hAnsi="Cambria Math"/>
              <w:lang w:val="zh-CN" w:eastAsia="ja-JP"/>
            </w:rPr>
            <m:t>=Clip3(</m:t>
          </m:r>
          <m:sSub>
            <m:sSubPr>
              <m:ctrlPr>
                <w:rPr>
                  <w:rFonts w:ascii="Cambria Math" w:hAnsi="Cambria Math"/>
                  <w:i/>
                  <w:lang w:val="zh-CN" w:eastAsia="ja-JP"/>
                </w:rPr>
              </m:ctrlPr>
            </m:sSubPr>
            <m:e>
              <m:r>
                <w:rPr>
                  <w:rFonts w:ascii="Cambria Math" w:hAnsi="Cambria Math"/>
                  <w:lang w:val="zh-CN" w:eastAsia="ja-JP"/>
                </w:rPr>
                <m:t>λ</m:t>
              </m:r>
              <m:ctrlPr>
                <w:rPr>
                  <w:rFonts w:ascii="Cambria Math" w:hAnsi="Cambria Math"/>
                  <w:i/>
                  <w:lang w:val="zh-CN" w:eastAsia="ja-JP"/>
                </w:rPr>
              </m:ctrlPr>
            </m:e>
            <m:sub>
              <m:r>
                <w:rPr>
                  <w:rFonts w:ascii="Cambria Math" w:hAnsi="Cambria Math"/>
                  <w:lang w:val="zh-CN" w:eastAsia="ja-JP"/>
                </w:rPr>
                <m:t>LastPicture</m:t>
              </m:r>
              <m:ctrlPr>
                <w:rPr>
                  <w:rFonts w:ascii="Cambria Math" w:hAnsi="Cambria Math"/>
                  <w:i/>
                  <w:lang w:val="zh-CN" w:eastAsia="ja-JP"/>
                </w:rPr>
              </m:ctrlPr>
            </m:sub>
          </m:sSub>
          <m:r>
            <w:rPr>
              <w:rFonts w:ascii="Cambria Math" w:hAnsi="Cambria Math"/>
              <w:lang w:val="zh-CN" w:eastAsia="ja-JP"/>
            </w:rPr>
            <m:t>∙</m:t>
          </m:r>
          <m:sSup>
            <m:sSupPr>
              <m:ctrlPr>
                <w:rPr>
                  <w:rFonts w:ascii="Cambria Math" w:hAnsi="Cambria Math"/>
                  <w:i/>
                  <w:lang w:val="zh-CN" w:eastAsia="ja-JP"/>
                </w:rPr>
              </m:ctrlPr>
            </m:sSupPr>
            <m:e>
              <m:r>
                <w:rPr>
                  <w:rFonts w:ascii="Cambria Math" w:hAnsi="Cambria Math"/>
                  <w:lang w:val="zh-CN" w:eastAsia="ja-JP"/>
                </w:rPr>
                <m:t>2</m:t>
              </m:r>
              <m:ctrlPr>
                <w:rPr>
                  <w:rFonts w:ascii="Cambria Math" w:hAnsi="Cambria Math"/>
                  <w:i/>
                  <w:lang w:val="zh-CN" w:eastAsia="ja-JP"/>
                </w:rPr>
              </m:ctrlPr>
            </m:e>
            <m:sup>
              <m:f>
                <m:fPr>
                  <m:ctrlPr>
                    <w:rPr>
                      <w:rFonts w:ascii="Cambria Math" w:hAnsi="Cambria Math"/>
                      <w:i/>
                      <w:lang w:val="zh-CN" w:eastAsia="ja-JP"/>
                    </w:rPr>
                  </m:ctrlPr>
                </m:fPr>
                <m:num>
                  <m:r>
                    <w:rPr>
                      <w:rFonts w:ascii="Cambria Math" w:hAnsi="Cambria Math"/>
                      <w:lang w:val="zh-CN" w:eastAsia="ja-JP"/>
                    </w:rPr>
                    <m:t>-10</m:t>
                  </m:r>
                  <m:ctrlPr>
                    <w:rPr>
                      <w:rFonts w:ascii="Cambria Math" w:hAnsi="Cambria Math"/>
                      <w:i/>
                      <w:lang w:val="zh-CN" w:eastAsia="ja-JP"/>
                    </w:rPr>
                  </m:ctrlPr>
                </m:num>
                <m:den>
                  <m:r>
                    <w:rPr>
                      <w:rFonts w:ascii="Cambria Math" w:hAnsi="Cambria Math"/>
                      <w:lang w:val="zh-CN" w:eastAsia="ja-JP"/>
                    </w:rPr>
                    <m:t>3</m:t>
                  </m:r>
                  <m:ctrlPr>
                    <w:rPr>
                      <w:rFonts w:ascii="Cambria Math" w:hAnsi="Cambria Math"/>
                      <w:i/>
                      <w:lang w:val="zh-CN" w:eastAsia="ja-JP"/>
                    </w:rPr>
                  </m:ctrlPr>
                </m:den>
              </m:f>
              <m:ctrlPr>
                <w:rPr>
                  <w:rFonts w:ascii="Cambria Math" w:hAnsi="Cambria Math"/>
                  <w:i/>
                  <w:lang w:val="zh-CN" w:eastAsia="ja-JP"/>
                </w:rPr>
              </m:ctrlPr>
            </m:sup>
          </m:sSup>
          <m:r>
            <w:rPr>
              <w:rFonts w:ascii="Cambria Math" w:hAnsi="Cambria Math"/>
              <w:lang w:val="zh-CN" w:eastAsia="ja-JP"/>
            </w:rPr>
            <m:t xml:space="preserve">, </m:t>
          </m:r>
          <m:sSub>
            <m:sSubPr>
              <m:ctrlPr>
                <w:rPr>
                  <w:rFonts w:ascii="Cambria Math" w:hAnsi="Cambria Math"/>
                  <w:i/>
                  <w:lang w:val="zh-CN" w:eastAsia="ja-JP"/>
                </w:rPr>
              </m:ctrlPr>
            </m:sSubPr>
            <m:e>
              <m:r>
                <w:rPr>
                  <w:rFonts w:ascii="Cambria Math" w:hAnsi="Cambria Math"/>
                  <w:lang w:val="zh-CN" w:eastAsia="ja-JP"/>
                </w:rPr>
                <m:t>λ</m:t>
              </m:r>
              <m:ctrlPr>
                <w:rPr>
                  <w:rFonts w:ascii="Cambria Math" w:hAnsi="Cambria Math"/>
                  <w:i/>
                  <w:lang w:val="zh-CN" w:eastAsia="ja-JP"/>
                </w:rPr>
              </m:ctrlPr>
            </m:e>
            <m:sub>
              <m:r>
                <w:rPr>
                  <w:rFonts w:ascii="Cambria Math" w:hAnsi="Cambria Math"/>
                  <w:lang w:val="zh-CN" w:eastAsia="ja-JP"/>
                </w:rPr>
                <m:t>LastPicture</m:t>
              </m:r>
              <m:ctrlPr>
                <w:rPr>
                  <w:rFonts w:ascii="Cambria Math" w:hAnsi="Cambria Math"/>
                  <w:i/>
                  <w:lang w:val="zh-CN" w:eastAsia="ja-JP"/>
                </w:rPr>
              </m:ctrlPr>
            </m:sub>
          </m:sSub>
          <m:r>
            <w:rPr>
              <w:rFonts w:ascii="Cambria Math" w:hAnsi="Cambria Math"/>
              <w:lang w:val="zh-CN" w:eastAsia="ja-JP"/>
            </w:rPr>
            <m:t>∙</m:t>
          </m:r>
          <m:sSup>
            <m:sSupPr>
              <m:ctrlPr>
                <w:rPr>
                  <w:rFonts w:ascii="Cambria Math" w:hAnsi="Cambria Math"/>
                  <w:i/>
                  <w:lang w:val="zh-CN" w:eastAsia="ja-JP"/>
                </w:rPr>
              </m:ctrlPr>
            </m:sSupPr>
            <m:e>
              <m:r>
                <w:rPr>
                  <w:rFonts w:ascii="Cambria Math" w:hAnsi="Cambria Math"/>
                  <w:lang w:val="zh-CN" w:eastAsia="ja-JP"/>
                </w:rPr>
                <m:t>2</m:t>
              </m:r>
              <m:ctrlPr>
                <w:rPr>
                  <w:rFonts w:ascii="Cambria Math" w:hAnsi="Cambria Math"/>
                  <w:i/>
                  <w:lang w:val="zh-CN" w:eastAsia="ja-JP"/>
                </w:rPr>
              </m:ctrlPr>
            </m:e>
            <m:sup>
              <m:f>
                <m:fPr>
                  <m:ctrlPr>
                    <w:rPr>
                      <w:rFonts w:ascii="Cambria Math" w:hAnsi="Cambria Math"/>
                      <w:i/>
                      <w:lang w:val="zh-CN" w:eastAsia="ja-JP"/>
                    </w:rPr>
                  </m:ctrlPr>
                </m:fPr>
                <m:num>
                  <m:r>
                    <w:rPr>
                      <w:rFonts w:ascii="Cambria Math" w:hAnsi="Cambria Math"/>
                      <w:lang w:val="zh-CN" w:eastAsia="ja-JP"/>
                    </w:rPr>
                    <m:t>10</m:t>
                  </m:r>
                  <m:ctrlPr>
                    <w:rPr>
                      <w:rFonts w:ascii="Cambria Math" w:hAnsi="Cambria Math"/>
                      <w:i/>
                      <w:lang w:val="zh-CN" w:eastAsia="ja-JP"/>
                    </w:rPr>
                  </m:ctrlPr>
                </m:num>
                <m:den>
                  <m:r>
                    <w:rPr>
                      <w:rFonts w:ascii="Cambria Math" w:hAnsi="Cambria Math"/>
                      <w:lang w:val="zh-CN" w:eastAsia="ja-JP"/>
                    </w:rPr>
                    <m:t>3</m:t>
                  </m:r>
                  <m:ctrlPr>
                    <w:rPr>
                      <w:rFonts w:ascii="Cambria Math" w:hAnsi="Cambria Math"/>
                      <w:i/>
                      <w:lang w:val="zh-CN" w:eastAsia="ja-JP"/>
                    </w:rPr>
                  </m:ctrlPr>
                </m:den>
              </m:f>
              <m:ctrlPr>
                <w:rPr>
                  <w:rFonts w:ascii="Cambria Math" w:hAnsi="Cambria Math"/>
                  <w:i/>
                  <w:lang w:val="zh-CN" w:eastAsia="ja-JP"/>
                </w:rPr>
              </m:ctrlPr>
            </m:sup>
          </m:sSup>
          <m:r>
            <w:rPr>
              <w:rFonts w:ascii="Cambria Math" w:hAnsi="Cambria Math"/>
              <w:lang w:val="zh-CN" w:eastAsia="ja-JP"/>
            </w:rPr>
            <m:t xml:space="preserve">, </m:t>
          </m:r>
          <m:sSub>
            <m:sSubPr>
              <m:ctrlPr>
                <w:rPr>
                  <w:rFonts w:ascii="Cambria Math" w:hAnsi="Cambria Math"/>
                  <w:i/>
                  <w:lang w:val="zh-CN"/>
                </w:rPr>
              </m:ctrlPr>
            </m:sSubPr>
            <m:e>
              <m:r>
                <w:rPr>
                  <w:rFonts w:ascii="Cambria Math" w:hAnsi="Cambria Math"/>
                  <w:lang w:val="zh-CN"/>
                </w:rPr>
                <m:t>λ</m:t>
              </m:r>
              <m:ctrlPr>
                <w:rPr>
                  <w:rFonts w:ascii="Cambria Math" w:hAnsi="Cambria Math"/>
                  <w:i/>
                  <w:lang w:val="zh-CN"/>
                </w:rPr>
              </m:ctrlPr>
            </m:e>
            <m:sub>
              <m:r>
                <w:rPr>
                  <w:rFonts w:ascii="Cambria Math" w:hAnsi="Cambria Math"/>
                  <w:lang w:val="zh-CN"/>
                </w:rPr>
                <m:t>Pic</m:t>
              </m:r>
              <m:ctrlPr>
                <w:rPr>
                  <w:rFonts w:ascii="Cambria Math" w:hAnsi="Cambria Math"/>
                  <w:i/>
                  <w:lang w:val="zh-CN"/>
                </w:rPr>
              </m:ctrlPr>
            </m:sub>
          </m:sSub>
          <m:r>
            <w:rPr>
              <w:rFonts w:ascii="Cambria Math" w:hAnsi="Cambria Math"/>
              <w:lang w:val="zh-CN" w:eastAsia="ja-JP"/>
            </w:rPr>
            <m:t>)</m:t>
          </m:r>
        </m:oMath>
      </m:oMathPara>
    </w:p>
    <w:p>
      <w:pPr>
        <w:rPr>
          <w:lang w:val="zh-CN" w:eastAsia="ja-JP"/>
        </w:rPr>
      </w:pPr>
      <m:oMathPara>
        <m:oMath>
          <m:sSub>
            <m:sSubPr>
              <m:ctrlPr>
                <w:rPr>
                  <w:rFonts w:ascii="Cambria Math" w:hAnsi="Cambria Math"/>
                  <w:i/>
                  <w:lang w:val="zh-CN"/>
                </w:rPr>
              </m:ctrlPr>
            </m:sSubPr>
            <m:e>
              <m:r>
                <w:rPr>
                  <w:rFonts w:ascii="Cambria Math" w:hAnsi="Cambria Math"/>
                  <w:lang w:val="zh-CN"/>
                </w:rPr>
                <m:t>λ</m:t>
              </m:r>
              <m:ctrlPr>
                <w:rPr>
                  <w:rFonts w:ascii="Cambria Math" w:hAnsi="Cambria Math"/>
                  <w:i/>
                  <w:lang w:val="zh-CN"/>
                </w:rPr>
              </m:ctrlPr>
            </m:e>
            <m:sub>
              <m:r>
                <w:rPr>
                  <w:rFonts w:ascii="Cambria Math" w:hAnsi="Cambria Math"/>
                  <w:lang w:val="zh-CN"/>
                </w:rPr>
                <m:t>Pic</m:t>
              </m:r>
              <m:ctrlPr>
                <w:rPr>
                  <w:rFonts w:ascii="Cambria Math" w:hAnsi="Cambria Math"/>
                  <w:i/>
                  <w:lang w:val="zh-CN"/>
                </w:rPr>
              </m:ctrlPr>
            </m:sub>
          </m:sSub>
          <m:r>
            <w:rPr>
              <w:rFonts w:ascii="Cambria Math" w:hAnsi="Cambria Math"/>
              <w:lang w:val="zh-CN" w:eastAsia="ja-JP"/>
            </w:rPr>
            <m:t xml:space="preserve">=Clip3(0.1, 10000, </m:t>
          </m:r>
          <m:sSub>
            <m:sSubPr>
              <m:ctrlPr>
                <w:rPr>
                  <w:rFonts w:ascii="Cambria Math" w:hAnsi="Cambria Math"/>
                  <w:i/>
                  <w:lang w:val="zh-CN"/>
                </w:rPr>
              </m:ctrlPr>
            </m:sSubPr>
            <m:e>
              <m:r>
                <w:rPr>
                  <w:rFonts w:ascii="Cambria Math" w:hAnsi="Cambria Math"/>
                  <w:lang w:val="zh-CN"/>
                </w:rPr>
                <m:t>λ</m:t>
              </m:r>
              <m:ctrlPr>
                <w:rPr>
                  <w:rFonts w:ascii="Cambria Math" w:hAnsi="Cambria Math"/>
                  <w:i/>
                  <w:lang w:val="zh-CN"/>
                </w:rPr>
              </m:ctrlPr>
            </m:e>
            <m:sub>
              <m:r>
                <w:rPr>
                  <w:rFonts w:ascii="Cambria Math" w:hAnsi="Cambria Math"/>
                  <w:lang w:val="zh-CN"/>
                </w:rPr>
                <m:t>Pic</m:t>
              </m:r>
              <m:ctrlPr>
                <w:rPr>
                  <w:rFonts w:ascii="Cambria Math" w:hAnsi="Cambria Math"/>
                  <w:i/>
                  <w:lang w:val="zh-CN"/>
                </w:rPr>
              </m:ctrlPr>
            </m:sub>
          </m:sSub>
          <m:r>
            <w:rPr>
              <w:rFonts w:ascii="Cambria Math" w:hAnsi="Cambria Math"/>
              <w:lang w:val="zh-CN" w:eastAsia="ja-JP"/>
            </w:rPr>
            <m:t>)</m:t>
          </m:r>
        </m:oMath>
      </m:oMathPara>
    </w:p>
    <w:p>
      <w:pPr>
        <w:rPr>
          <w:rFonts w:ascii="Times" w:hAnsi="Times"/>
          <w:lang w:val="zh-CN" w:eastAsia="ja-JP"/>
        </w:rPr>
      </w:pPr>
      <w:r>
        <w:rPr>
          <w:rFonts w:ascii="Times" w:hAnsi="Times"/>
          <w:lang w:val="zh-CN" w:eastAsia="ja-JP"/>
        </w:rPr>
        <w:t xml:space="preserve">After the clipping, </w:t>
      </w:r>
      <w:r>
        <w:rPr>
          <w:rFonts w:ascii="Times" w:hAnsi="Times" w:cs="Times"/>
          <w:i/>
          <w:lang w:val="zh-CN" w:eastAsia="ja-JP"/>
        </w:rPr>
        <w:t>λ</w:t>
      </w:r>
      <w:r>
        <w:rPr>
          <w:rFonts w:ascii="Times" w:hAnsi="Times" w:cs="Times"/>
          <w:i/>
          <w:vertAlign w:val="subscript"/>
          <w:lang w:val="zh-CN" w:eastAsia="ja-JP"/>
        </w:rPr>
        <w:t>Pic</w:t>
      </w:r>
      <w:r>
        <w:rPr>
          <w:rFonts w:ascii="Times" w:hAnsi="Times"/>
          <w:lang w:val="zh-CN" w:eastAsia="ja-JP"/>
        </w:rPr>
        <w:t xml:space="preserve"> is used to compute the quantity </w:t>
      </w:r>
      <w:r>
        <w:rPr>
          <w:rFonts w:ascii="Times" w:hAnsi="Times" w:cs="Times"/>
          <w:i/>
          <w:lang w:val="zh-CN" w:eastAsia="ja-JP"/>
        </w:rPr>
        <w:t>ω</w:t>
      </w:r>
      <w:r>
        <w:rPr>
          <w:rFonts w:ascii="Times" w:hAnsi="Times"/>
          <w:i/>
          <w:vertAlign w:val="subscript"/>
          <w:lang w:val="zh-CN" w:eastAsia="ja-JP"/>
        </w:rPr>
        <w:t>CurrCTU</w:t>
      </w:r>
      <w:r>
        <w:rPr>
          <w:rFonts w:ascii="Times" w:hAnsi="Times"/>
          <w:lang w:val="zh-CN" w:eastAsia="ja-JP"/>
        </w:rPr>
        <w:t xml:space="preserve"> for each CTU. This quantity represents an estimate of the number of bits which will be allocated to that CTU using the R-</w:t>
      </w:r>
      <w:r>
        <w:rPr>
          <w:rFonts w:ascii="Times" w:hAnsi="Times" w:cs="Times"/>
          <w:i/>
          <w:lang w:val="zh-CN" w:eastAsia="ja-JP"/>
        </w:rPr>
        <w:t xml:space="preserve"> λ</w:t>
      </w:r>
      <w:r>
        <w:rPr>
          <w:rFonts w:ascii="Times" w:hAnsi="Times" w:cs="Times"/>
          <w:lang w:val="zh-CN" w:eastAsia="ja-JP"/>
        </w:rPr>
        <w:t xml:space="preserve"> </w:t>
      </w:r>
      <w:r>
        <w:rPr>
          <w:rFonts w:ascii="Times" w:hAnsi="Times"/>
          <w:lang w:val="zh-CN" w:eastAsia="ja-JP"/>
        </w:rPr>
        <w:t>model:</w:t>
      </w:r>
    </w:p>
    <w:p>
      <w:pPr>
        <w:rPr>
          <w:lang w:val="zh-CN" w:eastAsia="ja-JP"/>
        </w:rPr>
      </w:pPr>
      <m:oMathPara>
        <m:oMath>
          <m:sSub>
            <m:sSubPr>
              <m:ctrlPr>
                <w:rPr>
                  <w:rFonts w:ascii="Cambria Math" w:hAnsi="Cambria Math"/>
                  <w:i/>
                  <w:lang w:val="zh-CN" w:eastAsia="ja-JP"/>
                </w:rPr>
              </m:ctrlPr>
            </m:sSubPr>
            <m:e>
              <m:r>
                <w:rPr>
                  <w:rFonts w:ascii="Cambria Math" w:hAnsi="Cambria Math"/>
                  <w:lang w:val="zh-CN" w:eastAsia="ja-JP"/>
                </w:rPr>
                <m:t>ω</m:t>
              </m:r>
              <m:ctrlPr>
                <w:rPr>
                  <w:rFonts w:ascii="Cambria Math" w:hAnsi="Cambria Math"/>
                  <w:i/>
                  <w:lang w:val="zh-CN" w:eastAsia="ja-JP"/>
                </w:rPr>
              </m:ctrlPr>
            </m:e>
            <m:sub>
              <m:r>
                <w:rPr>
                  <w:rFonts w:ascii="Cambria Math" w:hAnsi="Cambria Math"/>
                  <w:lang w:val="zh-CN" w:eastAsia="ja-JP"/>
                </w:rPr>
                <m:t>CurrCTU</m:t>
              </m:r>
              <m:ctrlPr>
                <w:rPr>
                  <w:rFonts w:ascii="Cambria Math" w:hAnsi="Cambria Math"/>
                  <w:i/>
                  <w:lang w:val="zh-CN" w:eastAsia="ja-JP"/>
                </w:rPr>
              </m:ctrlPr>
            </m:sub>
          </m:sSub>
          <m:r>
            <w:rPr>
              <w:rFonts w:ascii="Cambria Math" w:hAnsi="Cambria Math"/>
              <w:lang w:val="zh-CN" w:eastAsia="ja-JP"/>
            </w:rPr>
            <m:t>=</m:t>
          </m:r>
          <m:sSup>
            <m:sSupPr>
              <m:ctrlPr>
                <w:rPr>
                  <w:rFonts w:ascii="Cambria Math" w:hAnsi="Cambria Math"/>
                  <w:i/>
                  <w:lang w:val="zh-CN" w:eastAsia="ja-JP"/>
                </w:rPr>
              </m:ctrlPr>
            </m:sSupPr>
            <m:e>
              <m:d>
                <m:dPr>
                  <m:ctrlPr>
                    <w:rPr>
                      <w:rFonts w:ascii="Cambria Math" w:hAnsi="Cambria Math"/>
                      <w:i/>
                      <w:lang w:val="zh-CN" w:eastAsia="ja-JP"/>
                    </w:rPr>
                  </m:ctrlPr>
                </m:dPr>
                <m:e>
                  <m:f>
                    <m:fPr>
                      <m:ctrlPr>
                        <w:rPr>
                          <w:rFonts w:ascii="Cambria Math" w:hAnsi="Cambria Math"/>
                          <w:i/>
                          <w:lang w:val="zh-CN" w:eastAsia="ja-JP"/>
                        </w:rPr>
                      </m:ctrlPr>
                    </m:fPr>
                    <m:num>
                      <m:sSub>
                        <m:sSubPr>
                          <m:ctrlPr>
                            <w:rPr>
                              <w:rFonts w:ascii="Cambria Math" w:hAnsi="Cambria Math"/>
                              <w:i/>
                              <w:lang w:val="zh-CN" w:eastAsia="ja-JP"/>
                            </w:rPr>
                          </m:ctrlPr>
                        </m:sSubPr>
                        <m:e>
                          <m:r>
                            <w:rPr>
                              <w:rFonts w:ascii="Cambria Math" w:hAnsi="Cambria Math"/>
                              <w:lang w:val="zh-CN" w:eastAsia="ja-JP"/>
                            </w:rPr>
                            <m:t>λ</m:t>
                          </m:r>
                          <m:ctrlPr>
                            <w:rPr>
                              <w:rFonts w:ascii="Cambria Math" w:hAnsi="Cambria Math"/>
                              <w:i/>
                              <w:lang w:val="zh-CN" w:eastAsia="ja-JP"/>
                            </w:rPr>
                          </m:ctrlPr>
                        </m:e>
                        <m:sub>
                          <m:r>
                            <w:rPr>
                              <w:rFonts w:ascii="Cambria Math" w:hAnsi="Cambria Math"/>
                              <w:lang w:val="zh-CN" w:eastAsia="ja-JP"/>
                            </w:rPr>
                            <m:t>Pic</m:t>
                          </m:r>
                          <m:ctrlPr>
                            <w:rPr>
                              <w:rFonts w:ascii="Cambria Math" w:hAnsi="Cambria Math"/>
                              <w:i/>
                              <w:lang w:val="zh-CN" w:eastAsia="ja-JP"/>
                            </w:rPr>
                          </m:ctrlPr>
                        </m:sub>
                      </m:sSub>
                      <m:ctrlPr>
                        <w:rPr>
                          <w:rFonts w:ascii="Cambria Math" w:hAnsi="Cambria Math"/>
                          <w:i/>
                          <w:lang w:val="zh-CN" w:eastAsia="ja-JP"/>
                        </w:rPr>
                      </m:ctrlPr>
                    </m:num>
                    <m:den>
                      <m:sSub>
                        <m:sSubPr>
                          <m:ctrlPr>
                            <w:rPr>
                              <w:rFonts w:ascii="Cambria Math" w:hAnsi="Cambria Math"/>
                              <w:i/>
                              <w:lang w:val="zh-CN" w:eastAsia="ja-JP"/>
                            </w:rPr>
                          </m:ctrlPr>
                        </m:sSubPr>
                        <m:e>
                          <m:r>
                            <w:rPr>
                              <w:rFonts w:ascii="Cambria Math" w:hAnsi="Cambria Math"/>
                              <w:lang w:val="zh-CN" w:eastAsia="ja-JP"/>
                            </w:rPr>
                            <m:t>α</m:t>
                          </m:r>
                          <m:ctrlPr>
                            <w:rPr>
                              <w:rFonts w:ascii="Cambria Math" w:hAnsi="Cambria Math"/>
                              <w:i/>
                              <w:lang w:val="zh-CN" w:eastAsia="ja-JP"/>
                            </w:rPr>
                          </m:ctrlPr>
                        </m:e>
                        <m:sub>
                          <m:r>
                            <w:rPr>
                              <w:rFonts w:ascii="Cambria Math" w:hAnsi="Cambria Math"/>
                              <w:lang w:val="zh-CN" w:eastAsia="ja-JP"/>
                            </w:rPr>
                            <m:t>CTU</m:t>
                          </m:r>
                          <m:ctrlPr>
                            <w:rPr>
                              <w:rFonts w:ascii="Cambria Math" w:hAnsi="Cambria Math"/>
                              <w:i/>
                              <w:lang w:val="zh-CN" w:eastAsia="ja-JP"/>
                            </w:rPr>
                          </m:ctrlPr>
                        </m:sub>
                      </m:sSub>
                      <m:ctrlPr>
                        <w:rPr>
                          <w:rFonts w:ascii="Cambria Math" w:hAnsi="Cambria Math"/>
                          <w:i/>
                          <w:lang w:val="zh-CN" w:eastAsia="ja-JP"/>
                        </w:rPr>
                      </m:ctrlPr>
                    </m:den>
                  </m:f>
                  <m:ctrlPr>
                    <w:rPr>
                      <w:rFonts w:ascii="Cambria Math" w:hAnsi="Cambria Math"/>
                      <w:i/>
                      <w:lang w:val="zh-CN" w:eastAsia="ja-JP"/>
                    </w:rPr>
                  </m:ctrlPr>
                </m:e>
              </m:d>
              <m:ctrlPr>
                <w:rPr>
                  <w:rFonts w:ascii="Cambria Math" w:hAnsi="Cambria Math"/>
                  <w:i/>
                  <w:lang w:val="zh-CN" w:eastAsia="ja-JP"/>
                </w:rPr>
              </m:ctrlPr>
            </m:e>
            <m:sup>
              <m:f>
                <m:fPr>
                  <m:ctrlPr>
                    <w:rPr>
                      <w:rFonts w:ascii="Cambria Math" w:hAnsi="Cambria Math"/>
                      <w:i/>
                      <w:lang w:val="zh-CN" w:eastAsia="ja-JP"/>
                    </w:rPr>
                  </m:ctrlPr>
                </m:fPr>
                <m:num>
                  <m:r>
                    <w:rPr>
                      <w:rFonts w:ascii="Cambria Math" w:hAnsi="Cambria Math"/>
                      <w:lang w:val="zh-CN" w:eastAsia="ja-JP"/>
                    </w:rPr>
                    <m:t>1</m:t>
                  </m:r>
                  <m:ctrlPr>
                    <w:rPr>
                      <w:rFonts w:ascii="Cambria Math" w:hAnsi="Cambria Math"/>
                      <w:i/>
                      <w:lang w:val="zh-CN" w:eastAsia="ja-JP"/>
                    </w:rPr>
                  </m:ctrlPr>
                </m:num>
                <m:den>
                  <m:sSub>
                    <m:sSubPr>
                      <m:ctrlPr>
                        <w:rPr>
                          <w:rFonts w:ascii="Cambria Math" w:hAnsi="Cambria Math"/>
                          <w:i/>
                          <w:lang w:val="zh-CN" w:eastAsia="ja-JP"/>
                        </w:rPr>
                      </m:ctrlPr>
                    </m:sSubPr>
                    <m:e>
                      <m:r>
                        <w:rPr>
                          <w:rFonts w:ascii="Cambria Math" w:hAnsi="Cambria Math"/>
                          <w:lang w:val="zh-CN" w:eastAsia="ja-JP"/>
                        </w:rPr>
                        <m:t>β</m:t>
                      </m:r>
                      <m:ctrlPr>
                        <w:rPr>
                          <w:rFonts w:ascii="Cambria Math" w:hAnsi="Cambria Math"/>
                          <w:i/>
                          <w:lang w:val="zh-CN" w:eastAsia="ja-JP"/>
                        </w:rPr>
                      </m:ctrlPr>
                    </m:e>
                    <m:sub>
                      <m:r>
                        <w:rPr>
                          <w:rFonts w:ascii="Cambria Math" w:hAnsi="Cambria Math"/>
                          <w:lang w:val="zh-CN" w:eastAsia="ja-JP"/>
                        </w:rPr>
                        <m:t>CTU</m:t>
                      </m:r>
                      <m:ctrlPr>
                        <w:rPr>
                          <w:rFonts w:ascii="Cambria Math" w:hAnsi="Cambria Math"/>
                          <w:i/>
                          <w:lang w:val="zh-CN" w:eastAsia="ja-JP"/>
                        </w:rPr>
                      </m:ctrlPr>
                    </m:sub>
                  </m:sSub>
                  <m:ctrlPr>
                    <w:rPr>
                      <w:rFonts w:ascii="Cambria Math" w:hAnsi="Cambria Math"/>
                      <w:i/>
                      <w:lang w:val="zh-CN" w:eastAsia="ja-JP"/>
                    </w:rPr>
                  </m:ctrlPr>
                </m:den>
              </m:f>
              <m:ctrlPr>
                <w:rPr>
                  <w:rFonts w:ascii="Cambria Math" w:hAnsi="Cambria Math"/>
                  <w:i/>
                  <w:lang w:val="zh-CN" w:eastAsia="ja-JP"/>
                </w:rPr>
              </m:ctrlPr>
            </m:sup>
          </m:sSup>
          <m:r>
            <w:rPr>
              <w:rFonts w:ascii="Cambria Math" w:hAnsi="Cambria Math"/>
              <w:lang w:val="zh-CN" w:eastAsia="ja-JP"/>
            </w:rPr>
            <m:t>,</m:t>
          </m:r>
        </m:oMath>
      </m:oMathPara>
    </w:p>
    <w:p>
      <w:pPr>
        <w:rPr>
          <w:rFonts w:ascii="Times" w:hAnsi="Times"/>
          <w:lang w:val="zh-CN" w:eastAsia="ja-JP"/>
        </w:rPr>
      </w:pPr>
      <w:r>
        <w:rPr>
          <w:rFonts w:ascii="Times" w:hAnsi="Times"/>
          <w:lang w:val="zh-CN" w:eastAsia="ja-JP"/>
        </w:rPr>
        <w:t xml:space="preserve">where </w:t>
      </w:r>
      <w:r>
        <w:rPr>
          <w:rFonts w:ascii="Times" w:hAnsi="Times" w:cs="Times"/>
          <w:i/>
          <w:lang w:val="zh-CN" w:eastAsia="ja-JP"/>
        </w:rPr>
        <w:t>α</w:t>
      </w:r>
      <w:r>
        <w:rPr>
          <w:rFonts w:ascii="Times" w:hAnsi="Times"/>
          <w:i/>
          <w:vertAlign w:val="subscript"/>
          <w:lang w:val="zh-CN" w:eastAsia="ja-JP"/>
        </w:rPr>
        <w:t>CTU</w:t>
      </w:r>
      <w:r>
        <w:rPr>
          <w:rFonts w:ascii="Times" w:hAnsi="Times"/>
          <w:lang w:val="zh-CN" w:eastAsia="ja-JP"/>
        </w:rPr>
        <w:t xml:space="preserve"> and </w:t>
      </w:r>
      <w:r>
        <w:rPr>
          <w:rFonts w:ascii="Times" w:hAnsi="Times" w:cs="Times"/>
          <w:i/>
          <w:lang w:val="zh-CN" w:eastAsia="ja-JP"/>
        </w:rPr>
        <w:t>β</w:t>
      </w:r>
      <w:r>
        <w:rPr>
          <w:rFonts w:ascii="Times" w:hAnsi="Times"/>
          <w:i/>
          <w:vertAlign w:val="subscript"/>
          <w:lang w:val="zh-CN" w:eastAsia="ja-JP"/>
        </w:rPr>
        <w:t>CTU</w:t>
      </w:r>
      <w:r>
        <w:rPr>
          <w:rFonts w:ascii="Times" w:hAnsi="Times"/>
          <w:lang w:val="zh-CN" w:eastAsia="ja-JP"/>
        </w:rPr>
        <w:t xml:space="preserve"> denote the </w:t>
      </w:r>
      <w:r>
        <w:rPr>
          <w:rFonts w:ascii="Times" w:hAnsi="Times" w:cs="Times"/>
          <w:i/>
          <w:lang w:val="zh-CN" w:eastAsia="ja-JP"/>
        </w:rPr>
        <w:t>α</w:t>
      </w:r>
      <w:r>
        <w:rPr>
          <w:rFonts w:ascii="Times" w:hAnsi="Times"/>
          <w:lang w:val="zh-CN" w:eastAsia="ja-JP"/>
        </w:rPr>
        <w:t xml:space="preserve"> and </w:t>
      </w:r>
      <w:r>
        <w:rPr>
          <w:rFonts w:ascii="Times" w:hAnsi="Times" w:cs="Times"/>
          <w:i/>
          <w:lang w:val="zh-CN" w:eastAsia="ja-JP"/>
        </w:rPr>
        <w:t>β</w:t>
      </w:r>
      <w:r>
        <w:rPr>
          <w:rFonts w:ascii="Times" w:hAnsi="Times"/>
          <w:lang w:val="zh-CN" w:eastAsia="ja-JP"/>
        </w:rPr>
        <w:t xml:space="preserve"> parameters derived over previously coded CTUs at the same position and hierarchical level of </w:t>
      </w:r>
      <w:r>
        <w:rPr>
          <w:rFonts w:ascii="Times" w:hAnsi="Times"/>
          <w:i/>
          <w:lang w:val="zh-CN" w:eastAsia="ja-JP"/>
        </w:rPr>
        <w:t>CurrCTU</w:t>
      </w:r>
      <w:r>
        <w:rPr>
          <w:rFonts w:ascii="Times" w:hAnsi="Times"/>
          <w:lang w:val="zh-CN" w:eastAsia="ja-JP"/>
        </w:rPr>
        <w:t xml:space="preserve">. After the computation of each </w:t>
      </w:r>
      <w:r>
        <w:rPr>
          <w:rFonts w:ascii="Times" w:hAnsi="Times" w:cs="Times"/>
          <w:i/>
          <w:lang w:val="zh-CN" w:eastAsia="ja-JP"/>
        </w:rPr>
        <w:t>ω</w:t>
      </w:r>
      <w:r>
        <w:rPr>
          <w:rFonts w:ascii="Times" w:hAnsi="Times"/>
          <w:i/>
          <w:vertAlign w:val="subscript"/>
          <w:lang w:val="zh-CN" w:eastAsia="ja-JP"/>
        </w:rPr>
        <w:t>CurrCTU</w:t>
      </w:r>
      <w:r>
        <w:rPr>
          <w:rFonts w:ascii="Times" w:hAnsi="Times"/>
          <w:lang w:val="zh-CN" w:eastAsia="ja-JP"/>
        </w:rPr>
        <w:t>, their value is normalized between [0, 1]. Finally the value of the picture level QP (</w:t>
      </w:r>
      <w:r>
        <w:rPr>
          <w:rFonts w:ascii="Times" w:hAnsi="Times"/>
          <w:i/>
          <w:lang w:val="zh-CN" w:eastAsia="ja-JP"/>
        </w:rPr>
        <w:t>QP</w:t>
      </w:r>
      <w:r>
        <w:rPr>
          <w:rFonts w:ascii="Times" w:hAnsi="Times"/>
          <w:i/>
          <w:vertAlign w:val="subscript"/>
          <w:lang w:val="zh-CN" w:eastAsia="ja-JP"/>
        </w:rPr>
        <w:t>PIC</w:t>
      </w:r>
      <w:r>
        <w:rPr>
          <w:rFonts w:ascii="Times" w:hAnsi="Times"/>
          <w:lang w:val="zh-CN" w:eastAsia="ja-JP"/>
        </w:rPr>
        <w:t>) is computed using (</w:t>
      </w:r>
      <w:r>
        <w:rPr>
          <w:rFonts w:ascii="Times" w:hAnsi="Times"/>
          <w:lang w:val="zh-CN" w:eastAsia="ja-JP"/>
        </w:rPr>
        <w:fldChar w:fldCharType="begin"/>
      </w:r>
      <w:r>
        <w:rPr>
          <w:rFonts w:ascii="Times" w:hAnsi="Times"/>
          <w:lang w:val="zh-CN" w:eastAsia="ja-JP"/>
        </w:rPr>
        <w:instrText xml:space="preserve"> REF lambdaToQp \h </w:instrText>
      </w:r>
      <w:r>
        <w:rPr>
          <w:rFonts w:ascii="Times" w:hAnsi="Times"/>
          <w:lang w:val="zh-CN" w:eastAsia="ja-JP"/>
        </w:rPr>
        <w:fldChar w:fldCharType="separate"/>
      </w:r>
      <w:r>
        <w:t>6</w:t>
      </w:r>
      <w:r>
        <w:rPr>
          <w:rFonts w:ascii="Times" w:hAnsi="Times"/>
          <w:lang w:val="zh-CN" w:eastAsia="ja-JP"/>
        </w:rPr>
        <w:fldChar w:fldCharType="end"/>
      </w:r>
      <w:r>
        <w:rPr>
          <w:rFonts w:ascii="Times" w:hAnsi="Times"/>
          <w:lang w:val="zh-CN" w:eastAsia="ja-JP"/>
        </w:rPr>
        <w:t>) and clipped to avoid large quality fluctuations among frames.</w:t>
      </w:r>
    </w:p>
    <w:p>
      <w:pPr>
        <w:rPr>
          <w:rFonts w:ascii="Times" w:hAnsi="Times"/>
          <w:lang w:val="zh-CN" w:eastAsia="ja-JP"/>
        </w:rPr>
      </w:pPr>
      <w:r>
        <w:rPr>
          <w:rFonts w:ascii="Times" w:hAnsi="Times"/>
          <w:lang w:val="zh-CN" w:eastAsia="ja-JP"/>
        </w:rPr>
        <w:t xml:space="preserve">At CTU level, the function </w:t>
      </w:r>
      <w:r>
        <w:rPr>
          <w:rStyle w:val="397"/>
        </w:rPr>
        <w:t>getLCUTargetBpp</w:t>
      </w:r>
      <w:r>
        <w:rPr>
          <w:rFonts w:ascii="Times" w:hAnsi="Times"/>
          <w:lang w:val="zh-CN" w:eastAsia="ja-JP"/>
        </w:rPr>
        <w:t xml:space="preserve"> of class </w:t>
      </w:r>
      <w:r>
        <w:rPr>
          <w:rStyle w:val="397"/>
        </w:rPr>
        <w:t>TEncRCPic</w:t>
      </w:r>
      <w:r>
        <w:rPr>
          <w:rFonts w:ascii="Times" w:hAnsi="Times"/>
          <w:lang w:val="zh-CN" w:eastAsia="ja-JP"/>
        </w:rPr>
        <w:t xml:space="preserve"> computes the target bits for each CTU (</w:t>
      </w:r>
      <w:r>
        <w:rPr>
          <w:i/>
        </w:rPr>
        <w:t>T</w:t>
      </w:r>
      <w:r>
        <w:rPr>
          <w:i/>
          <w:vertAlign w:val="subscript"/>
        </w:rPr>
        <w:t>CurrCTU</w:t>
      </w:r>
      <w:r>
        <w:rPr>
          <w:rFonts w:ascii="Times" w:hAnsi="Times"/>
          <w:lang w:val="zh-CN" w:eastAsia="ja-JP"/>
        </w:rPr>
        <w:t xml:space="preserve">). For inter coded slices, </w:t>
      </w:r>
      <w:r>
        <w:rPr>
          <w:i/>
        </w:rPr>
        <w:t>T</w:t>
      </w:r>
      <w:r>
        <w:rPr>
          <w:i/>
          <w:vertAlign w:val="subscript"/>
        </w:rPr>
        <w:t>CurrCTU</w:t>
      </w:r>
      <w:r>
        <w:rPr>
          <w:rFonts w:ascii="Times" w:hAnsi="Times"/>
          <w:lang w:val="zh-CN" w:eastAsia="ja-JP"/>
        </w:rPr>
        <w:t xml:space="preserve"> is computed as specified in (</w:t>
      </w:r>
      <w:r>
        <w:rPr>
          <w:rFonts w:ascii="Times" w:hAnsi="Times"/>
          <w:lang w:val="zh-CN" w:eastAsia="ja-JP"/>
        </w:rPr>
        <w:fldChar w:fldCharType="begin"/>
      </w:r>
      <w:r>
        <w:rPr>
          <w:rFonts w:ascii="Times" w:hAnsi="Times"/>
          <w:lang w:val="zh-CN" w:eastAsia="ja-JP"/>
        </w:rPr>
        <w:instrText xml:space="preserve"> REF ctuBits \h </w:instrText>
      </w:r>
      <w:r>
        <w:rPr>
          <w:rFonts w:ascii="Times" w:hAnsi="Times"/>
          <w:lang w:val="zh-CN" w:eastAsia="ja-JP"/>
        </w:rPr>
        <w:fldChar w:fldCharType="separate"/>
      </w:r>
      <w:r>
        <w:t>3</w:t>
      </w:r>
      <w:r>
        <w:rPr>
          <w:rFonts w:ascii="Times" w:hAnsi="Times"/>
          <w:lang w:val="zh-CN" w:eastAsia="ja-JP"/>
        </w:rPr>
        <w:fldChar w:fldCharType="end"/>
      </w:r>
      <w:r>
        <w:rPr>
          <w:rFonts w:ascii="Times" w:hAnsi="Times"/>
          <w:lang w:val="zh-CN" w:eastAsia="ja-JP"/>
        </w:rPr>
        <w:t xml:space="preserve">). For intra coded slices, </w:t>
      </w:r>
      <w:r>
        <w:rPr>
          <w:i/>
        </w:rPr>
        <w:t>T</w:t>
      </w:r>
      <w:r>
        <w:rPr>
          <w:i/>
          <w:vertAlign w:val="subscript"/>
        </w:rPr>
        <w:t>CurrCTU</w:t>
      </w:r>
      <w:r>
        <w:rPr>
          <w:rFonts w:ascii="Times" w:hAnsi="Times"/>
          <w:lang w:val="zh-CN" w:eastAsia="ja-JP"/>
        </w:rPr>
        <w:t xml:space="preserve"> is computed as follows.</w:t>
      </w:r>
    </w:p>
    <w:p>
      <w:pPr>
        <w:tabs>
          <w:tab w:val="clear" w:pos="794"/>
          <w:tab w:val="clear" w:pos="1191"/>
          <w:tab w:val="clear" w:pos="1588"/>
          <w:tab w:val="clear" w:pos="1985"/>
        </w:tabs>
        <w:overflowPunct/>
        <w:autoSpaceDE/>
        <w:autoSpaceDN/>
        <w:adjustRightInd/>
        <w:spacing w:before="0"/>
        <w:ind w:left="1620"/>
        <w:jc w:val="left"/>
        <w:textAlignment w:val="auto"/>
        <w:rPr>
          <w:rFonts w:ascii="Calibri" w:hAnsi="Calibri" w:eastAsia="Times New Roman"/>
          <w:lang w:val="en-AU" w:eastAsia="ja-JP"/>
        </w:rPr>
      </w:pPr>
    </w:p>
    <w:p>
      <w:pPr>
        <w:tabs>
          <w:tab w:val="clear" w:pos="794"/>
          <w:tab w:val="clear" w:pos="1191"/>
          <w:tab w:val="clear" w:pos="1588"/>
          <w:tab w:val="clear" w:pos="1985"/>
        </w:tabs>
        <w:overflowPunct/>
        <w:autoSpaceDE/>
        <w:autoSpaceDN/>
        <w:adjustRightInd/>
        <w:spacing w:before="0"/>
        <w:textAlignment w:val="auto"/>
        <w:rPr>
          <w:rFonts w:ascii="Times" w:hAnsi="Times"/>
          <w:lang w:val="zh-CN" w:eastAsia="ja-JP"/>
        </w:rPr>
      </w:pPr>
      <w:r>
        <w:rPr>
          <w:rFonts w:ascii="Times" w:hAnsi="Times"/>
          <w:lang w:val="zh-CN" w:eastAsia="ja-JP"/>
        </w:rPr>
        <w:t xml:space="preserve">A variable </w:t>
      </w:r>
      <w:r>
        <w:rPr>
          <w:rFonts w:ascii="Times" w:hAnsi="Times"/>
          <w:i/>
          <w:lang w:val="zh-CN" w:eastAsia="ja-JP"/>
        </w:rPr>
        <w:t>remainingCostIntra</w:t>
      </w:r>
      <w:r>
        <w:rPr>
          <w:rFonts w:ascii="Times" w:hAnsi="Times"/>
          <w:lang w:val="zh-CN" w:eastAsia="ja-JP"/>
        </w:rPr>
        <w:t xml:space="preserve"> is initialized to the same value of </w:t>
      </w:r>
      <w:r>
        <w:rPr>
          <w:rFonts w:ascii="Times" w:hAnsi="Times"/>
          <w:i/>
          <w:lang w:val="zh-CN" w:eastAsia="ja-JP"/>
        </w:rPr>
        <w:t>TotalCostIntra</w:t>
      </w:r>
      <w:r>
        <w:rPr>
          <w:rFonts w:ascii="Times" w:hAnsi="Times"/>
          <w:lang w:val="zh-CN" w:eastAsia="ja-JP"/>
        </w:rPr>
        <w:t xml:space="preserve"> in Section </w:t>
      </w:r>
      <w:r>
        <w:rPr>
          <w:rFonts w:ascii="Times" w:hAnsi="Times"/>
          <w:lang w:val="zh-CN" w:eastAsia="ja-JP"/>
        </w:rPr>
        <w:fldChar w:fldCharType="begin"/>
      </w:r>
      <w:r>
        <w:rPr>
          <w:rFonts w:ascii="Times" w:hAnsi="Times"/>
          <w:lang w:val="zh-CN" w:eastAsia="ja-JP"/>
        </w:rPr>
        <w:instrText xml:space="preserve"> REF _Ref461986482 \r \h  \* MERGEFORMAT </w:instrText>
      </w:r>
      <w:r>
        <w:rPr>
          <w:rFonts w:ascii="Times" w:hAnsi="Times"/>
          <w:lang w:val="zh-CN" w:eastAsia="ja-JP"/>
        </w:rPr>
        <w:fldChar w:fldCharType="separate"/>
      </w:r>
      <w:r>
        <w:rPr>
          <w:rFonts w:ascii="Times" w:hAnsi="Times"/>
          <w:lang w:val="zh-CN" w:eastAsia="ja-JP"/>
        </w:rPr>
        <w:t>6.9.1.2</w:t>
      </w:r>
      <w:r>
        <w:rPr>
          <w:rFonts w:ascii="Times" w:hAnsi="Times"/>
          <w:lang w:val="zh-CN" w:eastAsia="ja-JP"/>
        </w:rPr>
        <w:fldChar w:fldCharType="end"/>
      </w:r>
      <w:r>
        <w:rPr>
          <w:rFonts w:ascii="Times" w:hAnsi="Times"/>
          <w:lang w:val="zh-CN" w:eastAsia="ja-JP"/>
        </w:rPr>
        <w:t xml:space="preserve">. A CTU cost estimate </w:t>
      </w:r>
      <w:r>
        <w:rPr>
          <w:rFonts w:ascii="Times" w:hAnsi="Times"/>
          <w:i/>
          <w:lang w:val="zh-CN" w:eastAsia="ja-JP"/>
        </w:rPr>
        <w:t>MAD</w:t>
      </w:r>
      <w:r>
        <w:rPr>
          <w:rFonts w:ascii="Times" w:hAnsi="Times"/>
          <w:lang w:val="zh-CN" w:eastAsia="ja-JP"/>
        </w:rPr>
        <w:t xml:space="preserve"> is derived by summing up the SATD values for all 8</w:t>
      </w:r>
      <w:r>
        <w:rPr>
          <w:rFonts w:ascii="Times" w:hAnsi="Times" w:cs="Times"/>
          <w:lang w:val="zh-CN" w:eastAsia="ja-JP"/>
        </w:rPr>
        <w:t>×</w:t>
      </w:r>
      <w:r>
        <w:rPr>
          <w:rFonts w:ascii="Times" w:hAnsi="Times"/>
          <w:lang w:val="zh-CN" w:eastAsia="ja-JP"/>
        </w:rPr>
        <w:t xml:space="preserve">8 blocks belonging to the current CTU. Also, for each CTU at position </w:t>
      </w:r>
      <w:r>
        <w:rPr>
          <w:rFonts w:ascii="Times" w:hAnsi="Times"/>
          <w:i/>
          <w:lang w:val="zh-CN" w:eastAsia="ja-JP"/>
        </w:rPr>
        <w:t>idx</w:t>
      </w:r>
      <w:r>
        <w:rPr>
          <w:rFonts w:ascii="Times" w:hAnsi="Times"/>
          <w:lang w:val="zh-CN" w:eastAsia="ja-JP"/>
        </w:rPr>
        <w:t xml:space="preserve"> in raster scan order inside each picture, the variable </w:t>
      </w:r>
      <w:r>
        <w:rPr>
          <w:rFonts w:ascii="Times" w:hAnsi="Times"/>
          <w:i/>
          <w:lang w:val="zh-CN" w:eastAsia="ja-JP"/>
        </w:rPr>
        <w:t>TargetBitsLeft</w:t>
      </w:r>
      <w:r>
        <w:rPr>
          <w:rFonts w:ascii="Times" w:hAnsi="Times"/>
          <w:lang w:val="zh-CN" w:eastAsia="ja-JP"/>
        </w:rPr>
        <w:t>(</w:t>
      </w:r>
      <w:r>
        <w:rPr>
          <w:rFonts w:ascii="Times" w:hAnsi="Times"/>
          <w:i/>
          <w:lang w:val="zh-CN" w:eastAsia="ja-JP"/>
        </w:rPr>
        <w:t>idx</w:t>
      </w:r>
      <w:r>
        <w:rPr>
          <w:rFonts w:ascii="Times" w:hAnsi="Times"/>
          <w:lang w:val="zh-CN" w:eastAsia="ja-JP"/>
        </w:rPr>
        <w:t>) is defined as:</w:t>
      </w:r>
    </w:p>
    <w:p>
      <w:pPr>
        <w:tabs>
          <w:tab w:val="clear" w:pos="794"/>
          <w:tab w:val="clear" w:pos="1191"/>
          <w:tab w:val="clear" w:pos="1588"/>
          <w:tab w:val="clear" w:pos="1985"/>
        </w:tabs>
        <w:overflowPunct/>
        <w:autoSpaceDE/>
        <w:autoSpaceDN/>
        <w:adjustRightInd/>
        <w:spacing w:before="0"/>
        <w:jc w:val="center"/>
        <w:textAlignment w:val="auto"/>
        <w:rPr>
          <w:szCs w:val="22"/>
          <w:lang w:val="zh-CN" w:eastAsia="ja-JP"/>
        </w:rPr>
      </w:pPr>
      <m:oMathPara>
        <m:oMath>
          <m:r>
            <w:rPr>
              <w:rFonts w:hint="eastAsia" w:ascii="Cambria Math" w:hAnsi="Cambria Math"/>
              <w:szCs w:val="22"/>
              <w:lang w:val="zh-CN" w:eastAsia="ja-JP"/>
            </w:rPr>
            <m:t>TargetBitsLeft</m:t>
          </m:r>
          <m:d>
            <m:dPr>
              <m:ctrlPr>
                <w:rPr>
                  <w:rFonts w:ascii="Cambria Math" w:hAnsi="Cambria Math"/>
                  <w:i/>
                  <w:szCs w:val="22"/>
                  <w:lang w:val="zh-CN" w:eastAsia="ja-JP"/>
                </w:rPr>
              </m:ctrlPr>
            </m:dPr>
            <m:e>
              <m:r>
                <w:rPr>
                  <w:rFonts w:hint="eastAsia" w:ascii="Cambria Math" w:hAnsi="Cambria Math"/>
                  <w:szCs w:val="22"/>
                  <w:lang w:val="zh-CN" w:eastAsia="ja-JP"/>
                </w:rPr>
                <m:t>idx</m:t>
              </m:r>
              <m:ctrlPr>
                <w:rPr>
                  <w:rFonts w:ascii="Cambria Math" w:hAnsi="Cambria Math"/>
                  <w:i/>
                  <w:szCs w:val="22"/>
                  <w:lang w:val="zh-CN" w:eastAsia="ja-JP"/>
                </w:rPr>
              </m:ctrlPr>
            </m:e>
          </m:d>
          <m:r>
            <w:rPr>
              <w:rFonts w:hint="eastAsia" w:ascii="Cambria Math" w:hAnsi="Cambria Math"/>
              <w:szCs w:val="22"/>
              <w:lang w:val="zh-CN" w:eastAsia="ja-JP"/>
            </w:rPr>
            <m:t>=</m:t>
          </m:r>
          <m:nary>
            <m:naryPr>
              <m:chr m:val="∑"/>
              <m:limLoc m:val="undOvr"/>
              <m:ctrlPr>
                <w:rPr>
                  <w:rFonts w:ascii="Cambria Math" w:hAnsi="Cambria Math"/>
                  <w:i/>
                  <w:szCs w:val="22"/>
                  <w:lang w:val="zh-CN" w:eastAsia="ja-JP"/>
                </w:rPr>
              </m:ctrlPr>
            </m:naryPr>
            <m:sub>
              <m:r>
                <w:rPr>
                  <w:rFonts w:hint="eastAsia" w:ascii="Cambria Math" w:hAnsi="Cambria Math"/>
                  <w:szCs w:val="22"/>
                  <w:lang w:val="zh-CN" w:eastAsia="ja-JP"/>
                </w:rPr>
                <m:t>j=PicSizeInCtu</m:t>
              </m:r>
              <m:ctrlPr>
                <w:rPr>
                  <w:rFonts w:ascii="Cambria Math" w:hAnsi="Cambria Math"/>
                  <w:i/>
                  <w:szCs w:val="22"/>
                  <w:lang w:val="zh-CN" w:eastAsia="ja-JP"/>
                </w:rPr>
              </m:ctrlPr>
            </m:sub>
            <m:sup>
              <m:r>
                <w:rPr>
                  <w:rFonts w:hint="eastAsia" w:ascii="Cambria Math" w:hAnsi="Cambria Math"/>
                  <w:szCs w:val="22"/>
                  <w:lang w:val="zh-CN" w:eastAsia="ja-JP"/>
                </w:rPr>
                <m:t>idx</m:t>
              </m:r>
              <m:ctrlPr>
                <w:rPr>
                  <w:rFonts w:ascii="Cambria Math" w:hAnsi="Cambria Math"/>
                  <w:i/>
                  <w:szCs w:val="22"/>
                  <w:lang w:val="zh-CN" w:eastAsia="ja-JP"/>
                </w:rPr>
              </m:ctrlPr>
            </m:sup>
            <m:e>
              <m:f>
                <m:fPr>
                  <m:ctrlPr>
                    <w:rPr>
                      <w:rFonts w:ascii="Cambria Math" w:hAnsi="Cambria Math"/>
                      <w:i/>
                      <w:szCs w:val="22"/>
                      <w:lang w:val="zh-CN" w:eastAsia="ja-JP"/>
                    </w:rPr>
                  </m:ctrlPr>
                </m:fPr>
                <m:num>
                  <m:r>
                    <w:rPr>
                      <w:rFonts w:hint="eastAsia" w:ascii="Cambria Math" w:hAnsi="Cambria Math"/>
                      <w:szCs w:val="22"/>
                      <w:lang w:val="zh-CN" w:eastAsia="ja-JP"/>
                    </w:rPr>
                    <m:t>MAD(idx)</m:t>
                  </m:r>
                  <m:ctrlPr>
                    <w:rPr>
                      <w:rFonts w:ascii="Cambria Math" w:hAnsi="Cambria Math"/>
                      <w:i/>
                      <w:szCs w:val="22"/>
                      <w:lang w:val="zh-CN" w:eastAsia="ja-JP"/>
                    </w:rPr>
                  </m:ctrlPr>
                </m:num>
                <m:den>
                  <m:r>
                    <w:rPr>
                      <w:rFonts w:hint="eastAsia" w:ascii="Cambria Math" w:hAnsi="Cambria Math"/>
                      <w:szCs w:val="22"/>
                      <w:lang w:val="zh-CN" w:eastAsia="ja-JP"/>
                    </w:rPr>
                    <m:t>TotalCostIntra</m:t>
                  </m:r>
                  <m:ctrlPr>
                    <w:rPr>
                      <w:rFonts w:ascii="Cambria Math" w:hAnsi="Cambria Math"/>
                      <w:i/>
                      <w:szCs w:val="22"/>
                      <w:lang w:val="zh-CN" w:eastAsia="ja-JP"/>
                    </w:rPr>
                  </m:ctrlPr>
                </m:den>
              </m:f>
              <m:ctrlPr>
                <w:rPr>
                  <w:rFonts w:ascii="Cambria Math" w:hAnsi="Cambria Math"/>
                  <w:i/>
                  <w:szCs w:val="22"/>
                  <w:lang w:val="zh-CN" w:eastAsia="ja-JP"/>
                </w:rPr>
              </m:ctrlPr>
            </m:e>
          </m:nary>
          <m:r>
            <w:rPr>
              <w:rFonts w:ascii="Cambria Math" w:hAnsi="Cambria Math"/>
              <w:szCs w:val="22"/>
              <w:lang w:val="zh-CN" w:eastAsia="ja-JP"/>
            </w:rPr>
            <m:t>∙</m:t>
          </m:r>
          <m:sSub>
            <m:sSubPr>
              <m:ctrlPr>
                <w:rPr>
                  <w:rFonts w:ascii="Cambria Math" w:hAnsi="Cambria Math"/>
                  <w:i/>
                  <w:szCs w:val="22"/>
                  <w:lang w:val="zh-CN" w:eastAsia="ja-JP"/>
                </w:rPr>
              </m:ctrlPr>
            </m:sSubPr>
            <m:e>
              <m:r>
                <w:rPr>
                  <w:rFonts w:hint="eastAsia" w:ascii="Cambria Math" w:hAnsi="Cambria Math"/>
                  <w:szCs w:val="22"/>
                  <w:lang w:val="zh-CN" w:eastAsia="ja-JP"/>
                </w:rPr>
                <m:t>T</m:t>
              </m:r>
              <m:ctrlPr>
                <w:rPr>
                  <w:rFonts w:ascii="Cambria Math" w:hAnsi="Cambria Math"/>
                  <w:i/>
                  <w:szCs w:val="22"/>
                  <w:lang w:val="zh-CN" w:eastAsia="ja-JP"/>
                </w:rPr>
              </m:ctrlPr>
            </m:e>
            <m:sub>
              <m:r>
                <w:rPr>
                  <w:rFonts w:hint="eastAsia" w:ascii="Cambria Math" w:hAnsi="Cambria Math"/>
                  <w:szCs w:val="22"/>
                  <w:lang w:val="zh-CN" w:eastAsia="ja-JP"/>
                </w:rPr>
                <m:t>CurrPic</m:t>
              </m:r>
              <m:ctrlPr>
                <w:rPr>
                  <w:rFonts w:ascii="Cambria Math" w:hAnsi="Cambria Math"/>
                  <w:i/>
                  <w:szCs w:val="22"/>
                  <w:lang w:val="zh-CN" w:eastAsia="ja-JP"/>
                </w:rPr>
              </m:ctrlPr>
            </m:sub>
          </m:sSub>
        </m:oMath>
      </m:oMathPara>
    </w:p>
    <w:p>
      <w:pPr>
        <w:tabs>
          <w:tab w:val="clear" w:pos="794"/>
          <w:tab w:val="clear" w:pos="1191"/>
          <w:tab w:val="clear" w:pos="1588"/>
          <w:tab w:val="clear" w:pos="1985"/>
        </w:tabs>
        <w:overflowPunct/>
        <w:autoSpaceDE/>
        <w:autoSpaceDN/>
        <w:adjustRightInd/>
        <w:spacing w:before="0"/>
        <w:textAlignment w:val="auto"/>
        <w:rPr>
          <w:rFonts w:ascii="Times" w:hAnsi="Times"/>
          <w:lang w:val="zh-CN" w:eastAsia="ja-JP"/>
        </w:rPr>
      </w:pPr>
      <w:r>
        <w:rPr>
          <w:rFonts w:ascii="Times" w:hAnsi="Times"/>
          <w:lang w:val="zh-CN" w:eastAsia="ja-JP"/>
        </w:rPr>
        <w:t xml:space="preserve">If </w:t>
      </w:r>
      <w:r>
        <w:rPr>
          <w:rFonts w:ascii="Times" w:hAnsi="Times"/>
          <w:i/>
          <w:lang w:val="zh-CN" w:eastAsia="ja-JP"/>
        </w:rPr>
        <w:t>remainingCostIntra</w:t>
      </w:r>
      <w:r>
        <w:rPr>
          <w:rFonts w:ascii="Times" w:hAnsi="Times"/>
          <w:lang w:val="zh-CN" w:eastAsia="ja-JP"/>
        </w:rPr>
        <w:t xml:space="preserve"> &gt; 0.1 the variable </w:t>
      </w:r>
      <w:r>
        <w:rPr>
          <w:rFonts w:ascii="Times" w:hAnsi="Times"/>
          <w:i/>
          <w:lang w:val="zh-CN" w:eastAsia="ja-JP"/>
        </w:rPr>
        <w:t>weightedBitsLeft</w:t>
      </w:r>
      <w:r>
        <w:rPr>
          <w:rFonts w:ascii="Times" w:hAnsi="Times"/>
          <w:lang w:val="zh-CN" w:eastAsia="ja-JP"/>
        </w:rPr>
        <w:t xml:space="preserve"> is derived as follows:</w:t>
      </w:r>
    </w:p>
    <w:p>
      <w:pPr>
        <w:widowControl w:val="0"/>
        <w:tabs>
          <w:tab w:val="clear" w:pos="794"/>
          <w:tab w:val="clear" w:pos="1191"/>
          <w:tab w:val="clear" w:pos="1588"/>
          <w:tab w:val="clear" w:pos="1985"/>
        </w:tabs>
        <w:overflowPunct/>
        <w:autoSpaceDE/>
        <w:autoSpaceDN/>
        <w:adjustRightInd/>
        <w:spacing w:before="120" w:after="120"/>
        <w:jc w:val="left"/>
        <w:textAlignment w:val="auto"/>
        <w:rPr>
          <w:rFonts w:ascii="Cambria Math" w:hAnsi="Cambria Math" w:eastAsia="Times New Roman"/>
          <w:szCs w:val="22"/>
          <w:lang w:val="zh-CN" w:eastAsia="ja-JP"/>
        </w:rPr>
      </w:pPr>
      <m:oMathPara>
        <m:oMathParaPr>
          <m:jc m:val="center"/>
        </m:oMathParaPr>
        <m:oMath>
          <m:r>
            <w:rPr>
              <w:rFonts w:ascii="Cambria Math" w:hAnsi="Cambria Math" w:eastAsia="Times New Roman"/>
              <w:szCs w:val="22"/>
              <w:lang w:val="zh-CN" w:eastAsia="ja-JP"/>
            </w:rPr>
            <m:t>weig</m:t>
          </m:r>
          <m:r>
            <m:rPr>
              <m:sty m:val="p"/>
            </m:rPr>
            <w:rPr>
              <w:rFonts w:ascii="Cambria Math" w:hAnsi="Cambria Math" w:eastAsia="Times New Roman"/>
              <w:szCs w:val="22"/>
              <w:lang w:val="zh-CN" w:eastAsia="ja-JP"/>
            </w:rPr>
            <m:t>h</m:t>
          </m:r>
          <m:r>
            <w:rPr>
              <w:rFonts w:ascii="Cambria Math" w:hAnsi="Cambria Math" w:eastAsia="Times New Roman"/>
              <w:szCs w:val="22"/>
              <w:lang w:val="zh-CN" w:eastAsia="ja-JP"/>
            </w:rPr>
            <m:t>tedBitsLeft</m:t>
          </m:r>
          <m:r>
            <m:rPr>
              <m:sty m:val="p"/>
            </m:rPr>
            <w:rPr>
              <w:rFonts w:ascii="Cambria Math" w:hAnsi="Cambria Math" w:eastAsia="Times New Roman"/>
              <w:szCs w:val="22"/>
              <w:lang w:val="zh-CN" w:eastAsia="ja-JP"/>
            </w:rPr>
            <m:t>=</m:t>
          </m:r>
          <m:r>
            <m:rPr>
              <m:sty m:val="p"/>
            </m:rPr>
            <w:rPr>
              <w:rFonts w:hint="eastAsia" w:ascii="Cambria Math" w:hAnsi="Cambria Math" w:eastAsia="Times New Roman"/>
              <w:szCs w:val="22"/>
              <w:lang w:val="zh-CN" w:eastAsia="ja-JP"/>
            </w:rPr>
            <m:t> </m:t>
          </m:r>
          <m:f>
            <m:fPr>
              <m:ctrlPr>
                <w:rPr>
                  <w:rFonts w:ascii="Cambria Math" w:hAnsi="Cambria Math" w:eastAsia="Times New Roman"/>
                  <w:szCs w:val="22"/>
                  <w:lang w:val="zh-CN" w:eastAsia="ja-JP"/>
                </w:rPr>
              </m:ctrlPr>
            </m:fPr>
            <m:num>
              <m:sSub>
                <m:sSubPr>
                  <m:ctrlPr>
                    <w:rPr>
                      <w:rFonts w:ascii="Cambria Math" w:hAnsi="Cambria Math" w:eastAsia="Times New Roman"/>
                      <w:i/>
                      <w:szCs w:val="22"/>
                      <w:lang w:val="zh-CN" w:eastAsia="ja-JP"/>
                    </w:rPr>
                  </m:ctrlPr>
                </m:sSubPr>
                <m:e>
                  <m:r>
                    <w:rPr>
                      <w:rFonts w:ascii="Cambria Math" w:hAnsi="Cambria Math" w:eastAsia="Times New Roman"/>
                      <w:szCs w:val="22"/>
                      <w:lang w:val="zh-CN" w:eastAsia="ja-JP"/>
                    </w:rPr>
                    <m:t>T</m:t>
                  </m:r>
                  <m:ctrlPr>
                    <w:rPr>
                      <w:rFonts w:ascii="Cambria Math" w:hAnsi="Cambria Math" w:eastAsia="Times New Roman"/>
                      <w:i/>
                      <w:szCs w:val="22"/>
                      <w:lang w:val="zh-CN" w:eastAsia="ja-JP"/>
                    </w:rPr>
                  </m:ctrlPr>
                </m:e>
                <m:sub>
                  <m:r>
                    <w:rPr>
                      <w:rFonts w:ascii="Cambria Math" w:hAnsi="Cambria Math" w:eastAsia="Times New Roman"/>
                      <w:szCs w:val="22"/>
                      <w:lang w:val="zh-CN" w:eastAsia="ja-JP"/>
                    </w:rPr>
                    <m:t>CurrPic</m:t>
                  </m:r>
                  <m:ctrlPr>
                    <w:rPr>
                      <w:rFonts w:ascii="Cambria Math" w:hAnsi="Cambria Math" w:eastAsia="Times New Roman"/>
                      <w:i/>
                      <w:szCs w:val="22"/>
                      <w:lang w:val="zh-CN" w:eastAsia="ja-JP"/>
                    </w:rPr>
                  </m:ctrlPr>
                </m:sub>
              </m:sSub>
              <m:r>
                <m:rPr>
                  <m:sty m:val="p"/>
                </m:rPr>
                <w:rPr>
                  <w:rFonts w:ascii="Cambria Math" w:hAnsi="Cambria Math" w:eastAsia="Times New Roman"/>
                  <w:szCs w:val="22"/>
                  <w:lang w:val="zh-CN" w:eastAsia="ja-JP"/>
                </w:rPr>
                <m:t>∙</m:t>
              </m:r>
              <m:r>
                <w:rPr>
                  <w:rFonts w:ascii="Cambria Math" w:hAnsi="Cambria Math" w:eastAsia="Times New Roman"/>
                  <w:szCs w:val="22"/>
                  <w:lang w:val="zh-CN" w:eastAsia="ja-JP"/>
                </w:rPr>
                <m:t>bitrateWindow</m:t>
              </m:r>
              <m:r>
                <m:rPr>
                  <m:sty m:val="p"/>
                </m:rPr>
                <w:rPr>
                  <w:rFonts w:ascii="Cambria Math" w:hAnsi="Cambria Math" w:eastAsia="Times New Roman"/>
                  <w:szCs w:val="22"/>
                  <w:lang w:val="zh-CN" w:eastAsia="ja-JP"/>
                </w:rPr>
                <m:t>+(</m:t>
              </m:r>
              <m:sSub>
                <m:sSubPr>
                  <m:ctrlPr>
                    <w:rPr>
                      <w:rFonts w:ascii="Cambria Math" w:hAnsi="Cambria Math" w:eastAsia="Times New Roman"/>
                      <w:i/>
                      <w:szCs w:val="22"/>
                      <w:lang w:val="zh-CN" w:eastAsia="ja-JP"/>
                    </w:rPr>
                  </m:ctrlPr>
                </m:sSubPr>
                <m:e>
                  <m:r>
                    <w:rPr>
                      <w:rFonts w:ascii="Cambria Math" w:hAnsi="Cambria Math" w:eastAsia="Times New Roman"/>
                      <w:szCs w:val="22"/>
                      <w:lang w:val="zh-CN" w:eastAsia="ja-JP"/>
                    </w:rPr>
                    <m:t>T</m:t>
                  </m:r>
                  <m:ctrlPr>
                    <w:rPr>
                      <w:rFonts w:ascii="Cambria Math" w:hAnsi="Cambria Math" w:eastAsia="Times New Roman"/>
                      <w:i/>
                      <w:szCs w:val="22"/>
                      <w:lang w:val="zh-CN" w:eastAsia="ja-JP"/>
                    </w:rPr>
                  </m:ctrlPr>
                </m:e>
                <m:sub>
                  <m:r>
                    <w:rPr>
                      <w:rFonts w:ascii="Cambria Math" w:hAnsi="Cambria Math" w:eastAsia="Times New Roman"/>
                      <w:szCs w:val="22"/>
                      <w:lang w:val="zh-CN" w:eastAsia="ja-JP"/>
                    </w:rPr>
                    <m:t>CurrPic</m:t>
                  </m:r>
                  <m:ctrlPr>
                    <w:rPr>
                      <w:rFonts w:ascii="Cambria Math" w:hAnsi="Cambria Math" w:eastAsia="Times New Roman"/>
                      <w:i/>
                      <w:szCs w:val="22"/>
                      <w:lang w:val="zh-CN" w:eastAsia="ja-JP"/>
                    </w:rPr>
                  </m:ctrlPr>
                </m:sub>
              </m:sSub>
              <m:r>
                <m:rPr>
                  <m:sty m:val="p"/>
                </m:rPr>
                <w:rPr>
                  <w:rFonts w:ascii="Cambria Math" w:hAnsi="Cambria Math" w:eastAsia="Times New Roman"/>
                  <w:szCs w:val="22"/>
                  <w:lang w:val="zh-CN" w:eastAsia="ja-JP"/>
                </w:rPr>
                <m:t>-</m:t>
              </m:r>
              <m:r>
                <w:rPr>
                  <w:rFonts w:hint="eastAsia" w:ascii="Cambria Math" w:hAnsi="Cambria Math"/>
                  <w:szCs w:val="22"/>
                  <w:lang w:val="zh-CN" w:eastAsia="ja-JP"/>
                </w:rPr>
                <m:t>TargetBitsLeft</m:t>
              </m:r>
              <m:d>
                <m:dPr>
                  <m:ctrlPr>
                    <w:rPr>
                      <w:rFonts w:ascii="Cambria Math" w:hAnsi="Cambria Math"/>
                      <w:i/>
                      <w:szCs w:val="22"/>
                      <w:lang w:val="zh-CN" w:eastAsia="ja-JP"/>
                    </w:rPr>
                  </m:ctrlPr>
                </m:dPr>
                <m:e>
                  <m:r>
                    <w:rPr>
                      <w:rFonts w:hint="eastAsia" w:ascii="Cambria Math" w:hAnsi="Cambria Math"/>
                      <w:szCs w:val="22"/>
                      <w:lang w:val="zh-CN" w:eastAsia="ja-JP"/>
                    </w:rPr>
                    <m:t>idx</m:t>
                  </m:r>
                  <m:ctrlPr>
                    <w:rPr>
                      <w:rFonts w:ascii="Cambria Math" w:hAnsi="Cambria Math"/>
                      <w:i/>
                      <w:szCs w:val="22"/>
                      <w:lang w:val="zh-CN" w:eastAsia="ja-JP"/>
                    </w:rPr>
                  </m:ctrlPr>
                </m:e>
              </m:d>
              <m:r>
                <w:rPr>
                  <w:rFonts w:ascii="Cambria Math" w:hAnsi="Cambria Math" w:eastAsia="Times New Roman"/>
                  <w:szCs w:val="22"/>
                  <w:lang w:val="zh-CN" w:eastAsia="ja-JP"/>
                </w:rPr>
                <m:t>)∙CTUsLeft</m:t>
              </m:r>
              <m:r>
                <m:rPr>
                  <m:sty m:val="p"/>
                </m:rPr>
                <w:rPr>
                  <w:rFonts w:ascii="Cambria Math" w:hAnsi="Cambria Math" w:eastAsia="Times New Roman"/>
                  <w:szCs w:val="22"/>
                  <w:lang w:val="zh-CN" w:eastAsia="ja-JP"/>
                </w:rPr>
                <m:t>)</m:t>
              </m:r>
              <m:ctrlPr>
                <w:rPr>
                  <w:rFonts w:ascii="Cambria Math" w:hAnsi="Cambria Math" w:eastAsia="Times New Roman"/>
                  <w:szCs w:val="22"/>
                  <w:lang w:val="zh-CN" w:eastAsia="ja-JP"/>
                </w:rPr>
              </m:ctrlPr>
            </m:num>
            <m:den>
              <m:r>
                <w:rPr>
                  <w:rFonts w:ascii="Cambria Math" w:hAnsi="Cambria Math" w:eastAsia="Times New Roman"/>
                  <w:szCs w:val="22"/>
                  <w:lang w:val="zh-CN" w:eastAsia="ja-JP"/>
                </w:rPr>
                <m:t>bitRateWindow</m:t>
              </m:r>
              <m:ctrlPr>
                <w:rPr>
                  <w:rFonts w:ascii="Cambria Math" w:hAnsi="Cambria Math" w:eastAsia="Times New Roman"/>
                  <w:szCs w:val="22"/>
                  <w:lang w:val="zh-CN" w:eastAsia="ja-JP"/>
                </w:rPr>
              </m:ctrlPr>
            </m:den>
          </m:f>
        </m:oMath>
      </m:oMathPara>
    </w:p>
    <w:p>
      <w:pPr>
        <w:tabs>
          <w:tab w:val="clear" w:pos="794"/>
          <w:tab w:val="clear" w:pos="1191"/>
          <w:tab w:val="clear" w:pos="1588"/>
          <w:tab w:val="clear" w:pos="1985"/>
        </w:tabs>
        <w:overflowPunct/>
        <w:autoSpaceDE/>
        <w:autoSpaceDN/>
        <w:adjustRightInd/>
        <w:spacing w:before="120" w:after="120"/>
        <w:textAlignment w:val="auto"/>
        <w:rPr>
          <w:rFonts w:eastAsia="Times New Roman"/>
          <w:lang w:val="zh-CN" w:eastAsia="ja-JP"/>
        </w:rPr>
      </w:pPr>
      <w:r>
        <w:rPr>
          <w:rFonts w:eastAsia="Times New Roman"/>
          <w:lang w:val="zh-CN" w:eastAsia="ja-JP"/>
        </w:rPr>
        <w:t xml:space="preserve">Where </w:t>
      </w:r>
      <w:r>
        <w:rPr>
          <w:rFonts w:ascii="Times" w:hAnsi="Times"/>
          <w:i/>
          <w:lang w:val="zh-CN" w:eastAsia="ja-JP"/>
        </w:rPr>
        <w:t>bitrateWindow</w:t>
      </w:r>
      <w:r>
        <w:rPr>
          <w:rFonts w:ascii="Times" w:hAnsi="Times"/>
          <w:lang w:val="zh-CN" w:eastAsia="ja-JP"/>
        </w:rPr>
        <w:t xml:space="preserve"> denotes a window to spread the bit budget across the next (up to ) 4 CTUs in raster scan order.</w:t>
      </w:r>
      <w:r>
        <w:rPr>
          <w:rFonts w:eastAsia="Times New Roman"/>
          <w:lang w:val="zh-CN" w:eastAsia="ja-JP"/>
        </w:rPr>
        <w:t>Then, the target bits allocated for the current CTU (</w:t>
      </w:r>
      <w:r>
        <w:rPr>
          <w:i/>
        </w:rPr>
        <w:t>T</w:t>
      </w:r>
      <w:r>
        <w:rPr>
          <w:i/>
          <w:vertAlign w:val="subscript"/>
        </w:rPr>
        <w:t>CurrCTU</w:t>
      </w:r>
      <w:r>
        <w:rPr>
          <w:rFonts w:eastAsia="Times New Roman"/>
          <w:lang w:val="zh-CN" w:eastAsia="ja-JP"/>
        </w:rPr>
        <w:t>) is given as:</w:t>
      </w:r>
    </w:p>
    <w:p>
      <w:pPr>
        <w:tabs>
          <w:tab w:val="clear" w:pos="794"/>
          <w:tab w:val="clear" w:pos="1191"/>
          <w:tab w:val="clear" w:pos="1588"/>
          <w:tab w:val="clear" w:pos="1985"/>
        </w:tabs>
        <w:overflowPunct/>
        <w:autoSpaceDE/>
        <w:autoSpaceDN/>
        <w:adjustRightInd/>
        <w:spacing w:before="0"/>
        <w:jc w:val="left"/>
        <w:textAlignment w:val="auto"/>
        <w:rPr>
          <w:rFonts w:ascii="Cambria Math" w:hAnsi="Cambria Math" w:eastAsia="Times New Roman"/>
          <w:lang w:val="zh-CN" w:eastAsia="ja-JP"/>
        </w:rPr>
      </w:pPr>
      <m:oMathPara>
        <m:oMath>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vertAlign w:val="subscript"/>
                </w:rPr>
                <m:t>CurrCTU</m:t>
              </m:r>
              <m:ctrlPr>
                <w:rPr>
                  <w:rFonts w:ascii="Cambria Math" w:hAnsi="Cambria Math"/>
                  <w:i/>
                </w:rPr>
              </m:ctrlPr>
            </m:sub>
          </m:sSub>
          <m:r>
            <m:rPr>
              <m:sty m:val="p"/>
            </m:rPr>
            <w:rPr>
              <w:rFonts w:ascii="Cambria Math" w:hAnsi="Cambria Math" w:eastAsia="Times New Roman"/>
              <w:lang w:val="zh-CN" w:eastAsia="ja-JP"/>
            </w:rPr>
            <m:t>=</m:t>
          </m:r>
          <m:d>
            <m:dPr>
              <m:begChr m:val="⌊"/>
              <m:endChr m:val="⌋"/>
              <m:ctrlPr>
                <w:rPr>
                  <w:rFonts w:ascii="Cambria Math" w:hAnsi="Cambria Math" w:eastAsia="Times New Roman"/>
                  <w:i/>
                  <w:lang w:val="zh-CN" w:eastAsia="ja-JP"/>
                </w:rPr>
              </m:ctrlPr>
            </m:dPr>
            <m:e>
              <m:r>
                <w:rPr>
                  <w:rFonts w:ascii="Cambria Math" w:hAnsi="Cambria Math" w:eastAsia="Times New Roman"/>
                  <w:lang w:val="zh-CN" w:eastAsia="ja-JP"/>
                </w:rPr>
                <m:t>MAD</m:t>
              </m:r>
              <m:r>
                <m:rPr>
                  <m:sty m:val="p"/>
                </m:rPr>
                <w:rPr>
                  <w:rFonts w:ascii="Cambria Math" w:hAnsi="Cambria Math" w:eastAsia="Times New Roman"/>
                  <w:lang w:val="zh-CN" w:eastAsia="ja-JP"/>
                </w:rPr>
                <m:t>∙</m:t>
              </m:r>
              <m:f>
                <m:fPr>
                  <m:ctrlPr>
                    <w:rPr>
                      <w:rFonts w:ascii="Cambria Math" w:hAnsi="Cambria Math" w:eastAsia="Times New Roman"/>
                      <w:lang w:val="zh-CN" w:eastAsia="ja-JP"/>
                    </w:rPr>
                  </m:ctrlPr>
                </m:fPr>
                <m:num>
                  <m:r>
                    <w:rPr>
                      <w:rFonts w:ascii="Cambria Math" w:hAnsi="Cambria Math" w:eastAsia="Times New Roman"/>
                      <w:lang w:val="zh-CN" w:eastAsia="ja-JP"/>
                    </w:rPr>
                    <m:t>weig</m:t>
                  </m:r>
                  <m:r>
                    <m:rPr>
                      <m:sty m:val="p"/>
                    </m:rPr>
                    <w:rPr>
                      <w:rFonts w:ascii="Cambria Math" w:hAnsi="Cambria Math" w:eastAsia="Times New Roman"/>
                      <w:lang w:val="zh-CN" w:eastAsia="ja-JP"/>
                    </w:rPr>
                    <m:t>h</m:t>
                  </m:r>
                  <m:r>
                    <w:rPr>
                      <w:rFonts w:ascii="Cambria Math" w:hAnsi="Cambria Math" w:eastAsia="Times New Roman"/>
                      <w:lang w:val="zh-CN" w:eastAsia="ja-JP"/>
                    </w:rPr>
                    <m:t>tedBitsLeft</m:t>
                  </m:r>
                  <m:ctrlPr>
                    <w:rPr>
                      <w:rFonts w:ascii="Cambria Math" w:hAnsi="Cambria Math" w:eastAsia="Times New Roman"/>
                      <w:lang w:val="zh-CN" w:eastAsia="ja-JP"/>
                    </w:rPr>
                  </m:ctrlPr>
                </m:num>
                <m:den>
                  <m:r>
                    <w:rPr>
                      <w:rFonts w:ascii="Cambria Math" w:hAnsi="Cambria Math" w:eastAsia="Times New Roman"/>
                      <w:lang w:val="zh-CN" w:eastAsia="ja-JP"/>
                    </w:rPr>
                    <m:t>remainingCostIntra</m:t>
                  </m:r>
                  <m:ctrlPr>
                    <w:rPr>
                      <w:rFonts w:ascii="Cambria Math" w:hAnsi="Cambria Math" w:eastAsia="Times New Roman"/>
                      <w:lang w:val="zh-CN" w:eastAsia="ja-JP"/>
                    </w:rPr>
                  </m:ctrlPr>
                </m:den>
              </m:f>
              <m:r>
                <w:rPr>
                  <w:rFonts w:ascii="Cambria Math" w:hAnsi="Cambria Math" w:eastAsia="Times New Roman"/>
                  <w:lang w:val="zh-CN" w:eastAsia="ja-JP"/>
                </w:rPr>
                <m:t>+0.5</m:t>
              </m:r>
              <m:ctrlPr>
                <w:rPr>
                  <w:rFonts w:ascii="Cambria Math" w:hAnsi="Cambria Math" w:eastAsia="Times New Roman"/>
                  <w:i/>
                  <w:lang w:val="zh-CN" w:eastAsia="ja-JP"/>
                </w:rPr>
              </m:ctrlPr>
            </m:e>
          </m:d>
        </m:oMath>
      </m:oMathPara>
    </w:p>
    <w:p>
      <w:pPr>
        <w:tabs>
          <w:tab w:val="clear" w:pos="794"/>
          <w:tab w:val="clear" w:pos="1191"/>
          <w:tab w:val="clear" w:pos="1588"/>
          <w:tab w:val="clear" w:pos="1985"/>
        </w:tabs>
        <w:overflowPunct/>
        <w:autoSpaceDE/>
        <w:autoSpaceDN/>
        <w:adjustRightInd/>
        <w:spacing w:before="120" w:after="120"/>
        <w:jc w:val="left"/>
        <w:textAlignment w:val="auto"/>
        <w:rPr>
          <w:lang w:val="zh-CN" w:eastAsia="ja-JP"/>
        </w:rPr>
      </w:pPr>
      <w:r>
        <w:rPr>
          <w:lang w:val="zh-CN" w:eastAsia="ja-JP"/>
        </w:rPr>
        <w:t xml:space="preserve">If instead </w:t>
      </w:r>
      <w:r>
        <w:rPr>
          <w:i/>
          <w:lang w:val="zh-CN" w:eastAsia="ja-JP"/>
        </w:rPr>
        <w:t>remainingCostIntra</w:t>
      </w:r>
      <w:r>
        <w:rPr>
          <w:lang w:val="zh-CN" w:eastAsia="ja-JP"/>
        </w:rPr>
        <w:t xml:space="preserve"> </w:t>
      </w:r>
      <w:r>
        <w:rPr>
          <w:rFonts w:hint="eastAsia"/>
          <w:lang w:val="zh-CN" w:eastAsia="ja-JP"/>
        </w:rPr>
        <w:t>≤</w:t>
      </w:r>
      <w:r>
        <w:rPr>
          <w:lang w:val="zh-CN" w:eastAsia="ja-JP"/>
        </w:rPr>
        <w:t xml:space="preserve"> 0.1, then </w:t>
      </w:r>
      <w:r>
        <w:rPr>
          <w:i/>
        </w:rPr>
        <w:t>T</w:t>
      </w:r>
      <w:r>
        <w:rPr>
          <w:i/>
          <w:vertAlign w:val="subscript"/>
        </w:rPr>
        <w:t>CurrCTU</w:t>
      </w:r>
      <w:r>
        <w:rPr>
          <w:lang w:val="zh-CN" w:eastAsia="ja-JP"/>
        </w:rPr>
        <w:t xml:space="preserve">  is derived as follows:</w:t>
      </w:r>
    </w:p>
    <w:p>
      <w:pPr>
        <w:tabs>
          <w:tab w:val="clear" w:pos="794"/>
          <w:tab w:val="clear" w:pos="1191"/>
          <w:tab w:val="clear" w:pos="1588"/>
          <w:tab w:val="clear" w:pos="1985"/>
        </w:tabs>
        <w:overflowPunct/>
        <w:autoSpaceDE/>
        <w:autoSpaceDN/>
        <w:adjustRightInd/>
        <w:spacing w:before="120" w:after="120"/>
        <w:jc w:val="left"/>
        <w:textAlignment w:val="auto"/>
        <w:rPr>
          <w:rFonts w:ascii="Cambria Math" w:hAnsi="Cambria Math" w:eastAsia="Times New Roman"/>
          <w:lang w:val="zh-CN" w:eastAsia="ja-JP"/>
        </w:rPr>
      </w:pPr>
      <m:oMathPara>
        <m:oMath>
          <m:sSub>
            <m:sSubPr>
              <m:ctrlPr>
                <w:rPr>
                  <w:rFonts w:ascii="Cambria Math" w:hAnsi="Cambria Math" w:eastAsia="Times New Roman"/>
                  <w:i/>
                  <w:lang w:val="zh-CN" w:eastAsia="ja-JP"/>
                </w:rPr>
              </m:ctrlPr>
            </m:sSubPr>
            <m:e>
              <m:r>
                <w:rPr>
                  <w:rFonts w:ascii="Cambria Math" w:hAnsi="Cambria Math" w:eastAsia="Times New Roman"/>
                  <w:lang w:val="zh-CN" w:eastAsia="ja-JP"/>
                </w:rPr>
                <m:t>T</m:t>
              </m:r>
              <m:ctrlPr>
                <w:rPr>
                  <w:rFonts w:ascii="Cambria Math" w:hAnsi="Cambria Math" w:eastAsia="Times New Roman"/>
                  <w:i/>
                  <w:lang w:val="zh-CN" w:eastAsia="ja-JP"/>
                </w:rPr>
              </m:ctrlPr>
            </m:e>
            <m:sub>
              <m:r>
                <w:rPr>
                  <w:rFonts w:ascii="Cambria Math" w:hAnsi="Cambria Math" w:eastAsia="Times New Roman"/>
                  <w:lang w:val="zh-CN" w:eastAsia="ja-JP"/>
                </w:rPr>
                <m:t>CurrCTU</m:t>
              </m:r>
              <m:ctrlPr>
                <w:rPr>
                  <w:rFonts w:ascii="Cambria Math" w:hAnsi="Cambria Math" w:eastAsia="Times New Roman"/>
                  <w:i/>
                  <w:lang w:val="zh-CN" w:eastAsia="ja-JP"/>
                </w:rPr>
              </m:ctrlPr>
            </m:sub>
          </m:sSub>
          <m:r>
            <m:rPr>
              <m:sty m:val="p"/>
            </m:rPr>
            <w:rPr>
              <w:rFonts w:ascii="Cambria Math" w:hAnsi="Cambria Math" w:eastAsia="Times New Roman"/>
              <w:lang w:val="zh-CN" w:eastAsia="ja-JP"/>
            </w:rPr>
            <m:t>=</m:t>
          </m:r>
          <m:d>
            <m:dPr>
              <m:begChr m:val="⌊"/>
              <m:endChr m:val="⌋"/>
              <m:ctrlPr>
                <w:rPr>
                  <w:rFonts w:ascii="Cambria Math" w:hAnsi="Cambria Math" w:eastAsia="Times New Roman"/>
                  <w:i/>
                  <w:lang w:val="zh-CN" w:eastAsia="ja-JP"/>
                </w:rPr>
              </m:ctrlPr>
            </m:dPr>
            <m:e>
              <m:f>
                <m:fPr>
                  <m:ctrlPr>
                    <w:rPr>
                      <w:rFonts w:ascii="Cambria Math" w:hAnsi="Cambria Math" w:eastAsia="Times New Roman"/>
                      <w:i/>
                      <w:lang w:val="zh-CN" w:eastAsia="ja-JP"/>
                    </w:rPr>
                  </m:ctrlPr>
                </m:fPr>
                <m:num>
                  <m:r>
                    <w:rPr>
                      <w:rFonts w:hint="eastAsia" w:ascii="Cambria Math" w:hAnsi="Cambria Math"/>
                      <w:lang w:val="zh-CN" w:eastAsia="ja-JP"/>
                    </w:rPr>
                    <m:t>TargetBitsLeft</m:t>
                  </m:r>
                  <m:d>
                    <m:dPr>
                      <m:ctrlPr>
                        <w:rPr>
                          <w:rFonts w:ascii="Cambria Math" w:hAnsi="Cambria Math"/>
                          <w:i/>
                          <w:lang w:val="zh-CN" w:eastAsia="ja-JP"/>
                        </w:rPr>
                      </m:ctrlPr>
                    </m:dPr>
                    <m:e>
                      <m:r>
                        <w:rPr>
                          <w:rFonts w:hint="eastAsia" w:ascii="Cambria Math" w:hAnsi="Cambria Math"/>
                          <w:lang w:val="zh-CN" w:eastAsia="ja-JP"/>
                        </w:rPr>
                        <m:t>idx</m:t>
                      </m:r>
                      <m:ctrlPr>
                        <w:rPr>
                          <w:rFonts w:ascii="Cambria Math" w:hAnsi="Cambria Math"/>
                          <w:i/>
                          <w:lang w:val="zh-CN" w:eastAsia="ja-JP"/>
                        </w:rPr>
                      </m:ctrlPr>
                    </m:e>
                  </m:d>
                  <m:ctrlPr>
                    <w:rPr>
                      <w:rFonts w:ascii="Cambria Math" w:hAnsi="Cambria Math" w:eastAsia="Times New Roman"/>
                      <w:i/>
                      <w:lang w:val="zh-CN" w:eastAsia="ja-JP"/>
                    </w:rPr>
                  </m:ctrlPr>
                </m:num>
                <m:den>
                  <m:r>
                    <w:rPr>
                      <w:rFonts w:ascii="Cambria Math" w:hAnsi="Cambria Math" w:eastAsia="Times New Roman"/>
                      <w:lang w:val="zh-CN" w:eastAsia="ja-JP"/>
                    </w:rPr>
                    <m:t>CTUsLeft</m:t>
                  </m:r>
                  <m:ctrlPr>
                    <w:rPr>
                      <w:rFonts w:ascii="Cambria Math" w:hAnsi="Cambria Math" w:eastAsia="Times New Roman"/>
                      <w:i/>
                      <w:lang w:val="zh-CN" w:eastAsia="ja-JP"/>
                    </w:rPr>
                  </m:ctrlPr>
                </m:den>
              </m:f>
              <m:r>
                <w:rPr>
                  <w:rFonts w:ascii="Cambria Math" w:hAnsi="Cambria Math" w:eastAsia="Times New Roman"/>
                  <w:lang w:val="zh-CN" w:eastAsia="ja-JP"/>
                </w:rPr>
                <m:t>+0.5</m:t>
              </m:r>
              <m:ctrlPr>
                <w:rPr>
                  <w:rFonts w:ascii="Cambria Math" w:hAnsi="Cambria Math" w:eastAsia="Times New Roman"/>
                  <w:i/>
                  <w:lang w:val="zh-CN" w:eastAsia="ja-JP"/>
                </w:rPr>
              </m:ctrlPr>
            </m:e>
          </m:d>
        </m:oMath>
      </m:oMathPara>
    </w:p>
    <w:p>
      <w:pPr>
        <w:tabs>
          <w:tab w:val="clear" w:pos="794"/>
          <w:tab w:val="clear" w:pos="1191"/>
          <w:tab w:val="clear" w:pos="1588"/>
          <w:tab w:val="clear" w:pos="1985"/>
        </w:tabs>
        <w:overflowPunct/>
        <w:autoSpaceDE/>
        <w:autoSpaceDN/>
        <w:adjustRightInd/>
        <w:spacing w:before="0"/>
        <w:jc w:val="left"/>
        <w:textAlignment w:val="auto"/>
        <w:rPr>
          <w:rFonts w:ascii="Times" w:hAnsi="Times"/>
          <w:lang w:val="zh-CN" w:eastAsia="ja-JP"/>
        </w:rPr>
      </w:pPr>
      <w:r>
        <w:rPr>
          <w:rFonts w:ascii="Times" w:hAnsi="Times"/>
          <w:lang w:val="zh-CN" w:eastAsia="ja-JP"/>
        </w:rPr>
        <w:t xml:space="preserve">The function </w:t>
      </w:r>
      <w:r>
        <w:rPr>
          <w:rStyle w:val="397"/>
          <w:sz w:val="20"/>
        </w:rPr>
        <w:t>getLCUTargetBpp</w:t>
      </w:r>
      <w:r>
        <w:rPr>
          <w:rFonts w:ascii="Times" w:hAnsi="Times"/>
          <w:lang w:val="zh-CN" w:eastAsia="ja-JP"/>
        </w:rPr>
        <w:t xml:space="preserve"> returns </w:t>
      </w:r>
      <w:r>
        <w:rPr>
          <w:i/>
        </w:rPr>
        <w:t>T</w:t>
      </w:r>
      <w:r>
        <w:rPr>
          <w:i/>
          <w:vertAlign w:val="subscript"/>
        </w:rPr>
        <w:t>CurrCTU</w:t>
      </w:r>
      <w:r>
        <w:rPr>
          <w:rFonts w:ascii="Times" w:hAnsi="Times"/>
          <w:lang w:val="zh-CN" w:eastAsia="ja-JP"/>
        </w:rPr>
        <w:t xml:space="preserve"> expressed as bits per pixel (bpp) which is computed as:</w:t>
      </w:r>
    </w:p>
    <w:p>
      <w:pPr>
        <w:tabs>
          <w:tab w:val="clear" w:pos="794"/>
          <w:tab w:val="clear" w:pos="1191"/>
          <w:tab w:val="clear" w:pos="1588"/>
          <w:tab w:val="clear" w:pos="1985"/>
        </w:tabs>
        <w:overflowPunct/>
        <w:autoSpaceDE/>
        <w:autoSpaceDN/>
        <w:adjustRightInd/>
        <w:spacing w:before="120" w:after="120"/>
        <w:jc w:val="left"/>
        <w:textAlignment w:val="auto"/>
        <w:rPr>
          <w:rFonts w:ascii="Cambria Math" w:hAnsi="Cambria Math" w:eastAsia="Times New Roman"/>
          <w:lang w:val="zh-CN" w:eastAsia="ja-JP"/>
        </w:rPr>
      </w:pPr>
      <m:oMathPara>
        <m:oMath>
          <m:r>
            <w:rPr>
              <w:rFonts w:ascii="Cambria Math" w:hAnsi="Cambria Math" w:eastAsia="Times New Roman"/>
              <w:lang w:val="zh-CN" w:eastAsia="ja-JP"/>
            </w:rPr>
            <m:t>bpp</m:t>
          </m:r>
          <m:r>
            <m:rPr>
              <m:sty m:val="p"/>
            </m:rPr>
            <w:rPr>
              <w:rFonts w:ascii="Cambria Math" w:hAnsi="Cambria Math" w:eastAsia="Times New Roman"/>
              <w:lang w:val="zh-CN" w:eastAsia="ja-JP"/>
            </w:rPr>
            <m:t>=</m:t>
          </m:r>
          <m:r>
            <m:rPr>
              <m:sty m:val="p"/>
            </m:rPr>
            <w:rPr>
              <w:rFonts w:hint="eastAsia" w:ascii="Cambria Math" w:hAnsi="Cambria Math" w:eastAsia="Times New Roman"/>
              <w:lang w:val="zh-CN" w:eastAsia="ja-JP"/>
            </w:rPr>
            <m:t> </m:t>
          </m:r>
          <m:f>
            <m:fPr>
              <m:ctrlPr>
                <w:rPr>
                  <w:rFonts w:ascii="Cambria Math" w:hAnsi="Cambria Math" w:eastAsia="Times New Roman"/>
                  <w:lang w:val="zh-CN" w:eastAsia="ja-JP"/>
                </w:rPr>
              </m:ctrlPr>
            </m:fPr>
            <m:num>
              <m:sSub>
                <m:sSubPr>
                  <m:ctrlPr>
                    <w:rPr>
                      <w:rFonts w:ascii="Cambria Math" w:hAnsi="Cambria Math" w:eastAsia="Times New Roman"/>
                      <w:i/>
                      <w:lang w:val="zh-CN" w:eastAsia="ja-JP"/>
                    </w:rPr>
                  </m:ctrlPr>
                </m:sSubPr>
                <m:e>
                  <m:r>
                    <w:rPr>
                      <w:rFonts w:ascii="Cambria Math" w:hAnsi="Cambria Math" w:eastAsia="Times New Roman"/>
                      <w:lang w:val="zh-CN" w:eastAsia="ja-JP"/>
                    </w:rPr>
                    <m:t>T</m:t>
                  </m:r>
                  <m:ctrlPr>
                    <w:rPr>
                      <w:rFonts w:ascii="Cambria Math" w:hAnsi="Cambria Math" w:eastAsia="Times New Roman"/>
                      <w:i/>
                      <w:lang w:val="zh-CN" w:eastAsia="ja-JP"/>
                    </w:rPr>
                  </m:ctrlPr>
                </m:e>
                <m:sub>
                  <m:r>
                    <w:rPr>
                      <w:rFonts w:ascii="Cambria Math" w:hAnsi="Cambria Math" w:eastAsia="Times New Roman"/>
                      <w:lang w:val="zh-CN" w:eastAsia="ja-JP"/>
                    </w:rPr>
                    <m:t>CurrCTU</m:t>
                  </m:r>
                  <m:ctrlPr>
                    <w:rPr>
                      <w:rFonts w:ascii="Cambria Math" w:hAnsi="Cambria Math" w:eastAsia="Times New Roman"/>
                      <w:i/>
                      <w:lang w:val="zh-CN" w:eastAsia="ja-JP"/>
                    </w:rPr>
                  </m:ctrlPr>
                </m:sub>
              </m:sSub>
              <m:ctrlPr>
                <w:rPr>
                  <w:rFonts w:ascii="Cambria Math" w:hAnsi="Cambria Math" w:eastAsia="Times New Roman"/>
                  <w:lang w:val="zh-CN" w:eastAsia="ja-JP"/>
                </w:rPr>
              </m:ctrlPr>
            </m:num>
            <m:den>
              <m:sSub>
                <m:sSubPr>
                  <m:ctrlPr>
                    <w:rPr>
                      <w:rFonts w:ascii="Cambria Math" w:hAnsi="Cambria Math" w:eastAsia="Times New Roman"/>
                      <w:lang w:val="zh-CN" w:eastAsia="ja-JP"/>
                    </w:rPr>
                  </m:ctrlPr>
                </m:sSubPr>
                <m:e>
                  <m:r>
                    <w:rPr>
                      <w:rFonts w:ascii="Cambria Math" w:hAnsi="Cambria Math" w:eastAsia="Times New Roman"/>
                      <w:lang w:val="zh-CN" w:eastAsia="ja-JP"/>
                    </w:rPr>
                    <m:t>CTU</m:t>
                  </m:r>
                  <m:ctrlPr>
                    <w:rPr>
                      <w:rFonts w:ascii="Cambria Math" w:hAnsi="Cambria Math" w:eastAsia="Times New Roman"/>
                      <w:lang w:val="zh-CN" w:eastAsia="ja-JP"/>
                    </w:rPr>
                  </m:ctrlPr>
                </m:e>
                <m:sub>
                  <m:r>
                    <w:rPr>
                      <w:rFonts w:ascii="Cambria Math" w:hAnsi="Cambria Math" w:eastAsia="Times New Roman"/>
                      <w:lang w:val="zh-CN" w:eastAsia="ja-JP"/>
                    </w:rPr>
                    <m:t>pixels</m:t>
                  </m:r>
                  <m:ctrlPr>
                    <w:rPr>
                      <w:rFonts w:ascii="Cambria Math" w:hAnsi="Cambria Math" w:eastAsia="Times New Roman"/>
                      <w:lang w:val="zh-CN" w:eastAsia="ja-JP"/>
                    </w:rPr>
                  </m:ctrlPr>
                </m:sub>
              </m:sSub>
              <m:ctrlPr>
                <w:rPr>
                  <w:rFonts w:ascii="Cambria Math" w:hAnsi="Cambria Math" w:eastAsia="Times New Roman"/>
                  <w:lang w:val="zh-CN" w:eastAsia="ja-JP"/>
                </w:rPr>
              </m:ctrlPr>
            </m:den>
          </m:f>
        </m:oMath>
      </m:oMathPara>
    </w:p>
    <w:p>
      <w:pPr>
        <w:tabs>
          <w:tab w:val="clear" w:pos="794"/>
          <w:tab w:val="clear" w:pos="1191"/>
          <w:tab w:val="clear" w:pos="1588"/>
          <w:tab w:val="clear" w:pos="1985"/>
        </w:tabs>
        <w:overflowPunct/>
        <w:autoSpaceDE/>
        <w:autoSpaceDN/>
        <w:adjustRightInd/>
        <w:spacing w:before="0"/>
        <w:textAlignment w:val="auto"/>
        <w:rPr>
          <w:rFonts w:eastAsia="Times New Roman"/>
          <w:szCs w:val="22"/>
          <w:lang w:val="zh-CN" w:eastAsia="ja-JP"/>
        </w:rPr>
      </w:pPr>
      <w:r>
        <w:rPr>
          <w:rFonts w:eastAsia="Times New Roman"/>
          <w:szCs w:val="22"/>
          <w:lang w:val="zh-CN" w:eastAsia="ja-JP"/>
        </w:rPr>
        <w:t>Where</w:t>
      </w:r>
      <w:r>
        <w:rPr>
          <w:rFonts w:eastAsia="Times New Roman"/>
          <w:szCs w:val="22"/>
          <w:lang w:val="en-AU" w:eastAsia="ja-JP"/>
        </w:rPr>
        <w:t xml:space="preserve"> </w:t>
      </w:r>
      <w:r>
        <w:rPr>
          <w:rFonts w:eastAsia="Times New Roman"/>
          <w:i/>
          <w:szCs w:val="22"/>
          <w:lang w:val="en-AU" w:eastAsia="ja-JP"/>
        </w:rPr>
        <w:t>CTU</w:t>
      </w:r>
      <w:r>
        <w:rPr>
          <w:rFonts w:eastAsia="Times New Roman"/>
          <w:i/>
          <w:szCs w:val="22"/>
          <w:vertAlign w:val="subscript"/>
          <w:lang w:val="en-AU" w:eastAsia="ja-JP"/>
        </w:rPr>
        <w:t>pixels</w:t>
      </w:r>
      <w:r>
        <w:rPr>
          <w:rFonts w:eastAsia="Times New Roman"/>
          <w:szCs w:val="22"/>
          <w:lang w:val="en-AU" w:eastAsia="ja-JP"/>
        </w:rPr>
        <w:t xml:space="preserve"> </w:t>
      </w:r>
      <w:r>
        <w:rPr>
          <w:rFonts w:eastAsia="Times New Roman"/>
          <w:szCs w:val="22"/>
          <w:lang w:val="zh-CN" w:eastAsia="ja-JP"/>
        </w:rPr>
        <w:t>includes adjustment for reduces pixel count of CTUs along right edge and bottom row.</w:t>
      </w:r>
    </w:p>
    <w:p>
      <w:pPr>
        <w:tabs>
          <w:tab w:val="clear" w:pos="794"/>
          <w:tab w:val="clear" w:pos="1191"/>
          <w:tab w:val="clear" w:pos="1588"/>
          <w:tab w:val="clear" w:pos="1985"/>
        </w:tabs>
        <w:overflowPunct/>
        <w:autoSpaceDE/>
        <w:autoSpaceDN/>
        <w:adjustRightInd/>
        <w:spacing w:before="0"/>
        <w:jc w:val="left"/>
        <w:textAlignment w:val="auto"/>
        <w:rPr>
          <w:rFonts w:ascii="Cambria Math" w:hAnsi="Cambria Math" w:eastAsia="Times New Roman"/>
          <w:sz w:val="22"/>
          <w:szCs w:val="22"/>
          <w:lang w:val="zh-CN" w:eastAsia="ja-JP"/>
        </w:rPr>
      </w:pPr>
    </w:p>
    <w:p>
      <w:pPr>
        <w:rPr>
          <w:rFonts w:eastAsia="Times New Roman"/>
          <w:szCs w:val="22"/>
          <w:lang w:val="zh-CN" w:eastAsia="ja-JP"/>
        </w:rPr>
      </w:pPr>
      <w:r>
        <w:rPr>
          <w:rFonts w:eastAsia="Times New Roman"/>
          <w:szCs w:val="22"/>
          <w:lang w:val="zh-CN" w:eastAsia="ja-JP"/>
        </w:rPr>
        <w:t xml:space="preserve">The function </w:t>
      </w:r>
      <w:r>
        <w:rPr>
          <w:rStyle w:val="397"/>
          <w:sz w:val="20"/>
        </w:rPr>
        <w:t>getLCUEstLambda</w:t>
      </w:r>
      <w:r>
        <w:rPr>
          <w:rFonts w:eastAsia="Times New Roman"/>
          <w:szCs w:val="22"/>
          <w:lang w:val="zh-CN" w:eastAsia="ja-JP"/>
        </w:rPr>
        <w:t xml:space="preserve"> in </w:t>
      </w:r>
      <w:r>
        <w:rPr>
          <w:rStyle w:val="397"/>
          <w:sz w:val="20"/>
        </w:rPr>
        <w:t>TEncRCPic</w:t>
      </w:r>
      <w:r>
        <w:rPr>
          <w:rFonts w:eastAsia="Times New Roman"/>
          <w:szCs w:val="22"/>
          <w:lang w:val="zh-CN" w:eastAsia="ja-JP"/>
        </w:rPr>
        <w:t xml:space="preserve"> computes the Lagrangian multiplier for the current CTU </w:t>
      </w:r>
      <m:oMath>
        <m:sSub>
          <m:sSubPr>
            <m:ctrlPr>
              <w:rPr>
                <w:rFonts w:ascii="Cambria Math" w:hAnsi="Cambria Math" w:eastAsia="Times New Roman"/>
                <w:szCs w:val="22"/>
                <w:lang w:val="zh-CN" w:eastAsia="ja-JP"/>
              </w:rPr>
            </m:ctrlPr>
          </m:sSubPr>
          <m:e>
            <m:r>
              <w:rPr>
                <w:rFonts w:ascii="Cambria Math" w:hAnsi="Cambria Math" w:eastAsia="Times New Roman"/>
                <w:szCs w:val="22"/>
                <w:lang w:val="zh-CN" w:eastAsia="ja-JP"/>
              </w:rPr>
              <m:t>λ</m:t>
            </m:r>
            <m:ctrlPr>
              <w:rPr>
                <w:rFonts w:ascii="Cambria Math" w:hAnsi="Cambria Math" w:eastAsia="Times New Roman"/>
                <w:szCs w:val="22"/>
                <w:lang w:val="zh-CN" w:eastAsia="ja-JP"/>
              </w:rPr>
            </m:ctrlPr>
          </m:e>
          <m:sub>
            <m:r>
              <w:rPr>
                <w:rFonts w:ascii="Cambria Math" w:hAnsi="Cambria Math" w:eastAsia="Times New Roman"/>
                <w:szCs w:val="22"/>
                <w:lang w:val="zh-CN" w:eastAsia="ja-JP"/>
              </w:rPr>
              <m:t>CurrCTU</m:t>
            </m:r>
            <m:ctrlPr>
              <w:rPr>
                <w:rFonts w:ascii="Cambria Math" w:hAnsi="Cambria Math" w:eastAsia="Times New Roman"/>
                <w:szCs w:val="22"/>
                <w:lang w:val="zh-CN" w:eastAsia="ja-JP"/>
              </w:rPr>
            </m:ctrlPr>
          </m:sub>
        </m:sSub>
      </m:oMath>
      <w:r>
        <w:rPr>
          <w:rFonts w:eastAsia="Times New Roman"/>
          <w:szCs w:val="22"/>
          <w:lang w:val="zh-CN" w:eastAsia="ja-JP"/>
        </w:rPr>
        <w:t xml:space="preserve"> as:</w:t>
      </w:r>
    </w:p>
    <w:p>
      <w:pPr>
        <w:tabs>
          <w:tab w:val="clear" w:pos="794"/>
          <w:tab w:val="clear" w:pos="1191"/>
          <w:tab w:val="clear" w:pos="1588"/>
          <w:tab w:val="clear" w:pos="1985"/>
        </w:tabs>
        <w:overflowPunct/>
        <w:autoSpaceDE/>
        <w:autoSpaceDN/>
        <w:adjustRightInd/>
        <w:spacing w:after="136"/>
        <w:jc w:val="center"/>
        <w:textAlignment w:val="auto"/>
        <w:rPr>
          <w:rFonts w:ascii="Cambria Math" w:hAnsi="Cambria Math" w:eastAsia="Times New Roman"/>
          <w:szCs w:val="22"/>
          <w:lang w:val="zh-CN" w:eastAsia="ja-JP"/>
        </w:rPr>
      </w:pPr>
      <m:oMath>
        <m:sSub>
          <m:sSubPr>
            <m:ctrlPr>
              <w:rPr>
                <w:rFonts w:ascii="Cambria Math" w:hAnsi="Cambria Math" w:eastAsia="Times New Roman"/>
                <w:szCs w:val="22"/>
                <w:lang w:val="zh-CN" w:eastAsia="ja-JP"/>
              </w:rPr>
            </m:ctrlPr>
          </m:sSubPr>
          <m:e>
            <m:r>
              <w:rPr>
                <w:rFonts w:ascii="Cambria Math" w:hAnsi="Cambria Math" w:eastAsia="Times New Roman"/>
                <w:szCs w:val="22"/>
                <w:lang w:val="zh-CN" w:eastAsia="ja-JP"/>
              </w:rPr>
              <m:t>λ</m:t>
            </m:r>
            <m:ctrlPr>
              <w:rPr>
                <w:rFonts w:ascii="Cambria Math" w:hAnsi="Cambria Math" w:eastAsia="Times New Roman"/>
                <w:szCs w:val="22"/>
                <w:lang w:val="zh-CN" w:eastAsia="ja-JP"/>
              </w:rPr>
            </m:ctrlPr>
          </m:e>
          <m:sub>
            <m:r>
              <w:rPr>
                <w:rFonts w:ascii="Cambria Math" w:hAnsi="Cambria Math" w:eastAsia="Times New Roman"/>
                <w:szCs w:val="22"/>
                <w:lang w:val="zh-CN" w:eastAsia="ja-JP"/>
              </w:rPr>
              <m:t>CurrCTU</m:t>
            </m:r>
            <m:ctrlPr>
              <w:rPr>
                <w:rFonts w:ascii="Cambria Math" w:hAnsi="Cambria Math" w:eastAsia="Times New Roman"/>
                <w:szCs w:val="22"/>
                <w:lang w:val="zh-CN" w:eastAsia="ja-JP"/>
              </w:rPr>
            </m:ctrlPr>
          </m:sub>
        </m:sSub>
        <m:r>
          <m:rPr>
            <m:sty m:val="p"/>
          </m:rPr>
          <w:rPr>
            <w:rFonts w:ascii="Cambria Math" w:hAnsi="Cambria Math" w:eastAsia="Times New Roman"/>
            <w:szCs w:val="22"/>
            <w:lang w:val="zh-CN" w:eastAsia="ja-JP"/>
          </w:rPr>
          <m:t>=</m:t>
        </m:r>
        <m:sSub>
          <m:sSubPr>
            <m:ctrlPr>
              <w:rPr>
                <w:rFonts w:ascii="Cambria Math" w:hAnsi="Cambria Math" w:eastAsia="Times New Roman"/>
                <w:i/>
                <w:szCs w:val="22"/>
                <w:lang w:val="zh-CN" w:eastAsia="ja-JP"/>
              </w:rPr>
            </m:ctrlPr>
          </m:sSubPr>
          <m:e>
            <m:r>
              <w:rPr>
                <w:rFonts w:ascii="Cambria Math" w:hAnsi="Cambria Math" w:eastAsia="Times New Roman"/>
                <w:szCs w:val="22"/>
                <w:lang w:val="zh-CN" w:eastAsia="ja-JP"/>
              </w:rPr>
              <m:t>α</m:t>
            </m:r>
            <m:ctrlPr>
              <w:rPr>
                <w:rFonts w:ascii="Cambria Math" w:hAnsi="Cambria Math" w:eastAsia="Times New Roman"/>
                <w:i/>
                <w:szCs w:val="22"/>
                <w:lang w:val="zh-CN" w:eastAsia="ja-JP"/>
              </w:rPr>
            </m:ctrlPr>
          </m:e>
          <m:sub>
            <m:r>
              <w:rPr>
                <w:rFonts w:ascii="Cambria Math" w:hAnsi="Cambria Math" w:eastAsia="Times New Roman"/>
                <w:szCs w:val="22"/>
                <w:lang w:val="zh-CN" w:eastAsia="ja-JP"/>
              </w:rPr>
              <m:t>CTU</m:t>
            </m:r>
            <m:ctrlPr>
              <w:rPr>
                <w:rFonts w:ascii="Cambria Math" w:hAnsi="Cambria Math" w:eastAsia="Times New Roman"/>
                <w:i/>
                <w:szCs w:val="22"/>
                <w:lang w:val="zh-CN" w:eastAsia="ja-JP"/>
              </w:rPr>
            </m:ctrlPr>
          </m:sub>
        </m:sSub>
        <m:r>
          <m:rPr>
            <m:sty m:val="p"/>
          </m:rPr>
          <w:rPr>
            <w:rFonts w:hint="eastAsia" w:ascii="Cambria Math" w:hAnsi="Cambria Math" w:eastAsia="Times New Roman"/>
            <w:szCs w:val="22"/>
            <w:lang w:val="zh-CN" w:eastAsia="ja-JP"/>
          </w:rPr>
          <m:t>×</m:t>
        </m:r>
        <m:sSup>
          <m:sSupPr>
            <m:ctrlPr>
              <w:rPr>
                <w:rFonts w:ascii="Cambria Math" w:hAnsi="Cambria Math" w:eastAsia="Times New Roman"/>
                <w:szCs w:val="22"/>
                <w:lang w:val="zh-CN" w:eastAsia="ja-JP"/>
              </w:rPr>
            </m:ctrlPr>
          </m:sSupPr>
          <m:e>
            <m:d>
              <m:dPr>
                <m:ctrlPr>
                  <w:rPr>
                    <w:rFonts w:ascii="Cambria Math" w:hAnsi="Cambria Math" w:eastAsia="Times New Roman"/>
                    <w:i/>
                    <w:szCs w:val="22"/>
                    <w:lang w:val="zh-CN" w:eastAsia="ja-JP"/>
                  </w:rPr>
                </m:ctrlPr>
              </m:dPr>
              <m:e>
                <m:r>
                  <w:rPr>
                    <w:rFonts w:ascii="Cambria Math" w:hAnsi="Cambria Math" w:eastAsia="Times New Roman"/>
                    <w:szCs w:val="22"/>
                    <w:lang w:val="zh-CN" w:eastAsia="ja-JP"/>
                  </w:rPr>
                  <m:t>bpp</m:t>
                </m:r>
                <m:ctrlPr>
                  <w:rPr>
                    <w:rFonts w:ascii="Cambria Math" w:hAnsi="Cambria Math" w:eastAsia="Times New Roman"/>
                    <w:i/>
                    <w:szCs w:val="22"/>
                    <w:lang w:val="zh-CN" w:eastAsia="ja-JP"/>
                  </w:rPr>
                </m:ctrlPr>
              </m:e>
            </m:d>
            <m:ctrlPr>
              <w:rPr>
                <w:rFonts w:ascii="Cambria Math" w:hAnsi="Cambria Math" w:eastAsia="Times New Roman"/>
                <w:szCs w:val="22"/>
                <w:lang w:val="zh-CN" w:eastAsia="ja-JP"/>
              </w:rPr>
            </m:ctrlPr>
          </m:e>
          <m:sup>
            <m:sSub>
              <m:sSubPr>
                <m:ctrlPr>
                  <w:rPr>
                    <w:rFonts w:ascii="Cambria Math" w:hAnsi="Cambria Math" w:eastAsia="Times New Roman"/>
                    <w:i/>
                    <w:szCs w:val="22"/>
                    <w:lang w:val="zh-CN" w:eastAsia="ja-JP"/>
                  </w:rPr>
                </m:ctrlPr>
              </m:sSubPr>
              <m:e>
                <m:r>
                  <w:rPr>
                    <w:rFonts w:ascii="Cambria Math" w:hAnsi="Cambria Math" w:eastAsia="Times New Roman"/>
                    <w:szCs w:val="22"/>
                    <w:lang w:val="zh-CN" w:eastAsia="ja-JP"/>
                  </w:rPr>
                  <m:t>β</m:t>
                </m:r>
                <m:ctrlPr>
                  <w:rPr>
                    <w:rFonts w:ascii="Cambria Math" w:hAnsi="Cambria Math" w:eastAsia="Times New Roman"/>
                    <w:i/>
                    <w:szCs w:val="22"/>
                    <w:lang w:val="zh-CN" w:eastAsia="ja-JP"/>
                  </w:rPr>
                </m:ctrlPr>
              </m:e>
              <m:sub>
                <m:r>
                  <w:rPr>
                    <w:rFonts w:ascii="Cambria Math" w:hAnsi="Cambria Math" w:eastAsia="Times New Roman"/>
                    <w:szCs w:val="22"/>
                    <w:lang w:val="zh-CN" w:eastAsia="ja-JP"/>
                  </w:rPr>
                  <m:t>CTU</m:t>
                </m:r>
                <m:ctrlPr>
                  <w:rPr>
                    <w:rFonts w:ascii="Cambria Math" w:hAnsi="Cambria Math" w:eastAsia="Times New Roman"/>
                    <w:i/>
                    <w:szCs w:val="22"/>
                    <w:lang w:val="zh-CN" w:eastAsia="ja-JP"/>
                  </w:rPr>
                </m:ctrlPr>
              </m:sub>
            </m:sSub>
            <m:ctrlPr>
              <w:rPr>
                <w:rFonts w:ascii="Cambria Math" w:hAnsi="Cambria Math" w:eastAsia="Times New Roman"/>
                <w:szCs w:val="22"/>
                <w:lang w:val="zh-CN" w:eastAsia="ja-JP"/>
              </w:rPr>
            </m:ctrlPr>
          </m:sup>
        </m:sSup>
      </m:oMath>
      <w:r>
        <w:rPr>
          <w:rFonts w:ascii="Cambria Math" w:hAnsi="Cambria Math" w:eastAsia="Times New Roman"/>
          <w:szCs w:val="22"/>
          <w:lang w:val="zh-CN" w:eastAsia="ja-JP"/>
        </w:rPr>
        <w:t>,</w:t>
      </w:r>
    </w:p>
    <w:p>
      <w:pPr>
        <w:tabs>
          <w:tab w:val="clear" w:pos="794"/>
          <w:tab w:val="clear" w:pos="1191"/>
          <w:tab w:val="clear" w:pos="1588"/>
          <w:tab w:val="clear" w:pos="1985"/>
        </w:tabs>
        <w:overflowPunct/>
        <w:autoSpaceDE/>
        <w:autoSpaceDN/>
        <w:adjustRightInd/>
        <w:spacing w:before="0"/>
        <w:textAlignment w:val="auto"/>
        <w:rPr>
          <w:rFonts w:eastAsia="Times New Roman"/>
          <w:lang w:val="zh-CN" w:eastAsia="ja-JP"/>
        </w:rPr>
      </w:pPr>
      <w:r>
        <w:rPr>
          <w:rFonts w:eastAsia="Times New Roman"/>
          <w:lang w:val="en-AU" w:eastAsia="ja-JP"/>
        </w:rPr>
        <w:t xml:space="preserve">Where, as above, </w:t>
      </w:r>
      <w:r>
        <w:rPr>
          <w:i/>
          <w:lang w:val="zh-CN" w:eastAsia="ja-JP"/>
        </w:rPr>
        <w:t>α</w:t>
      </w:r>
      <w:r>
        <w:rPr>
          <w:i/>
          <w:vertAlign w:val="subscript"/>
          <w:lang w:val="zh-CN" w:eastAsia="ja-JP"/>
        </w:rPr>
        <w:t>CTU</w:t>
      </w:r>
      <w:r>
        <w:rPr>
          <w:lang w:val="zh-CN" w:eastAsia="ja-JP"/>
        </w:rPr>
        <w:t xml:space="preserve"> and </w:t>
      </w:r>
      <w:r>
        <w:rPr>
          <w:i/>
          <w:lang w:val="zh-CN" w:eastAsia="ja-JP"/>
        </w:rPr>
        <w:t>β</w:t>
      </w:r>
      <w:r>
        <w:rPr>
          <w:i/>
          <w:vertAlign w:val="subscript"/>
          <w:lang w:val="zh-CN" w:eastAsia="ja-JP"/>
        </w:rPr>
        <w:t>CTU</w:t>
      </w:r>
      <w:r>
        <w:rPr>
          <w:lang w:val="zh-CN" w:eastAsia="ja-JP"/>
        </w:rPr>
        <w:t xml:space="preserve"> denote the </w:t>
      </w:r>
      <w:r>
        <w:rPr>
          <w:i/>
          <w:lang w:val="zh-CN" w:eastAsia="ja-JP"/>
        </w:rPr>
        <w:t>α</w:t>
      </w:r>
      <w:r>
        <w:rPr>
          <w:lang w:val="zh-CN" w:eastAsia="ja-JP"/>
        </w:rPr>
        <w:t xml:space="preserve"> and </w:t>
      </w:r>
      <w:r>
        <w:rPr>
          <w:i/>
          <w:lang w:val="zh-CN" w:eastAsia="ja-JP"/>
        </w:rPr>
        <w:t>β</w:t>
      </w:r>
      <w:r>
        <w:rPr>
          <w:lang w:val="zh-CN" w:eastAsia="ja-JP"/>
        </w:rPr>
        <w:t xml:space="preserve"> parameters derived over previously coded CTUs at the same spatial position and hierarchical level of </w:t>
      </w:r>
      <w:r>
        <w:rPr>
          <w:i/>
          <w:lang w:val="zh-CN" w:eastAsia="ja-JP"/>
        </w:rPr>
        <w:t>CurrCTU</w:t>
      </w:r>
      <w:r>
        <w:rPr>
          <w:lang w:val="zh-CN" w:eastAsia="ja-JP"/>
        </w:rPr>
        <w:t xml:space="preserve">. As for the picture level case, also at the CTU level </w:t>
      </w:r>
      <m:oMath>
        <m:sSub>
          <m:sSubPr>
            <m:ctrlPr>
              <w:rPr>
                <w:rFonts w:ascii="Cambria Math" w:hAnsi="Cambria Math" w:eastAsia="Times New Roman"/>
                <w:szCs w:val="22"/>
                <w:lang w:val="zh-CN" w:eastAsia="ja-JP"/>
              </w:rPr>
            </m:ctrlPr>
          </m:sSubPr>
          <m:e>
            <m:r>
              <w:rPr>
                <w:rFonts w:ascii="Cambria Math" w:hAnsi="Cambria Math" w:eastAsia="Times New Roman"/>
                <w:szCs w:val="22"/>
                <w:lang w:val="zh-CN" w:eastAsia="ja-JP"/>
              </w:rPr>
              <m:t>λ</m:t>
            </m:r>
            <m:ctrlPr>
              <w:rPr>
                <w:rFonts w:ascii="Cambria Math" w:hAnsi="Cambria Math" w:eastAsia="Times New Roman"/>
                <w:szCs w:val="22"/>
                <w:lang w:val="zh-CN" w:eastAsia="ja-JP"/>
              </w:rPr>
            </m:ctrlPr>
          </m:e>
          <m:sub>
            <m:r>
              <w:rPr>
                <w:rFonts w:ascii="Cambria Math" w:hAnsi="Cambria Math" w:eastAsia="Times New Roman"/>
                <w:szCs w:val="22"/>
                <w:lang w:val="zh-CN" w:eastAsia="ja-JP"/>
              </w:rPr>
              <m:t>CurrCTU</m:t>
            </m:r>
            <m:ctrlPr>
              <w:rPr>
                <w:rFonts w:ascii="Cambria Math" w:hAnsi="Cambria Math" w:eastAsia="Times New Roman"/>
                <w:szCs w:val="22"/>
                <w:lang w:val="zh-CN" w:eastAsia="ja-JP"/>
              </w:rPr>
            </m:ctrlPr>
          </m:sub>
        </m:sSub>
      </m:oMath>
      <w:r>
        <w:rPr>
          <w:szCs w:val="22"/>
          <w:lang w:val="zh-CN" w:eastAsia="ja-JP"/>
        </w:rPr>
        <w:t xml:space="preserve">is clipped to avoid large quality and coding mode selection swings between CTUs in the same neighbourhood. More precisely, </w:t>
      </w:r>
      <w:r>
        <w:rPr>
          <w:rFonts w:eastAsia="Times New Roman"/>
          <w:lang w:val="zh-CN" w:eastAsia="ja-JP"/>
        </w:rPr>
        <w:t xml:space="preserve">a search for </w:t>
      </w:r>
      <m:oMath>
        <m:sSub>
          <m:sSubPr>
            <m:ctrlPr>
              <w:rPr>
                <w:rFonts w:ascii="Cambria Math" w:hAnsi="Cambria Math" w:eastAsia="Times New Roman"/>
                <w:lang w:val="zh-CN" w:eastAsia="ja-JP"/>
              </w:rPr>
            </m:ctrlPr>
          </m:sSubPr>
          <m:e>
            <m:r>
              <w:rPr>
                <w:rFonts w:ascii="Cambria Math" w:hAnsi="Cambria Math" w:eastAsia="Times New Roman"/>
                <w:lang w:val="zh-CN" w:eastAsia="ja-JP"/>
              </w:rPr>
              <m:t>λ</m:t>
            </m:r>
            <m:ctrlPr>
              <w:rPr>
                <w:rFonts w:ascii="Cambria Math" w:hAnsi="Cambria Math" w:eastAsia="Times New Roman"/>
                <w:lang w:val="zh-CN" w:eastAsia="ja-JP"/>
              </w:rPr>
            </m:ctrlPr>
          </m:e>
          <m:sub>
            <m:r>
              <w:rPr>
                <w:rFonts w:ascii="Cambria Math" w:hAnsi="Cambria Math" w:eastAsia="Times New Roman"/>
                <w:lang w:val="zh-CN" w:eastAsia="ja-JP"/>
              </w:rPr>
              <m:t>neig</m:t>
            </m:r>
            <m:r>
              <m:rPr>
                <m:sty m:val="p"/>
              </m:rPr>
              <w:rPr>
                <w:rFonts w:ascii="Cambria Math" w:hAnsi="Cambria Math" w:eastAsia="Times New Roman"/>
                <w:lang w:val="zh-CN" w:eastAsia="ja-JP"/>
              </w:rPr>
              <m:t>h</m:t>
            </m:r>
            <m:r>
              <w:rPr>
                <w:rFonts w:ascii="Cambria Math" w:hAnsi="Cambria Math" w:eastAsia="Times New Roman"/>
                <w:lang w:val="zh-CN" w:eastAsia="ja-JP"/>
              </w:rPr>
              <m:t>bour</m:t>
            </m:r>
            <m:ctrlPr>
              <w:rPr>
                <w:rFonts w:ascii="Cambria Math" w:hAnsi="Cambria Math" w:eastAsia="Times New Roman"/>
                <w:lang w:val="zh-CN" w:eastAsia="ja-JP"/>
              </w:rPr>
            </m:ctrlPr>
          </m:sub>
        </m:sSub>
      </m:oMath>
      <w:r>
        <w:rPr>
          <w:rFonts w:eastAsia="Times New Roman"/>
          <w:lang w:val="zh-CN" w:eastAsia="ja-JP"/>
        </w:rPr>
        <w:t xml:space="preserve"> is performed by searching back from previous CTUs until a valid value (greater than zero) is found. If </w:t>
      </w:r>
      <m:oMath>
        <m:sSub>
          <m:sSubPr>
            <m:ctrlPr>
              <w:rPr>
                <w:rFonts w:ascii="Cambria Math" w:hAnsi="Cambria Math" w:eastAsia="Times New Roman"/>
                <w:lang w:val="zh-CN" w:eastAsia="ja-JP"/>
              </w:rPr>
            </m:ctrlPr>
          </m:sSubPr>
          <m:e>
            <m:r>
              <m:rPr>
                <m:sty m:val="p"/>
              </m:rPr>
              <w:rPr>
                <w:rFonts w:hint="eastAsia" w:ascii="Cambria Math" w:hAnsi="Cambria Math" w:eastAsia="Times New Roman"/>
                <w:lang w:val="zh-CN" w:eastAsia="ja-JP"/>
              </w:rPr>
              <m:t>λ</m:t>
            </m:r>
            <m:ctrlPr>
              <w:rPr>
                <w:rFonts w:ascii="Cambria Math" w:hAnsi="Cambria Math" w:eastAsia="Times New Roman"/>
                <w:lang w:val="zh-CN" w:eastAsia="ja-JP"/>
              </w:rPr>
            </m:ctrlPr>
          </m:e>
          <m:sub>
            <m:r>
              <m:rPr>
                <m:sty m:val="p"/>
              </m:rPr>
              <w:rPr>
                <w:rFonts w:ascii="Cambria Math" w:hAnsi="Cambria Math" w:eastAsia="Times New Roman"/>
                <w:lang w:val="zh-CN" w:eastAsia="ja-JP"/>
              </w:rPr>
              <m:t>neighbour</m:t>
            </m:r>
            <m:ctrlPr>
              <w:rPr>
                <w:rFonts w:ascii="Cambria Math" w:hAnsi="Cambria Math" w:eastAsia="Times New Roman"/>
                <w:lang w:val="zh-CN" w:eastAsia="ja-JP"/>
              </w:rPr>
            </m:ctrlPr>
          </m:sub>
        </m:sSub>
        <m:r>
          <m:rPr>
            <m:sty m:val="p"/>
          </m:rPr>
          <w:rPr>
            <w:rFonts w:ascii="Cambria Math" w:hAnsi="Cambria Math" w:eastAsia="Times New Roman"/>
            <w:lang w:val="zh-CN" w:eastAsia="ja-JP"/>
          </w:rPr>
          <m:t xml:space="preserve"> </m:t>
        </m:r>
      </m:oMath>
      <w:r>
        <w:rPr>
          <w:rFonts w:eastAsia="Times New Roman"/>
          <w:lang w:val="zh-CN" w:eastAsia="ja-JP"/>
        </w:rPr>
        <w:t xml:space="preserve">is found, </w:t>
      </w:r>
      <m:oMath>
        <m:sSub>
          <m:sSubPr>
            <m:ctrlPr>
              <w:rPr>
                <w:rFonts w:ascii="Cambria Math" w:hAnsi="Cambria Math" w:eastAsia="Times New Roman"/>
                <w:szCs w:val="22"/>
                <w:lang w:val="zh-CN" w:eastAsia="ja-JP"/>
              </w:rPr>
            </m:ctrlPr>
          </m:sSubPr>
          <m:e>
            <m:r>
              <w:rPr>
                <w:rFonts w:ascii="Cambria Math" w:hAnsi="Cambria Math" w:eastAsia="Times New Roman"/>
                <w:szCs w:val="22"/>
                <w:lang w:val="zh-CN" w:eastAsia="ja-JP"/>
              </w:rPr>
              <m:t>λ</m:t>
            </m:r>
            <m:ctrlPr>
              <w:rPr>
                <w:rFonts w:ascii="Cambria Math" w:hAnsi="Cambria Math" w:eastAsia="Times New Roman"/>
                <w:szCs w:val="22"/>
                <w:lang w:val="zh-CN" w:eastAsia="ja-JP"/>
              </w:rPr>
            </m:ctrlPr>
          </m:e>
          <m:sub>
            <m:r>
              <w:rPr>
                <w:rFonts w:ascii="Cambria Math" w:hAnsi="Cambria Math" w:eastAsia="Times New Roman"/>
                <w:szCs w:val="22"/>
                <w:lang w:val="zh-CN" w:eastAsia="ja-JP"/>
              </w:rPr>
              <m:t>CurrCTU</m:t>
            </m:r>
            <m:ctrlPr>
              <w:rPr>
                <w:rFonts w:ascii="Cambria Math" w:hAnsi="Cambria Math" w:eastAsia="Times New Roman"/>
                <w:szCs w:val="22"/>
                <w:lang w:val="zh-CN" w:eastAsia="ja-JP"/>
              </w:rPr>
            </m:ctrlPr>
          </m:sub>
        </m:sSub>
      </m:oMath>
      <w:r>
        <w:rPr>
          <w:rFonts w:eastAsia="Times New Roman"/>
          <w:lang w:val="zh-CN" w:eastAsia="ja-JP"/>
        </w:rPr>
        <w:t xml:space="preserve"> is updated as follows:</w:t>
      </w:r>
    </w:p>
    <w:p>
      <w:pPr>
        <w:tabs>
          <w:tab w:val="clear" w:pos="794"/>
          <w:tab w:val="clear" w:pos="1191"/>
          <w:tab w:val="clear" w:pos="1588"/>
          <w:tab w:val="clear" w:pos="1985"/>
        </w:tabs>
        <w:overflowPunct/>
        <w:autoSpaceDE/>
        <w:autoSpaceDN/>
        <w:adjustRightInd/>
        <w:spacing w:before="120" w:after="120"/>
        <w:jc w:val="left"/>
        <w:textAlignment w:val="auto"/>
        <w:rPr>
          <w:rFonts w:eastAsia="Times New Roman"/>
          <w:szCs w:val="22"/>
          <w:lang w:val="zh-CN" w:eastAsia="ja-JP"/>
        </w:rPr>
      </w:pPr>
      <m:oMathPara>
        <m:oMath>
          <m:sSub>
            <m:sSubPr>
              <m:ctrlPr>
                <w:rPr>
                  <w:rFonts w:ascii="Cambria Math" w:hAnsi="Cambria Math" w:eastAsia="Times New Roman"/>
                  <w:szCs w:val="22"/>
                  <w:lang w:val="zh-CN" w:eastAsia="ja-JP"/>
                </w:rPr>
              </m:ctrlPr>
            </m:sSubPr>
            <m:e>
              <m:r>
                <w:rPr>
                  <w:rFonts w:ascii="Cambria Math" w:hAnsi="Cambria Math" w:eastAsia="Times New Roman"/>
                  <w:szCs w:val="22"/>
                  <w:lang w:val="zh-CN" w:eastAsia="ja-JP"/>
                </w:rPr>
                <m:t>λ</m:t>
              </m:r>
              <m:ctrlPr>
                <w:rPr>
                  <w:rFonts w:ascii="Cambria Math" w:hAnsi="Cambria Math" w:eastAsia="Times New Roman"/>
                  <w:szCs w:val="22"/>
                  <w:lang w:val="zh-CN" w:eastAsia="ja-JP"/>
                </w:rPr>
              </m:ctrlPr>
            </m:e>
            <m:sub>
              <m:r>
                <w:rPr>
                  <w:rFonts w:ascii="Cambria Math" w:hAnsi="Cambria Math" w:eastAsia="Times New Roman"/>
                  <w:szCs w:val="22"/>
                  <w:lang w:val="zh-CN" w:eastAsia="ja-JP"/>
                </w:rPr>
                <m:t>CurrCTU</m:t>
              </m:r>
              <m:ctrlPr>
                <w:rPr>
                  <w:rFonts w:ascii="Cambria Math" w:hAnsi="Cambria Math" w:eastAsia="Times New Roman"/>
                  <w:szCs w:val="22"/>
                  <w:lang w:val="zh-CN" w:eastAsia="ja-JP"/>
                </w:rPr>
              </m:ctrlPr>
            </m:sub>
          </m:sSub>
          <m:r>
            <m:rPr>
              <m:sty m:val="p"/>
            </m:rPr>
            <w:rPr>
              <w:rFonts w:ascii="Cambria Math" w:hAnsi="Cambria Math" w:eastAsia="Times New Roman"/>
              <w:szCs w:val="22"/>
              <w:lang w:val="zh-CN" w:eastAsia="ja-JP"/>
            </w:rPr>
            <m:t>=</m:t>
          </m:r>
          <m:r>
            <w:rPr>
              <w:rFonts w:ascii="Cambria Math" w:hAnsi="Cambria Math" w:eastAsia="Times New Roman"/>
              <w:szCs w:val="22"/>
              <w:lang w:val="zh-CN" w:eastAsia="ja-JP"/>
            </w:rPr>
            <m:t>Clip</m:t>
          </m:r>
          <m:r>
            <m:rPr>
              <m:sty m:val="p"/>
            </m:rPr>
            <w:rPr>
              <w:rFonts w:ascii="Cambria Math" w:hAnsi="Cambria Math" w:eastAsia="Times New Roman"/>
              <w:szCs w:val="22"/>
              <w:lang w:val="zh-CN" w:eastAsia="ja-JP"/>
            </w:rPr>
            <m:t>3</m:t>
          </m:r>
          <m:d>
            <m:dPr>
              <m:ctrlPr>
                <w:rPr>
                  <w:rFonts w:ascii="Cambria Math" w:hAnsi="Cambria Math" w:eastAsia="Times New Roman"/>
                  <w:szCs w:val="22"/>
                  <w:lang w:val="zh-CN" w:eastAsia="ja-JP"/>
                </w:rPr>
              </m:ctrlPr>
            </m:dPr>
            <m:e>
              <m:sSub>
                <m:sSubPr>
                  <m:ctrlPr>
                    <w:rPr>
                      <w:rFonts w:ascii="Cambria Math" w:hAnsi="Cambria Math" w:eastAsia="Times New Roman"/>
                      <w:szCs w:val="22"/>
                      <w:lang w:val="zh-CN" w:eastAsia="ja-JP"/>
                    </w:rPr>
                  </m:ctrlPr>
                </m:sSubPr>
                <m:e>
                  <m:r>
                    <w:rPr>
                      <w:rFonts w:ascii="Cambria Math" w:hAnsi="Cambria Math" w:eastAsia="Times New Roman"/>
                      <w:szCs w:val="22"/>
                      <w:lang w:val="zh-CN" w:eastAsia="ja-JP"/>
                    </w:rPr>
                    <m:t>λ</m:t>
                  </m:r>
                  <m:ctrlPr>
                    <w:rPr>
                      <w:rFonts w:ascii="Cambria Math" w:hAnsi="Cambria Math" w:eastAsia="Times New Roman"/>
                      <w:szCs w:val="22"/>
                      <w:lang w:val="zh-CN" w:eastAsia="ja-JP"/>
                    </w:rPr>
                  </m:ctrlPr>
                </m:e>
                <m:sub>
                  <m:r>
                    <w:rPr>
                      <w:rFonts w:ascii="Cambria Math" w:hAnsi="Cambria Math" w:eastAsia="Times New Roman"/>
                      <w:szCs w:val="22"/>
                      <w:lang w:val="zh-CN" w:eastAsia="ja-JP"/>
                    </w:rPr>
                    <m:t>neig</m:t>
                  </m:r>
                  <m:r>
                    <m:rPr>
                      <m:sty m:val="p"/>
                    </m:rPr>
                    <w:rPr>
                      <w:rFonts w:ascii="Cambria Math" w:hAnsi="Cambria Math" w:eastAsia="Times New Roman"/>
                      <w:szCs w:val="22"/>
                      <w:lang w:val="zh-CN" w:eastAsia="ja-JP"/>
                    </w:rPr>
                    <m:t>h</m:t>
                  </m:r>
                  <m:r>
                    <w:rPr>
                      <w:rFonts w:ascii="Cambria Math" w:hAnsi="Cambria Math" w:eastAsia="Times New Roman"/>
                      <w:szCs w:val="22"/>
                      <w:lang w:val="zh-CN" w:eastAsia="ja-JP"/>
                    </w:rPr>
                    <m:t>bour</m:t>
                  </m:r>
                  <m:ctrlPr>
                    <w:rPr>
                      <w:rFonts w:ascii="Cambria Math" w:hAnsi="Cambria Math" w:eastAsia="Times New Roman"/>
                      <w:szCs w:val="22"/>
                      <w:lang w:val="zh-CN" w:eastAsia="ja-JP"/>
                    </w:rPr>
                  </m:ctrlPr>
                </m:sub>
              </m:sSub>
              <m:r>
                <m:rPr>
                  <m:sty m:val="p"/>
                </m:rPr>
                <w:rPr>
                  <w:rFonts w:hint="eastAsia" w:ascii="Cambria Math" w:hAnsi="Cambria Math" w:eastAsia="Times New Roman"/>
                  <w:szCs w:val="22"/>
                  <w:lang w:val="zh-CN" w:eastAsia="ja-JP"/>
                </w:rPr>
                <m:t>×</m:t>
              </m:r>
              <m:sSup>
                <m:sSupPr>
                  <m:ctrlPr>
                    <w:rPr>
                      <w:rFonts w:ascii="Cambria Math" w:hAnsi="Cambria Math" w:eastAsia="Times New Roman"/>
                      <w:szCs w:val="22"/>
                      <w:lang w:val="zh-CN" w:eastAsia="ja-JP"/>
                    </w:rPr>
                  </m:ctrlPr>
                </m:sSupPr>
                <m:e>
                  <m:r>
                    <m:rPr>
                      <m:sty m:val="p"/>
                    </m:rPr>
                    <w:rPr>
                      <w:rFonts w:ascii="Cambria Math" w:hAnsi="Cambria Math" w:eastAsia="Times New Roman"/>
                      <w:szCs w:val="22"/>
                      <w:lang w:val="zh-CN" w:eastAsia="ja-JP"/>
                    </w:rPr>
                    <m:t>2</m:t>
                  </m:r>
                  <m:ctrlPr>
                    <w:rPr>
                      <w:rFonts w:ascii="Cambria Math" w:hAnsi="Cambria Math" w:eastAsia="Times New Roman"/>
                      <w:szCs w:val="22"/>
                      <w:lang w:val="zh-CN" w:eastAsia="ja-JP"/>
                    </w:rPr>
                  </m:ctrlPr>
                </m:e>
                <m:sup>
                  <m:f>
                    <m:fPr>
                      <m:type m:val="skw"/>
                      <m:ctrlPr>
                        <w:rPr>
                          <w:rFonts w:ascii="Cambria Math" w:hAnsi="Cambria Math" w:eastAsia="Times New Roman"/>
                          <w:szCs w:val="22"/>
                          <w:lang w:val="zh-CN" w:eastAsia="ja-JP"/>
                        </w:rPr>
                      </m:ctrlPr>
                    </m:fPr>
                    <m:num>
                      <m:r>
                        <m:rPr>
                          <m:sty m:val="p"/>
                        </m:rPr>
                        <w:rPr>
                          <w:rFonts w:ascii="Cambria Math" w:hAnsi="Cambria Math" w:eastAsia="Times New Roman"/>
                          <w:szCs w:val="22"/>
                          <w:lang w:val="zh-CN" w:eastAsia="ja-JP"/>
                        </w:rPr>
                        <m:t>-1</m:t>
                      </m:r>
                      <m:ctrlPr>
                        <w:rPr>
                          <w:rFonts w:ascii="Cambria Math" w:hAnsi="Cambria Math" w:eastAsia="Times New Roman"/>
                          <w:szCs w:val="22"/>
                          <w:lang w:val="zh-CN" w:eastAsia="ja-JP"/>
                        </w:rPr>
                      </m:ctrlPr>
                    </m:num>
                    <m:den>
                      <m:r>
                        <m:rPr>
                          <m:sty m:val="p"/>
                        </m:rPr>
                        <w:rPr>
                          <w:rFonts w:ascii="Cambria Math" w:hAnsi="Cambria Math" w:eastAsia="Times New Roman"/>
                          <w:szCs w:val="22"/>
                          <w:lang w:val="zh-CN" w:eastAsia="ja-JP"/>
                        </w:rPr>
                        <m:t>3</m:t>
                      </m:r>
                      <m:ctrlPr>
                        <w:rPr>
                          <w:rFonts w:ascii="Cambria Math" w:hAnsi="Cambria Math" w:eastAsia="Times New Roman"/>
                          <w:szCs w:val="22"/>
                          <w:lang w:val="zh-CN" w:eastAsia="ja-JP"/>
                        </w:rPr>
                      </m:ctrlPr>
                    </m:den>
                  </m:f>
                  <m:ctrlPr>
                    <w:rPr>
                      <w:rFonts w:ascii="Cambria Math" w:hAnsi="Cambria Math" w:eastAsia="Times New Roman"/>
                      <w:szCs w:val="22"/>
                      <w:lang w:val="zh-CN" w:eastAsia="ja-JP"/>
                    </w:rPr>
                  </m:ctrlPr>
                </m:sup>
              </m:sSup>
              <m:r>
                <m:rPr>
                  <m:sty m:val="p"/>
                </m:rPr>
                <w:rPr>
                  <w:rFonts w:ascii="Cambria Math" w:hAnsi="Cambria Math" w:eastAsia="Times New Roman"/>
                  <w:szCs w:val="22"/>
                  <w:lang w:val="zh-CN" w:eastAsia="ja-JP"/>
                </w:rPr>
                <m:t>,</m:t>
              </m:r>
              <m:r>
                <m:rPr>
                  <m:sty m:val="p"/>
                </m:rPr>
                <w:rPr>
                  <w:rFonts w:hint="eastAsia" w:ascii="Cambria Math" w:hAnsi="Cambria Math" w:eastAsia="Times New Roman"/>
                  <w:szCs w:val="22"/>
                  <w:lang w:val="zh-CN" w:eastAsia="ja-JP"/>
                </w:rPr>
                <m:t> </m:t>
              </m:r>
              <m:sSub>
                <m:sSubPr>
                  <m:ctrlPr>
                    <w:rPr>
                      <w:rFonts w:ascii="Cambria Math" w:hAnsi="Cambria Math" w:eastAsia="Times New Roman"/>
                      <w:szCs w:val="22"/>
                      <w:lang w:val="zh-CN" w:eastAsia="ja-JP"/>
                    </w:rPr>
                  </m:ctrlPr>
                </m:sSubPr>
                <m:e>
                  <m:r>
                    <w:rPr>
                      <w:rFonts w:ascii="Cambria Math" w:hAnsi="Cambria Math" w:eastAsia="Times New Roman"/>
                      <w:szCs w:val="22"/>
                      <w:lang w:val="zh-CN" w:eastAsia="ja-JP"/>
                    </w:rPr>
                    <m:t>λ</m:t>
                  </m:r>
                  <m:ctrlPr>
                    <w:rPr>
                      <w:rFonts w:ascii="Cambria Math" w:hAnsi="Cambria Math" w:eastAsia="Times New Roman"/>
                      <w:szCs w:val="22"/>
                      <w:lang w:val="zh-CN" w:eastAsia="ja-JP"/>
                    </w:rPr>
                  </m:ctrlPr>
                </m:e>
                <m:sub>
                  <m:r>
                    <w:rPr>
                      <w:rFonts w:ascii="Cambria Math" w:hAnsi="Cambria Math" w:eastAsia="Times New Roman"/>
                      <w:szCs w:val="22"/>
                      <w:lang w:val="zh-CN" w:eastAsia="ja-JP"/>
                    </w:rPr>
                    <m:t>neig</m:t>
                  </m:r>
                  <m:r>
                    <m:rPr>
                      <m:sty m:val="p"/>
                    </m:rPr>
                    <w:rPr>
                      <w:rFonts w:ascii="Cambria Math" w:hAnsi="Cambria Math" w:eastAsia="Times New Roman"/>
                      <w:szCs w:val="22"/>
                      <w:lang w:val="zh-CN" w:eastAsia="ja-JP"/>
                    </w:rPr>
                    <m:t>h</m:t>
                  </m:r>
                  <m:r>
                    <w:rPr>
                      <w:rFonts w:ascii="Cambria Math" w:hAnsi="Cambria Math" w:eastAsia="Times New Roman"/>
                      <w:szCs w:val="22"/>
                      <w:lang w:val="zh-CN" w:eastAsia="ja-JP"/>
                    </w:rPr>
                    <m:t>bour</m:t>
                  </m:r>
                  <m:ctrlPr>
                    <w:rPr>
                      <w:rFonts w:ascii="Cambria Math" w:hAnsi="Cambria Math" w:eastAsia="Times New Roman"/>
                      <w:szCs w:val="22"/>
                      <w:lang w:val="zh-CN" w:eastAsia="ja-JP"/>
                    </w:rPr>
                  </m:ctrlPr>
                </m:sub>
              </m:sSub>
              <m:r>
                <m:rPr>
                  <m:sty m:val="p"/>
                </m:rPr>
                <w:rPr>
                  <w:rFonts w:hint="eastAsia" w:ascii="Cambria Math" w:hAnsi="Cambria Math" w:eastAsia="Times New Roman"/>
                  <w:szCs w:val="22"/>
                  <w:lang w:val="zh-CN" w:eastAsia="ja-JP"/>
                </w:rPr>
                <m:t>×</m:t>
              </m:r>
              <m:sSup>
                <m:sSupPr>
                  <m:ctrlPr>
                    <w:rPr>
                      <w:rFonts w:ascii="Cambria Math" w:hAnsi="Cambria Math" w:eastAsia="Times New Roman"/>
                      <w:szCs w:val="22"/>
                      <w:lang w:val="zh-CN" w:eastAsia="ja-JP"/>
                    </w:rPr>
                  </m:ctrlPr>
                </m:sSupPr>
                <m:e>
                  <m:r>
                    <m:rPr>
                      <m:sty m:val="p"/>
                    </m:rPr>
                    <w:rPr>
                      <w:rFonts w:ascii="Cambria Math" w:hAnsi="Cambria Math" w:eastAsia="Times New Roman"/>
                      <w:szCs w:val="22"/>
                      <w:lang w:val="zh-CN" w:eastAsia="ja-JP"/>
                    </w:rPr>
                    <m:t>2</m:t>
                  </m:r>
                  <m:ctrlPr>
                    <w:rPr>
                      <w:rFonts w:ascii="Cambria Math" w:hAnsi="Cambria Math" w:eastAsia="Times New Roman"/>
                      <w:szCs w:val="22"/>
                      <w:lang w:val="zh-CN" w:eastAsia="ja-JP"/>
                    </w:rPr>
                  </m:ctrlPr>
                </m:e>
                <m:sup>
                  <m:f>
                    <m:fPr>
                      <m:type m:val="skw"/>
                      <m:ctrlPr>
                        <w:rPr>
                          <w:rFonts w:ascii="Cambria Math" w:hAnsi="Cambria Math" w:eastAsia="Times New Roman"/>
                          <w:szCs w:val="22"/>
                          <w:lang w:val="zh-CN" w:eastAsia="ja-JP"/>
                        </w:rPr>
                      </m:ctrlPr>
                    </m:fPr>
                    <m:num>
                      <m:r>
                        <m:rPr>
                          <m:sty m:val="p"/>
                        </m:rPr>
                        <w:rPr>
                          <w:rFonts w:ascii="Cambria Math" w:hAnsi="Cambria Math" w:eastAsia="Times New Roman"/>
                          <w:szCs w:val="22"/>
                          <w:lang w:val="zh-CN" w:eastAsia="ja-JP"/>
                        </w:rPr>
                        <m:t>-1</m:t>
                      </m:r>
                      <m:ctrlPr>
                        <w:rPr>
                          <w:rFonts w:ascii="Cambria Math" w:hAnsi="Cambria Math" w:eastAsia="Times New Roman"/>
                          <w:szCs w:val="22"/>
                          <w:lang w:val="zh-CN" w:eastAsia="ja-JP"/>
                        </w:rPr>
                      </m:ctrlPr>
                    </m:num>
                    <m:den>
                      <m:r>
                        <m:rPr>
                          <m:sty m:val="p"/>
                        </m:rPr>
                        <w:rPr>
                          <w:rFonts w:ascii="Cambria Math" w:hAnsi="Cambria Math" w:eastAsia="Times New Roman"/>
                          <w:szCs w:val="22"/>
                          <w:lang w:val="zh-CN" w:eastAsia="ja-JP"/>
                        </w:rPr>
                        <m:t>3</m:t>
                      </m:r>
                      <m:ctrlPr>
                        <w:rPr>
                          <w:rFonts w:ascii="Cambria Math" w:hAnsi="Cambria Math" w:eastAsia="Times New Roman"/>
                          <w:szCs w:val="22"/>
                          <w:lang w:val="zh-CN" w:eastAsia="ja-JP"/>
                        </w:rPr>
                      </m:ctrlPr>
                    </m:den>
                  </m:f>
                  <m:ctrlPr>
                    <w:rPr>
                      <w:rFonts w:ascii="Cambria Math" w:hAnsi="Cambria Math" w:eastAsia="Times New Roman"/>
                      <w:szCs w:val="22"/>
                      <w:lang w:val="zh-CN" w:eastAsia="ja-JP"/>
                    </w:rPr>
                  </m:ctrlPr>
                </m:sup>
              </m:sSup>
              <m:r>
                <m:rPr>
                  <m:sty m:val="p"/>
                </m:rPr>
                <w:rPr>
                  <w:rFonts w:ascii="Cambria Math" w:hAnsi="Cambria Math" w:eastAsia="Times New Roman"/>
                  <w:szCs w:val="22"/>
                  <w:lang w:val="zh-CN" w:eastAsia="ja-JP"/>
                </w:rPr>
                <m:t>,</m:t>
              </m:r>
              <m:sSub>
                <m:sSubPr>
                  <m:ctrlPr>
                    <w:rPr>
                      <w:rFonts w:ascii="Cambria Math" w:hAnsi="Cambria Math" w:eastAsia="Times New Roman"/>
                      <w:szCs w:val="22"/>
                      <w:lang w:val="zh-CN" w:eastAsia="ja-JP"/>
                    </w:rPr>
                  </m:ctrlPr>
                </m:sSubPr>
                <m:e>
                  <m:r>
                    <w:rPr>
                      <w:rFonts w:ascii="Cambria Math" w:hAnsi="Cambria Math" w:eastAsia="Times New Roman"/>
                      <w:szCs w:val="22"/>
                      <w:lang w:val="zh-CN" w:eastAsia="ja-JP"/>
                    </w:rPr>
                    <m:t>λ</m:t>
                  </m:r>
                  <m:ctrlPr>
                    <w:rPr>
                      <w:rFonts w:ascii="Cambria Math" w:hAnsi="Cambria Math" w:eastAsia="Times New Roman"/>
                      <w:szCs w:val="22"/>
                      <w:lang w:val="zh-CN" w:eastAsia="ja-JP"/>
                    </w:rPr>
                  </m:ctrlPr>
                </m:e>
                <m:sub>
                  <m:r>
                    <w:rPr>
                      <w:rFonts w:ascii="Cambria Math" w:hAnsi="Cambria Math" w:eastAsia="Times New Roman"/>
                      <w:szCs w:val="22"/>
                      <w:lang w:val="zh-CN" w:eastAsia="ja-JP"/>
                    </w:rPr>
                    <m:t>CurrCTU</m:t>
                  </m:r>
                  <m:ctrlPr>
                    <w:rPr>
                      <w:rFonts w:ascii="Cambria Math" w:hAnsi="Cambria Math" w:eastAsia="Times New Roman"/>
                      <w:szCs w:val="22"/>
                      <w:lang w:val="zh-CN" w:eastAsia="ja-JP"/>
                    </w:rPr>
                  </m:ctrlPr>
                </m:sub>
              </m:sSub>
              <m:ctrlPr>
                <w:rPr>
                  <w:rFonts w:ascii="Cambria Math" w:hAnsi="Cambria Math" w:eastAsia="Times New Roman"/>
                  <w:szCs w:val="22"/>
                  <w:lang w:val="zh-CN" w:eastAsia="ja-JP"/>
                </w:rPr>
              </m:ctrlPr>
            </m:e>
          </m:d>
        </m:oMath>
      </m:oMathPara>
    </w:p>
    <w:p>
      <w:pPr>
        <w:tabs>
          <w:tab w:val="clear" w:pos="794"/>
          <w:tab w:val="clear" w:pos="1191"/>
          <w:tab w:val="clear" w:pos="1588"/>
          <w:tab w:val="clear" w:pos="1985"/>
        </w:tabs>
        <w:overflowPunct/>
        <w:autoSpaceDE/>
        <w:autoSpaceDN/>
        <w:adjustRightInd/>
        <w:spacing w:before="0"/>
        <w:jc w:val="left"/>
        <w:textAlignment w:val="auto"/>
        <w:rPr>
          <w:rFonts w:eastAsia="Times New Roman"/>
          <w:szCs w:val="22"/>
          <w:lang w:val="zh-CN" w:eastAsia="ja-JP"/>
        </w:rPr>
      </w:pPr>
      <w:r>
        <w:rPr>
          <w:rFonts w:eastAsia="Times New Roman"/>
          <w:szCs w:val="22"/>
          <w:lang w:val="zh-CN" w:eastAsia="ja-JP"/>
        </w:rPr>
        <w:t xml:space="preserve">If </w:t>
      </w:r>
      <m:oMath>
        <m:sSub>
          <m:sSubPr>
            <m:ctrlPr>
              <w:rPr>
                <w:rFonts w:ascii="Cambria Math" w:hAnsi="Cambria Math" w:eastAsia="Times New Roman"/>
                <w:szCs w:val="22"/>
                <w:lang w:val="zh-CN" w:eastAsia="ja-JP"/>
              </w:rPr>
            </m:ctrlPr>
          </m:sSubPr>
          <m:e>
            <m:r>
              <m:rPr>
                <m:sty m:val="p"/>
              </m:rPr>
              <w:rPr>
                <w:rFonts w:hint="eastAsia" w:ascii="Cambria Math" w:hAnsi="Cambria Math" w:eastAsia="Times New Roman"/>
                <w:szCs w:val="22"/>
                <w:lang w:val="zh-CN" w:eastAsia="ja-JP"/>
              </w:rPr>
              <m:t>λ</m:t>
            </m:r>
            <m:ctrlPr>
              <w:rPr>
                <w:rFonts w:ascii="Cambria Math" w:hAnsi="Cambria Math" w:eastAsia="Times New Roman"/>
                <w:szCs w:val="22"/>
                <w:lang w:val="zh-CN" w:eastAsia="ja-JP"/>
              </w:rPr>
            </m:ctrlPr>
          </m:e>
          <m:sub>
            <m:r>
              <m:rPr>
                <m:sty m:val="p"/>
              </m:rPr>
              <w:rPr>
                <w:rFonts w:ascii="Cambria Math" w:hAnsi="Cambria Math" w:eastAsia="Times New Roman"/>
                <w:szCs w:val="22"/>
                <w:lang w:val="zh-CN" w:eastAsia="ja-JP"/>
              </w:rPr>
              <m:t>Pic</m:t>
            </m:r>
            <m:ctrlPr>
              <w:rPr>
                <w:rFonts w:ascii="Cambria Math" w:hAnsi="Cambria Math" w:eastAsia="Times New Roman"/>
                <w:szCs w:val="22"/>
                <w:lang w:val="zh-CN" w:eastAsia="ja-JP"/>
              </w:rPr>
            </m:ctrlPr>
          </m:sub>
        </m:sSub>
      </m:oMath>
      <w:r>
        <w:rPr>
          <w:rFonts w:eastAsia="Times New Roman"/>
          <w:szCs w:val="22"/>
          <w:lang w:val="zh-CN" w:eastAsia="ja-JP"/>
        </w:rPr>
        <w:t xml:space="preserve"> is available then </w:t>
      </w:r>
      <m:oMath>
        <m:sSub>
          <m:sSubPr>
            <m:ctrlPr>
              <w:rPr>
                <w:rFonts w:ascii="Cambria Math" w:hAnsi="Cambria Math" w:eastAsia="Times New Roman"/>
                <w:szCs w:val="22"/>
                <w:lang w:val="zh-CN" w:eastAsia="ja-JP"/>
              </w:rPr>
            </m:ctrlPr>
          </m:sSubPr>
          <m:e>
            <m:r>
              <m:rPr>
                <m:sty m:val="p"/>
              </m:rPr>
              <w:rPr>
                <w:rFonts w:hint="eastAsia" w:ascii="Cambria Math" w:hAnsi="Cambria Math" w:eastAsia="Times New Roman"/>
                <w:szCs w:val="22"/>
                <w:lang w:val="zh-CN" w:eastAsia="ja-JP"/>
              </w:rPr>
              <m:t>λ</m:t>
            </m:r>
            <m:ctrlPr>
              <w:rPr>
                <w:rFonts w:ascii="Cambria Math" w:hAnsi="Cambria Math" w:eastAsia="Times New Roman"/>
                <w:szCs w:val="22"/>
                <w:lang w:val="zh-CN" w:eastAsia="ja-JP"/>
              </w:rPr>
            </m:ctrlPr>
          </m:e>
          <m:sub>
            <m:r>
              <m:rPr>
                <m:sty m:val="p"/>
              </m:rPr>
              <w:rPr>
                <w:rFonts w:ascii="Cambria Math" w:hAnsi="Cambria Math" w:eastAsia="Times New Roman"/>
                <w:szCs w:val="22"/>
                <w:lang w:val="zh-CN" w:eastAsia="ja-JP"/>
              </w:rPr>
              <m:t>CurrCTU</m:t>
            </m:r>
            <m:ctrlPr>
              <w:rPr>
                <w:rFonts w:ascii="Cambria Math" w:hAnsi="Cambria Math" w:eastAsia="Times New Roman"/>
                <w:szCs w:val="22"/>
                <w:lang w:val="zh-CN" w:eastAsia="ja-JP"/>
              </w:rPr>
            </m:ctrlPr>
          </m:sub>
        </m:sSub>
      </m:oMath>
      <w:r>
        <w:rPr>
          <w:rFonts w:eastAsia="Times New Roman"/>
          <w:szCs w:val="22"/>
          <w:lang w:val="zh-CN" w:eastAsia="ja-JP"/>
        </w:rPr>
        <w:t xml:space="preserve"> then is constrained as follows:</w:t>
      </w:r>
    </w:p>
    <w:p>
      <w:pPr>
        <w:tabs>
          <w:tab w:val="clear" w:pos="794"/>
          <w:tab w:val="clear" w:pos="1191"/>
          <w:tab w:val="clear" w:pos="1588"/>
          <w:tab w:val="clear" w:pos="1985"/>
        </w:tabs>
        <w:overflowPunct/>
        <w:autoSpaceDE/>
        <w:autoSpaceDN/>
        <w:adjustRightInd/>
        <w:spacing w:before="120" w:after="120"/>
        <w:jc w:val="left"/>
        <w:textAlignment w:val="auto"/>
        <w:rPr>
          <w:rFonts w:ascii="Cambria Math" w:hAnsi="Cambria Math" w:eastAsia="Times New Roman"/>
          <w:sz w:val="22"/>
          <w:szCs w:val="22"/>
          <w:lang w:val="zh-CN" w:eastAsia="ja-JP"/>
        </w:rPr>
      </w:pPr>
      <m:oMathPara>
        <m:oMathParaPr>
          <m:jc m:val="center"/>
        </m:oMathParaPr>
        <m:oMath>
          <m:sSub>
            <m:sSubPr>
              <m:ctrlPr>
                <w:rPr>
                  <w:rFonts w:ascii="Cambria Math" w:hAnsi="Cambria Math" w:eastAsia="Times New Roman"/>
                  <w:sz w:val="22"/>
                  <w:szCs w:val="22"/>
                  <w:lang w:val="zh-CN" w:eastAsia="ja-JP"/>
                </w:rPr>
              </m:ctrlPr>
            </m:sSubPr>
            <m:e>
              <m:r>
                <w:rPr>
                  <w:rFonts w:ascii="Cambria Math" w:hAnsi="Cambria Math" w:eastAsia="Times New Roman"/>
                  <w:sz w:val="22"/>
                  <w:szCs w:val="22"/>
                  <w:lang w:val="zh-CN" w:eastAsia="ja-JP"/>
                </w:rPr>
                <m:t>λ</m:t>
              </m:r>
              <m:ctrlPr>
                <w:rPr>
                  <w:rFonts w:ascii="Cambria Math" w:hAnsi="Cambria Math" w:eastAsia="Times New Roman"/>
                  <w:sz w:val="22"/>
                  <w:szCs w:val="22"/>
                  <w:lang w:val="zh-CN" w:eastAsia="ja-JP"/>
                </w:rPr>
              </m:ctrlPr>
            </m:e>
            <m:sub>
              <m:r>
                <w:rPr>
                  <w:rFonts w:ascii="Cambria Math" w:hAnsi="Cambria Math" w:eastAsia="Times New Roman"/>
                  <w:sz w:val="22"/>
                  <w:szCs w:val="22"/>
                  <w:lang w:val="zh-CN" w:eastAsia="ja-JP"/>
                </w:rPr>
                <m:t>CurrCTU</m:t>
              </m:r>
              <m:ctrlPr>
                <w:rPr>
                  <w:rFonts w:ascii="Cambria Math" w:hAnsi="Cambria Math" w:eastAsia="Times New Roman"/>
                  <w:sz w:val="22"/>
                  <w:szCs w:val="22"/>
                  <w:lang w:val="zh-CN" w:eastAsia="ja-JP"/>
                </w:rPr>
              </m:ctrlPr>
            </m:sub>
          </m:sSub>
          <m:r>
            <m:rPr>
              <m:sty m:val="p"/>
            </m:rPr>
            <w:rPr>
              <w:rFonts w:ascii="Cambria Math" w:hAnsi="Cambria Math" w:eastAsia="Times New Roman"/>
              <w:sz w:val="22"/>
              <w:szCs w:val="22"/>
              <w:lang w:val="zh-CN" w:eastAsia="ja-JP"/>
            </w:rPr>
            <m:t>=</m:t>
          </m:r>
          <m:r>
            <w:rPr>
              <w:rFonts w:ascii="Cambria Math" w:hAnsi="Cambria Math" w:eastAsia="Times New Roman"/>
              <w:sz w:val="22"/>
              <w:szCs w:val="22"/>
              <w:lang w:val="zh-CN" w:eastAsia="ja-JP"/>
            </w:rPr>
            <m:t>Clip</m:t>
          </m:r>
          <m:r>
            <m:rPr>
              <m:sty m:val="p"/>
            </m:rPr>
            <w:rPr>
              <w:rFonts w:ascii="Cambria Math" w:hAnsi="Cambria Math" w:eastAsia="Times New Roman"/>
              <w:sz w:val="22"/>
              <w:szCs w:val="22"/>
              <w:lang w:val="zh-CN" w:eastAsia="ja-JP"/>
            </w:rPr>
            <m:t>3</m:t>
          </m:r>
          <m:d>
            <m:dPr>
              <m:ctrlPr>
                <w:rPr>
                  <w:rFonts w:ascii="Cambria Math" w:hAnsi="Cambria Math" w:eastAsia="Times New Roman"/>
                  <w:sz w:val="22"/>
                  <w:szCs w:val="22"/>
                  <w:lang w:val="zh-CN" w:eastAsia="ja-JP"/>
                </w:rPr>
              </m:ctrlPr>
            </m:dPr>
            <m:e>
              <m:sSub>
                <m:sSubPr>
                  <m:ctrlPr>
                    <w:rPr>
                      <w:rFonts w:ascii="Cambria Math" w:hAnsi="Cambria Math" w:eastAsia="Times New Roman"/>
                      <w:sz w:val="22"/>
                      <w:szCs w:val="22"/>
                      <w:lang w:val="zh-CN" w:eastAsia="ja-JP"/>
                    </w:rPr>
                  </m:ctrlPr>
                </m:sSubPr>
                <m:e>
                  <m:r>
                    <w:rPr>
                      <w:rFonts w:ascii="Cambria Math" w:hAnsi="Cambria Math" w:eastAsia="Times New Roman"/>
                      <w:sz w:val="22"/>
                      <w:szCs w:val="22"/>
                      <w:lang w:val="zh-CN" w:eastAsia="ja-JP"/>
                    </w:rPr>
                    <m:t>λ</m:t>
                  </m:r>
                  <m:ctrlPr>
                    <w:rPr>
                      <w:rFonts w:ascii="Cambria Math" w:hAnsi="Cambria Math" w:eastAsia="Times New Roman"/>
                      <w:sz w:val="22"/>
                      <w:szCs w:val="22"/>
                      <w:lang w:val="zh-CN" w:eastAsia="ja-JP"/>
                    </w:rPr>
                  </m:ctrlPr>
                </m:e>
                <m:sub>
                  <m:r>
                    <w:rPr>
                      <w:rFonts w:ascii="Cambria Math" w:hAnsi="Cambria Math" w:eastAsia="Times New Roman"/>
                      <w:sz w:val="22"/>
                      <w:szCs w:val="22"/>
                      <w:lang w:val="zh-CN" w:eastAsia="ja-JP"/>
                    </w:rPr>
                    <m:t>Pic</m:t>
                  </m:r>
                  <m:ctrlPr>
                    <w:rPr>
                      <w:rFonts w:ascii="Cambria Math" w:hAnsi="Cambria Math" w:eastAsia="Times New Roman"/>
                      <w:sz w:val="22"/>
                      <w:szCs w:val="22"/>
                      <w:lang w:val="zh-CN" w:eastAsia="ja-JP"/>
                    </w:rPr>
                  </m:ctrlPr>
                </m:sub>
              </m:sSub>
              <m:r>
                <m:rPr>
                  <m:sty m:val="p"/>
                </m:rPr>
                <w:rPr>
                  <w:rFonts w:ascii="Cambria Math" w:hAnsi="Cambria Math" w:eastAsia="Times New Roman"/>
                  <w:sz w:val="22"/>
                  <w:szCs w:val="22"/>
                  <w:lang w:val="zh-CN" w:eastAsia="ja-JP"/>
                </w:rPr>
                <m:t>×</m:t>
              </m:r>
              <m:sSup>
                <m:sSupPr>
                  <m:ctrlPr>
                    <w:rPr>
                      <w:rFonts w:ascii="Cambria Math" w:hAnsi="Cambria Math" w:eastAsia="Times New Roman"/>
                      <w:sz w:val="22"/>
                      <w:szCs w:val="22"/>
                      <w:lang w:val="zh-CN" w:eastAsia="ja-JP"/>
                    </w:rPr>
                  </m:ctrlPr>
                </m:sSupPr>
                <m:e>
                  <m:r>
                    <m:rPr>
                      <m:sty m:val="p"/>
                    </m:rPr>
                    <w:rPr>
                      <w:rFonts w:ascii="Cambria Math" w:hAnsi="Cambria Math" w:eastAsia="Times New Roman"/>
                      <w:sz w:val="22"/>
                      <w:szCs w:val="22"/>
                      <w:lang w:val="zh-CN" w:eastAsia="ja-JP"/>
                    </w:rPr>
                    <m:t>2</m:t>
                  </m:r>
                  <m:ctrlPr>
                    <w:rPr>
                      <w:rFonts w:ascii="Cambria Math" w:hAnsi="Cambria Math" w:eastAsia="Times New Roman"/>
                      <w:sz w:val="22"/>
                      <w:szCs w:val="22"/>
                      <w:lang w:val="zh-CN" w:eastAsia="ja-JP"/>
                    </w:rPr>
                  </m:ctrlPr>
                </m:e>
                <m:sup>
                  <m:f>
                    <m:fPr>
                      <m:type m:val="skw"/>
                      <m:ctrlPr>
                        <w:rPr>
                          <w:rFonts w:ascii="Cambria Math" w:hAnsi="Cambria Math" w:eastAsia="Times New Roman"/>
                          <w:sz w:val="22"/>
                          <w:szCs w:val="22"/>
                          <w:lang w:val="zh-CN" w:eastAsia="ja-JP"/>
                        </w:rPr>
                      </m:ctrlPr>
                    </m:fPr>
                    <m:num>
                      <m:r>
                        <m:rPr>
                          <m:sty m:val="p"/>
                        </m:rPr>
                        <w:rPr>
                          <w:rFonts w:ascii="Cambria Math" w:hAnsi="Cambria Math" w:eastAsia="Times New Roman"/>
                          <w:sz w:val="22"/>
                          <w:szCs w:val="22"/>
                          <w:lang w:val="zh-CN" w:eastAsia="ja-JP"/>
                        </w:rPr>
                        <m:t>-1</m:t>
                      </m:r>
                      <m:ctrlPr>
                        <w:rPr>
                          <w:rFonts w:ascii="Cambria Math" w:hAnsi="Cambria Math" w:eastAsia="Times New Roman"/>
                          <w:sz w:val="22"/>
                          <w:szCs w:val="22"/>
                          <w:lang w:val="zh-CN" w:eastAsia="ja-JP"/>
                        </w:rPr>
                      </m:ctrlPr>
                    </m:num>
                    <m:den>
                      <m:r>
                        <m:rPr>
                          <m:sty m:val="p"/>
                        </m:rPr>
                        <w:rPr>
                          <w:rFonts w:ascii="Cambria Math" w:hAnsi="Cambria Math" w:eastAsia="Times New Roman"/>
                          <w:sz w:val="22"/>
                          <w:szCs w:val="22"/>
                          <w:lang w:val="zh-CN" w:eastAsia="ja-JP"/>
                        </w:rPr>
                        <m:t>3</m:t>
                      </m:r>
                      <m:ctrlPr>
                        <w:rPr>
                          <w:rFonts w:ascii="Cambria Math" w:hAnsi="Cambria Math" w:eastAsia="Times New Roman"/>
                          <w:sz w:val="22"/>
                          <w:szCs w:val="22"/>
                          <w:lang w:val="zh-CN" w:eastAsia="ja-JP"/>
                        </w:rPr>
                      </m:ctrlPr>
                    </m:den>
                  </m:f>
                  <m:ctrlPr>
                    <w:rPr>
                      <w:rFonts w:ascii="Cambria Math" w:hAnsi="Cambria Math" w:eastAsia="Times New Roman"/>
                      <w:sz w:val="22"/>
                      <w:szCs w:val="22"/>
                      <w:lang w:val="zh-CN" w:eastAsia="ja-JP"/>
                    </w:rPr>
                  </m:ctrlPr>
                </m:sup>
              </m:sSup>
              <m:r>
                <m:rPr>
                  <m:sty m:val="p"/>
                </m:rPr>
                <w:rPr>
                  <w:rFonts w:ascii="Cambria Math" w:hAnsi="Cambria Math" w:eastAsia="Times New Roman"/>
                  <w:sz w:val="22"/>
                  <w:szCs w:val="22"/>
                  <w:lang w:val="zh-CN" w:eastAsia="ja-JP"/>
                </w:rPr>
                <m:t>, </m:t>
              </m:r>
              <m:sSub>
                <m:sSubPr>
                  <m:ctrlPr>
                    <w:rPr>
                      <w:rFonts w:ascii="Cambria Math" w:hAnsi="Cambria Math" w:eastAsia="Times New Roman"/>
                      <w:sz w:val="22"/>
                      <w:szCs w:val="22"/>
                      <w:lang w:val="zh-CN" w:eastAsia="ja-JP"/>
                    </w:rPr>
                  </m:ctrlPr>
                </m:sSubPr>
                <m:e>
                  <m:r>
                    <w:rPr>
                      <w:rFonts w:ascii="Cambria Math" w:hAnsi="Cambria Math" w:eastAsia="Times New Roman"/>
                      <w:sz w:val="22"/>
                      <w:szCs w:val="22"/>
                      <w:lang w:val="zh-CN" w:eastAsia="ja-JP"/>
                    </w:rPr>
                    <m:t>λ</m:t>
                  </m:r>
                  <m:ctrlPr>
                    <w:rPr>
                      <w:rFonts w:ascii="Cambria Math" w:hAnsi="Cambria Math" w:eastAsia="Times New Roman"/>
                      <w:sz w:val="22"/>
                      <w:szCs w:val="22"/>
                      <w:lang w:val="zh-CN" w:eastAsia="ja-JP"/>
                    </w:rPr>
                  </m:ctrlPr>
                </m:e>
                <m:sub>
                  <m:r>
                    <w:rPr>
                      <w:rFonts w:ascii="Cambria Math" w:hAnsi="Cambria Math" w:eastAsia="Times New Roman"/>
                      <w:sz w:val="22"/>
                      <w:szCs w:val="22"/>
                      <w:lang w:val="zh-CN" w:eastAsia="ja-JP"/>
                    </w:rPr>
                    <m:t>Pic</m:t>
                  </m:r>
                  <m:ctrlPr>
                    <w:rPr>
                      <w:rFonts w:ascii="Cambria Math" w:hAnsi="Cambria Math" w:eastAsia="Times New Roman"/>
                      <w:sz w:val="22"/>
                      <w:szCs w:val="22"/>
                      <w:lang w:val="zh-CN" w:eastAsia="ja-JP"/>
                    </w:rPr>
                  </m:ctrlPr>
                </m:sub>
              </m:sSub>
              <m:r>
                <m:rPr>
                  <m:sty m:val="p"/>
                </m:rPr>
                <w:rPr>
                  <w:rFonts w:ascii="Cambria Math" w:hAnsi="Cambria Math" w:eastAsia="Times New Roman"/>
                  <w:sz w:val="22"/>
                  <w:szCs w:val="22"/>
                  <w:lang w:val="zh-CN" w:eastAsia="ja-JP"/>
                </w:rPr>
                <m:t>×</m:t>
              </m:r>
              <m:sSup>
                <m:sSupPr>
                  <m:ctrlPr>
                    <w:rPr>
                      <w:rFonts w:ascii="Cambria Math" w:hAnsi="Cambria Math" w:eastAsia="Times New Roman"/>
                      <w:sz w:val="22"/>
                      <w:szCs w:val="22"/>
                      <w:lang w:val="zh-CN" w:eastAsia="ja-JP"/>
                    </w:rPr>
                  </m:ctrlPr>
                </m:sSupPr>
                <m:e>
                  <m:r>
                    <m:rPr>
                      <m:sty m:val="p"/>
                    </m:rPr>
                    <w:rPr>
                      <w:rFonts w:ascii="Cambria Math" w:hAnsi="Cambria Math" w:eastAsia="Times New Roman"/>
                      <w:sz w:val="22"/>
                      <w:szCs w:val="22"/>
                      <w:lang w:val="zh-CN" w:eastAsia="ja-JP"/>
                    </w:rPr>
                    <m:t>2</m:t>
                  </m:r>
                  <m:ctrlPr>
                    <w:rPr>
                      <w:rFonts w:ascii="Cambria Math" w:hAnsi="Cambria Math" w:eastAsia="Times New Roman"/>
                      <w:sz w:val="22"/>
                      <w:szCs w:val="22"/>
                      <w:lang w:val="zh-CN" w:eastAsia="ja-JP"/>
                    </w:rPr>
                  </m:ctrlPr>
                </m:e>
                <m:sup>
                  <m:f>
                    <m:fPr>
                      <m:type m:val="skw"/>
                      <m:ctrlPr>
                        <w:rPr>
                          <w:rFonts w:ascii="Cambria Math" w:hAnsi="Cambria Math" w:eastAsia="Times New Roman"/>
                          <w:sz w:val="22"/>
                          <w:szCs w:val="22"/>
                          <w:lang w:val="zh-CN" w:eastAsia="ja-JP"/>
                        </w:rPr>
                      </m:ctrlPr>
                    </m:fPr>
                    <m:num>
                      <m:r>
                        <m:rPr>
                          <m:sty m:val="p"/>
                        </m:rPr>
                        <w:rPr>
                          <w:rFonts w:ascii="Cambria Math" w:hAnsi="Cambria Math" w:eastAsia="Times New Roman"/>
                          <w:sz w:val="22"/>
                          <w:szCs w:val="22"/>
                          <w:lang w:val="zh-CN" w:eastAsia="ja-JP"/>
                        </w:rPr>
                        <m:t>-1</m:t>
                      </m:r>
                      <m:ctrlPr>
                        <w:rPr>
                          <w:rFonts w:ascii="Cambria Math" w:hAnsi="Cambria Math" w:eastAsia="Times New Roman"/>
                          <w:sz w:val="22"/>
                          <w:szCs w:val="22"/>
                          <w:lang w:val="zh-CN" w:eastAsia="ja-JP"/>
                        </w:rPr>
                      </m:ctrlPr>
                    </m:num>
                    <m:den>
                      <m:r>
                        <m:rPr>
                          <m:sty m:val="p"/>
                        </m:rPr>
                        <w:rPr>
                          <w:rFonts w:ascii="Cambria Math" w:hAnsi="Cambria Math" w:eastAsia="Times New Roman"/>
                          <w:sz w:val="22"/>
                          <w:szCs w:val="22"/>
                          <w:lang w:val="zh-CN" w:eastAsia="ja-JP"/>
                        </w:rPr>
                        <m:t>3</m:t>
                      </m:r>
                      <m:ctrlPr>
                        <w:rPr>
                          <w:rFonts w:ascii="Cambria Math" w:hAnsi="Cambria Math" w:eastAsia="Times New Roman"/>
                          <w:sz w:val="22"/>
                          <w:szCs w:val="22"/>
                          <w:lang w:val="zh-CN" w:eastAsia="ja-JP"/>
                        </w:rPr>
                      </m:ctrlPr>
                    </m:den>
                  </m:f>
                  <m:ctrlPr>
                    <w:rPr>
                      <w:rFonts w:ascii="Cambria Math" w:hAnsi="Cambria Math" w:eastAsia="Times New Roman"/>
                      <w:sz w:val="22"/>
                      <w:szCs w:val="22"/>
                      <w:lang w:val="zh-CN" w:eastAsia="ja-JP"/>
                    </w:rPr>
                  </m:ctrlPr>
                </m:sup>
              </m:sSup>
              <m:r>
                <m:rPr>
                  <m:sty m:val="p"/>
                </m:rPr>
                <w:rPr>
                  <w:rFonts w:ascii="Cambria Math" w:hAnsi="Cambria Math" w:eastAsia="Times New Roman"/>
                  <w:sz w:val="22"/>
                  <w:szCs w:val="22"/>
                  <w:lang w:val="zh-CN" w:eastAsia="ja-JP"/>
                </w:rPr>
                <m:t>,</m:t>
              </m:r>
              <m:sSub>
                <m:sSubPr>
                  <m:ctrlPr>
                    <w:rPr>
                      <w:rFonts w:ascii="Cambria Math" w:hAnsi="Cambria Math" w:eastAsia="Times New Roman"/>
                      <w:sz w:val="22"/>
                      <w:szCs w:val="22"/>
                      <w:lang w:val="zh-CN" w:eastAsia="ja-JP"/>
                    </w:rPr>
                  </m:ctrlPr>
                </m:sSubPr>
                <m:e>
                  <m:r>
                    <w:rPr>
                      <w:rFonts w:ascii="Cambria Math" w:hAnsi="Cambria Math" w:eastAsia="Times New Roman"/>
                      <w:sz w:val="22"/>
                      <w:szCs w:val="22"/>
                      <w:lang w:val="zh-CN" w:eastAsia="ja-JP"/>
                    </w:rPr>
                    <m:t>λ</m:t>
                  </m:r>
                  <m:ctrlPr>
                    <w:rPr>
                      <w:rFonts w:ascii="Cambria Math" w:hAnsi="Cambria Math" w:eastAsia="Times New Roman"/>
                      <w:sz w:val="22"/>
                      <w:szCs w:val="22"/>
                      <w:lang w:val="zh-CN" w:eastAsia="ja-JP"/>
                    </w:rPr>
                  </m:ctrlPr>
                </m:e>
                <m:sub>
                  <m:r>
                    <w:rPr>
                      <w:rFonts w:ascii="Cambria Math" w:hAnsi="Cambria Math" w:eastAsia="Times New Roman"/>
                      <w:sz w:val="22"/>
                      <w:szCs w:val="22"/>
                      <w:lang w:val="zh-CN" w:eastAsia="ja-JP"/>
                    </w:rPr>
                    <m:t>CurrCTU</m:t>
                  </m:r>
                  <m:ctrlPr>
                    <w:rPr>
                      <w:rFonts w:ascii="Cambria Math" w:hAnsi="Cambria Math" w:eastAsia="Times New Roman"/>
                      <w:sz w:val="22"/>
                      <w:szCs w:val="22"/>
                      <w:lang w:val="zh-CN" w:eastAsia="ja-JP"/>
                    </w:rPr>
                  </m:ctrlPr>
                </m:sub>
              </m:sSub>
              <m:ctrlPr>
                <w:rPr>
                  <w:rFonts w:ascii="Cambria Math" w:hAnsi="Cambria Math" w:eastAsia="Times New Roman"/>
                  <w:sz w:val="22"/>
                  <w:szCs w:val="22"/>
                  <w:lang w:val="zh-CN" w:eastAsia="ja-JP"/>
                </w:rPr>
              </m:ctrlPr>
            </m:e>
          </m:d>
        </m:oMath>
      </m:oMathPara>
    </w:p>
    <w:p>
      <w:pPr>
        <w:tabs>
          <w:tab w:val="clear" w:pos="794"/>
          <w:tab w:val="clear" w:pos="1191"/>
          <w:tab w:val="clear" w:pos="1588"/>
          <w:tab w:val="clear" w:pos="1985"/>
        </w:tabs>
        <w:overflowPunct/>
        <w:autoSpaceDE/>
        <w:autoSpaceDN/>
        <w:adjustRightInd/>
        <w:spacing w:before="0"/>
        <w:jc w:val="left"/>
        <w:textAlignment w:val="auto"/>
        <w:rPr>
          <w:rFonts w:eastAsia="Times New Roman"/>
          <w:lang w:val="zh-CN" w:eastAsia="ja-JP"/>
        </w:rPr>
      </w:pPr>
      <w:r>
        <w:rPr>
          <w:rFonts w:eastAsia="Times New Roman"/>
          <w:lang w:val="zh-CN" w:eastAsia="ja-JP"/>
        </w:rPr>
        <w:t>Otherwise a generic constraint is applied:</w:t>
      </w:r>
    </w:p>
    <w:p>
      <w:pPr>
        <w:tabs>
          <w:tab w:val="clear" w:pos="794"/>
          <w:tab w:val="clear" w:pos="1191"/>
          <w:tab w:val="clear" w:pos="1588"/>
          <w:tab w:val="clear" w:pos="1985"/>
        </w:tabs>
        <w:overflowPunct/>
        <w:autoSpaceDE/>
        <w:autoSpaceDN/>
        <w:adjustRightInd/>
        <w:spacing w:before="120" w:after="120"/>
        <w:jc w:val="left"/>
        <w:textAlignment w:val="auto"/>
        <w:rPr>
          <w:rFonts w:eastAsia="Times New Roman"/>
          <w:lang w:val="zh-CN" w:eastAsia="ja-JP"/>
        </w:rPr>
      </w:pPr>
      <m:oMathPara>
        <m:oMath>
          <m:sSub>
            <m:sSubPr>
              <m:ctrlPr>
                <w:rPr>
                  <w:rFonts w:ascii="Cambria Math" w:hAnsi="Cambria Math" w:eastAsia="Times New Roman"/>
                  <w:lang w:val="zh-CN" w:eastAsia="ja-JP"/>
                </w:rPr>
              </m:ctrlPr>
            </m:sSubPr>
            <m:e>
              <m:r>
                <w:rPr>
                  <w:rFonts w:ascii="Cambria Math" w:hAnsi="Cambria Math" w:eastAsia="Times New Roman"/>
                  <w:lang w:val="zh-CN" w:eastAsia="ja-JP"/>
                </w:rPr>
                <m:t>λ</m:t>
              </m:r>
              <m:ctrlPr>
                <w:rPr>
                  <w:rFonts w:ascii="Cambria Math" w:hAnsi="Cambria Math" w:eastAsia="Times New Roman"/>
                  <w:lang w:val="zh-CN" w:eastAsia="ja-JP"/>
                </w:rPr>
              </m:ctrlPr>
            </m:e>
            <m:sub>
              <m:r>
                <w:rPr>
                  <w:rFonts w:ascii="Cambria Math" w:hAnsi="Cambria Math" w:eastAsia="Times New Roman"/>
                  <w:lang w:val="zh-CN" w:eastAsia="ja-JP"/>
                </w:rPr>
                <m:t>est</m:t>
              </m:r>
              <m:ctrlPr>
                <w:rPr>
                  <w:rFonts w:ascii="Cambria Math" w:hAnsi="Cambria Math" w:eastAsia="Times New Roman"/>
                  <w:lang w:val="zh-CN" w:eastAsia="ja-JP"/>
                </w:rPr>
              </m:ctrlPr>
            </m:sub>
          </m:sSub>
          <m:r>
            <m:rPr>
              <m:sty m:val="p"/>
            </m:rPr>
            <w:rPr>
              <w:rFonts w:ascii="Cambria Math" w:hAnsi="Cambria Math" w:eastAsia="Times New Roman"/>
              <w:lang w:val="zh-CN" w:eastAsia="ja-JP"/>
            </w:rPr>
            <m:t>=</m:t>
          </m:r>
          <m:r>
            <w:rPr>
              <w:rFonts w:ascii="Cambria Math" w:hAnsi="Cambria Math" w:eastAsia="Times New Roman"/>
              <w:lang w:val="zh-CN" w:eastAsia="ja-JP"/>
            </w:rPr>
            <m:t>Clip</m:t>
          </m:r>
          <m:r>
            <m:rPr>
              <m:sty m:val="p"/>
            </m:rPr>
            <w:rPr>
              <w:rFonts w:ascii="Cambria Math" w:hAnsi="Cambria Math" w:eastAsia="Times New Roman"/>
              <w:lang w:val="zh-CN" w:eastAsia="ja-JP"/>
            </w:rPr>
            <m:t>3</m:t>
          </m:r>
          <m:d>
            <m:dPr>
              <m:ctrlPr>
                <w:rPr>
                  <w:rFonts w:ascii="Cambria Math" w:hAnsi="Cambria Math" w:eastAsia="Times New Roman"/>
                  <w:lang w:val="zh-CN" w:eastAsia="ja-JP"/>
                </w:rPr>
              </m:ctrlPr>
            </m:dPr>
            <m:e>
              <m:r>
                <m:rPr>
                  <m:sty m:val="p"/>
                </m:rPr>
                <w:rPr>
                  <w:rFonts w:ascii="Cambria Math" w:hAnsi="Cambria Math" w:eastAsia="Times New Roman"/>
                  <w:lang w:val="zh-CN" w:eastAsia="ja-JP"/>
                </w:rPr>
                <m:t>10,</m:t>
              </m:r>
              <m:r>
                <m:rPr>
                  <m:sty m:val="p"/>
                </m:rPr>
                <w:rPr>
                  <w:rFonts w:hint="eastAsia" w:ascii="Cambria Math" w:hAnsi="Cambria Math" w:eastAsia="Times New Roman"/>
                  <w:lang w:val="zh-CN" w:eastAsia="ja-JP"/>
                </w:rPr>
                <m:t> </m:t>
              </m:r>
              <m:r>
                <m:rPr>
                  <m:sty m:val="p"/>
                </m:rPr>
                <w:rPr>
                  <w:rFonts w:ascii="Cambria Math" w:hAnsi="Cambria Math" w:eastAsia="Times New Roman"/>
                  <w:lang w:val="zh-CN" w:eastAsia="ja-JP"/>
                </w:rPr>
                <m:t>1000,</m:t>
              </m:r>
              <m:sSub>
                <m:sSubPr>
                  <m:ctrlPr>
                    <w:rPr>
                      <w:rFonts w:ascii="Cambria Math" w:hAnsi="Cambria Math" w:eastAsia="Times New Roman"/>
                      <w:lang w:val="zh-CN" w:eastAsia="ja-JP"/>
                    </w:rPr>
                  </m:ctrlPr>
                </m:sSubPr>
                <m:e>
                  <m:r>
                    <w:rPr>
                      <w:rFonts w:ascii="Cambria Math" w:hAnsi="Cambria Math" w:eastAsia="Times New Roman"/>
                      <w:lang w:val="zh-CN" w:eastAsia="ja-JP"/>
                    </w:rPr>
                    <m:t>λ</m:t>
                  </m:r>
                  <m:ctrlPr>
                    <w:rPr>
                      <w:rFonts w:ascii="Cambria Math" w:hAnsi="Cambria Math" w:eastAsia="Times New Roman"/>
                      <w:lang w:val="zh-CN" w:eastAsia="ja-JP"/>
                    </w:rPr>
                  </m:ctrlPr>
                </m:e>
                <m:sub>
                  <m:r>
                    <w:rPr>
                      <w:rFonts w:ascii="Cambria Math" w:hAnsi="Cambria Math" w:eastAsia="Times New Roman"/>
                      <w:lang w:val="zh-CN" w:eastAsia="ja-JP"/>
                    </w:rPr>
                    <m:t>CurrCTU</m:t>
                  </m:r>
                  <m:ctrlPr>
                    <w:rPr>
                      <w:rFonts w:ascii="Cambria Math" w:hAnsi="Cambria Math" w:eastAsia="Times New Roman"/>
                      <w:lang w:val="zh-CN" w:eastAsia="ja-JP"/>
                    </w:rPr>
                  </m:ctrlPr>
                </m:sub>
              </m:sSub>
              <m:ctrlPr>
                <w:rPr>
                  <w:rFonts w:ascii="Cambria Math" w:hAnsi="Cambria Math" w:eastAsia="Times New Roman"/>
                  <w:lang w:val="zh-CN" w:eastAsia="ja-JP"/>
                </w:rPr>
              </m:ctrlPr>
            </m:e>
          </m:d>
        </m:oMath>
      </m:oMathPara>
    </w:p>
    <w:p>
      <w:pPr>
        <w:rPr>
          <w:rFonts w:eastAsia="Times New Roman"/>
          <w:szCs w:val="22"/>
          <w:lang w:val="zh-CN" w:eastAsia="ja-JP"/>
        </w:rPr>
      </w:pPr>
      <w:r>
        <w:rPr>
          <w:lang w:val="en-AU"/>
        </w:rPr>
        <w:t xml:space="preserve">The function </w:t>
      </w:r>
      <w:r>
        <w:rPr>
          <w:rStyle w:val="397"/>
          <w:sz w:val="20"/>
        </w:rPr>
        <w:t>getLCUEstQP</w:t>
      </w:r>
      <w:r>
        <w:rPr>
          <w:lang w:val="en-AU"/>
        </w:rPr>
        <w:t xml:space="preserve"> of </w:t>
      </w:r>
      <w:r>
        <w:rPr>
          <w:rStyle w:val="397"/>
          <w:sz w:val="20"/>
        </w:rPr>
        <w:t>TEncRCPic</w:t>
      </w:r>
      <w:r>
        <w:rPr>
          <w:rFonts w:eastAsia="Times New Roman"/>
          <w:szCs w:val="22"/>
          <w:lang w:val="zh-CN" w:eastAsia="ja-JP"/>
        </w:rPr>
        <w:t xml:space="preserve"> computes the quantization parameter for the current CTU (</w:t>
      </w:r>
      <w:r>
        <w:rPr>
          <w:rFonts w:eastAsia="Times New Roman"/>
          <w:i/>
          <w:szCs w:val="22"/>
          <w:lang w:val="zh-CN" w:eastAsia="ja-JP"/>
        </w:rPr>
        <w:t>QP</w:t>
      </w:r>
      <w:r>
        <w:rPr>
          <w:rFonts w:eastAsia="Times New Roman"/>
          <w:i/>
          <w:szCs w:val="22"/>
          <w:vertAlign w:val="subscript"/>
          <w:lang w:val="zh-CN" w:eastAsia="ja-JP"/>
        </w:rPr>
        <w:t>CTU</w:t>
      </w:r>
      <w:r>
        <w:rPr>
          <w:rFonts w:eastAsia="Times New Roman"/>
          <w:szCs w:val="22"/>
          <w:lang w:val="zh-CN" w:eastAsia="ja-JP"/>
        </w:rPr>
        <w:t>) using (</w:t>
      </w:r>
      <w:r>
        <w:rPr>
          <w:rFonts w:eastAsia="Times New Roman"/>
          <w:szCs w:val="22"/>
          <w:lang w:val="zh-CN" w:eastAsia="ja-JP"/>
        </w:rPr>
        <w:fldChar w:fldCharType="begin"/>
      </w:r>
      <w:r>
        <w:rPr>
          <w:rFonts w:eastAsia="Times New Roman"/>
          <w:szCs w:val="22"/>
          <w:lang w:val="zh-CN" w:eastAsia="ja-JP"/>
        </w:rPr>
        <w:instrText xml:space="preserve"> REF lambdaToQp \h </w:instrText>
      </w:r>
      <w:r>
        <w:rPr>
          <w:rFonts w:eastAsia="Times New Roman"/>
          <w:szCs w:val="22"/>
          <w:lang w:val="zh-CN" w:eastAsia="ja-JP"/>
        </w:rPr>
        <w:fldChar w:fldCharType="separate"/>
      </w:r>
      <w:r>
        <w:t>6</w:t>
      </w:r>
      <w:r>
        <w:rPr>
          <w:rFonts w:eastAsia="Times New Roman"/>
          <w:szCs w:val="22"/>
          <w:lang w:val="zh-CN" w:eastAsia="ja-JP"/>
        </w:rPr>
        <w:fldChar w:fldCharType="end"/>
      </w:r>
      <w:r>
        <w:rPr>
          <w:rFonts w:eastAsia="Times New Roman"/>
          <w:szCs w:val="22"/>
          <w:lang w:val="zh-CN" w:eastAsia="ja-JP"/>
        </w:rPr>
        <w:t xml:space="preserve">) and </w:t>
      </w:r>
      <m:oMath>
        <m:sSub>
          <m:sSubPr>
            <m:ctrlPr>
              <w:rPr>
                <w:rFonts w:ascii="Cambria Math" w:hAnsi="Cambria Math" w:eastAsia="Times New Roman"/>
                <w:szCs w:val="22"/>
                <w:lang w:val="zh-CN" w:eastAsia="ja-JP"/>
              </w:rPr>
            </m:ctrlPr>
          </m:sSubPr>
          <m:e>
            <m:r>
              <m:rPr>
                <m:sty m:val="p"/>
              </m:rPr>
              <w:rPr>
                <w:rFonts w:ascii="Cambria Math" w:hAnsi="Cambria Math" w:eastAsia="Times New Roman"/>
                <w:szCs w:val="22"/>
                <w:lang w:val="zh-CN" w:eastAsia="ja-JP"/>
              </w:rPr>
              <m:t>λ</m:t>
            </m:r>
            <m:ctrlPr>
              <w:rPr>
                <w:rFonts w:ascii="Cambria Math" w:hAnsi="Cambria Math" w:eastAsia="Times New Roman"/>
                <w:szCs w:val="22"/>
                <w:lang w:val="zh-CN" w:eastAsia="ja-JP"/>
              </w:rPr>
            </m:ctrlPr>
          </m:e>
          <m:sub>
            <m:r>
              <m:rPr>
                <m:sty m:val="p"/>
              </m:rPr>
              <w:rPr>
                <w:rFonts w:ascii="Cambria Math" w:hAnsi="Cambria Math" w:eastAsia="Times New Roman"/>
                <w:szCs w:val="22"/>
                <w:lang w:val="zh-CN" w:eastAsia="ja-JP"/>
              </w:rPr>
              <m:t>CurrCTU</m:t>
            </m:r>
            <m:ctrlPr>
              <w:rPr>
                <w:rFonts w:ascii="Cambria Math" w:hAnsi="Cambria Math" w:eastAsia="Times New Roman"/>
                <w:szCs w:val="22"/>
                <w:lang w:val="zh-CN" w:eastAsia="ja-JP"/>
              </w:rPr>
            </m:ctrlPr>
          </m:sub>
        </m:sSub>
      </m:oMath>
      <w:r>
        <w:rPr>
          <w:rFonts w:eastAsia="Times New Roman"/>
          <w:szCs w:val="22"/>
          <w:lang w:val="zh-CN" w:eastAsia="ja-JP"/>
        </w:rPr>
        <w:t xml:space="preserve">. The value obtained is then clipped as follows. Let </w:t>
      </w:r>
      <w:r>
        <w:rPr>
          <w:rFonts w:eastAsia="Times New Roman"/>
          <w:i/>
          <w:szCs w:val="22"/>
          <w:lang w:val="zh-CN" w:eastAsia="ja-JP"/>
        </w:rPr>
        <w:t>QP</w:t>
      </w:r>
      <w:r>
        <w:rPr>
          <w:rFonts w:eastAsia="Times New Roman"/>
          <w:i/>
          <w:szCs w:val="22"/>
          <w:vertAlign w:val="subscript"/>
          <w:lang w:val="zh-CN" w:eastAsia="ja-JP"/>
        </w:rPr>
        <w:t>neighbour</w:t>
      </w:r>
      <w:r>
        <w:rPr>
          <w:rFonts w:eastAsia="Times New Roman"/>
          <w:szCs w:val="22"/>
          <w:lang w:val="zh-CN" w:eastAsia="ja-JP"/>
        </w:rPr>
        <w:t xml:space="preserve"> be the QP value obtained by searching back from previously coded CTUs until a valid value (i.e., greater than zero) is found. Using also </w:t>
      </w:r>
      <w:r>
        <w:rPr>
          <w:rFonts w:ascii="Times" w:hAnsi="Times"/>
          <w:i/>
          <w:lang w:val="zh-CN" w:eastAsia="ja-JP"/>
        </w:rPr>
        <w:t>QP</w:t>
      </w:r>
      <w:r>
        <w:rPr>
          <w:rFonts w:ascii="Times" w:hAnsi="Times"/>
          <w:i/>
          <w:vertAlign w:val="subscript"/>
          <w:lang w:val="zh-CN" w:eastAsia="ja-JP"/>
        </w:rPr>
        <w:t>PIC</w:t>
      </w:r>
      <w:r>
        <w:rPr>
          <w:rFonts w:eastAsia="Times New Roman"/>
          <w:szCs w:val="22"/>
          <w:lang w:val="zh-CN" w:eastAsia="ja-JP"/>
        </w:rPr>
        <w:t xml:space="preserve">, the value for </w:t>
      </w:r>
      <w:r>
        <w:rPr>
          <w:rFonts w:eastAsia="Times New Roman"/>
          <w:i/>
          <w:szCs w:val="22"/>
          <w:lang w:val="zh-CN" w:eastAsia="ja-JP"/>
        </w:rPr>
        <w:t>QP</w:t>
      </w:r>
      <w:r>
        <w:rPr>
          <w:rFonts w:eastAsia="Times New Roman"/>
          <w:i/>
          <w:szCs w:val="22"/>
          <w:vertAlign w:val="subscript"/>
          <w:lang w:val="zh-CN" w:eastAsia="ja-JP"/>
        </w:rPr>
        <w:t>CTU</w:t>
      </w:r>
      <w:r>
        <w:rPr>
          <w:rFonts w:eastAsia="Times New Roman"/>
          <w:szCs w:val="22"/>
          <w:lang w:val="zh-CN" w:eastAsia="ja-JP"/>
        </w:rPr>
        <w:t xml:space="preserve"> is derived by applying the following ordered steps:</w:t>
      </w:r>
    </w:p>
    <w:p>
      <w:pPr>
        <w:spacing w:after="120"/>
        <w:rPr>
          <w:lang w:val="en-AU"/>
        </w:rPr>
      </w:pPr>
      <m:oMathPara>
        <m:oMathParaPr>
          <m:jc m:val="center"/>
        </m:oMathParaPr>
        <m:oMath>
          <m:sSub>
            <m:sSubPr>
              <m:ctrlPr>
                <w:rPr>
                  <w:rFonts w:ascii="Cambria Math" w:hAnsi="Cambria Math"/>
                  <w:i/>
                  <w:lang w:val="en-AU"/>
                </w:rPr>
              </m:ctrlPr>
            </m:sSubPr>
            <m:e>
              <m:r>
                <w:rPr>
                  <w:rFonts w:ascii="Cambria Math" w:hAnsi="Cambria Math"/>
                  <w:lang w:val="en-AU"/>
                </w:rPr>
                <m:t xml:space="preserve">if </m:t>
              </m:r>
              <m:sSub>
                <m:sSubPr>
                  <m:ctrlPr>
                    <w:rPr>
                      <w:rFonts w:ascii="Cambria Math" w:hAnsi="Cambria Math"/>
                      <w:i/>
                      <w:lang w:val="en-AU"/>
                    </w:rPr>
                  </m:ctrlPr>
                </m:sSubPr>
                <m:e>
                  <m:r>
                    <w:rPr>
                      <w:rFonts w:ascii="Cambria Math" w:hAnsi="Cambria Math"/>
                      <w:lang w:val="en-AU"/>
                    </w:rPr>
                    <m:t>QP</m:t>
                  </m:r>
                  <m:ctrlPr>
                    <w:rPr>
                      <w:rFonts w:ascii="Cambria Math" w:hAnsi="Cambria Math"/>
                      <w:i/>
                      <w:lang w:val="en-AU"/>
                    </w:rPr>
                  </m:ctrlPr>
                </m:e>
                <m:sub>
                  <m:r>
                    <w:rPr>
                      <w:rFonts w:ascii="Cambria Math" w:hAnsi="Cambria Math"/>
                      <w:lang w:val="en-AU"/>
                    </w:rPr>
                    <m:t>neighbour</m:t>
                  </m:r>
                  <m:ctrlPr>
                    <w:rPr>
                      <w:rFonts w:ascii="Cambria Math" w:hAnsi="Cambria Math"/>
                      <w:i/>
                      <w:lang w:val="en-AU"/>
                    </w:rPr>
                  </m:ctrlPr>
                </m:sub>
              </m:sSub>
              <m:r>
                <w:rPr>
                  <w:rFonts w:ascii="Cambria Math" w:hAnsi="Cambria Math"/>
                  <w:lang w:val="en-AU"/>
                </w:rPr>
                <m:t>&gt;0 then QP</m:t>
              </m:r>
              <m:ctrlPr>
                <w:rPr>
                  <w:rFonts w:ascii="Cambria Math" w:hAnsi="Cambria Math"/>
                  <w:i/>
                  <w:lang w:val="en-AU"/>
                </w:rPr>
              </m:ctrlPr>
            </m:e>
            <m:sub>
              <m:r>
                <w:rPr>
                  <w:rFonts w:ascii="Cambria Math" w:hAnsi="Cambria Math"/>
                  <w:lang w:val="en-AU"/>
                </w:rPr>
                <m:t>CTU</m:t>
              </m:r>
              <m:ctrlPr>
                <w:rPr>
                  <w:rFonts w:ascii="Cambria Math" w:hAnsi="Cambria Math"/>
                  <w:i/>
                  <w:lang w:val="en-AU"/>
                </w:rPr>
              </m:ctrlPr>
            </m:sub>
          </m:sSub>
          <m:r>
            <w:rPr>
              <w:rFonts w:ascii="Cambria Math" w:hAnsi="Cambria Math"/>
              <w:lang w:val="en-AU"/>
            </w:rPr>
            <m:t>=Clip3(</m:t>
          </m:r>
          <m:sSub>
            <m:sSubPr>
              <m:ctrlPr>
                <w:rPr>
                  <w:rFonts w:ascii="Cambria Math" w:hAnsi="Cambria Math"/>
                  <w:i/>
                  <w:lang w:val="en-AU"/>
                </w:rPr>
              </m:ctrlPr>
            </m:sSubPr>
            <m:e>
              <m:r>
                <w:rPr>
                  <w:rFonts w:ascii="Cambria Math" w:hAnsi="Cambria Math"/>
                  <w:lang w:val="en-AU"/>
                </w:rPr>
                <m:t>QP</m:t>
              </m:r>
              <m:ctrlPr>
                <w:rPr>
                  <w:rFonts w:ascii="Cambria Math" w:hAnsi="Cambria Math"/>
                  <w:i/>
                  <w:lang w:val="en-AU"/>
                </w:rPr>
              </m:ctrlPr>
            </m:e>
            <m:sub>
              <m:r>
                <w:rPr>
                  <w:rFonts w:ascii="Cambria Math" w:hAnsi="Cambria Math"/>
                  <w:lang w:val="en-AU"/>
                </w:rPr>
                <m:t>neighbour</m:t>
              </m:r>
              <m:ctrlPr>
                <w:rPr>
                  <w:rFonts w:ascii="Cambria Math" w:hAnsi="Cambria Math"/>
                  <w:i/>
                  <w:lang w:val="en-AU"/>
                </w:rPr>
              </m:ctrlPr>
            </m:sub>
          </m:sSub>
          <m:r>
            <w:rPr>
              <w:rFonts w:ascii="Cambria Math" w:hAnsi="Cambria Math"/>
              <w:lang w:val="en-AU"/>
            </w:rPr>
            <m:t>-1,</m:t>
          </m:r>
          <m:sSub>
            <m:sSubPr>
              <m:ctrlPr>
                <w:rPr>
                  <w:rFonts w:ascii="Cambria Math" w:hAnsi="Cambria Math"/>
                  <w:i/>
                  <w:lang w:val="en-AU"/>
                </w:rPr>
              </m:ctrlPr>
            </m:sSubPr>
            <m:e>
              <m:r>
                <w:rPr>
                  <w:rFonts w:ascii="Cambria Math" w:hAnsi="Cambria Math"/>
                  <w:lang w:val="en-AU"/>
                </w:rPr>
                <m:t>QP</m:t>
              </m:r>
              <m:ctrlPr>
                <w:rPr>
                  <w:rFonts w:ascii="Cambria Math" w:hAnsi="Cambria Math"/>
                  <w:i/>
                  <w:lang w:val="en-AU"/>
                </w:rPr>
              </m:ctrlPr>
            </m:e>
            <m:sub>
              <m:r>
                <w:rPr>
                  <w:rFonts w:ascii="Cambria Math" w:hAnsi="Cambria Math"/>
                  <w:lang w:val="en-AU"/>
                </w:rPr>
                <m:t>neighbour</m:t>
              </m:r>
              <m:ctrlPr>
                <w:rPr>
                  <w:rFonts w:ascii="Cambria Math" w:hAnsi="Cambria Math"/>
                  <w:i/>
                  <w:lang w:val="en-AU"/>
                </w:rPr>
              </m:ctrlPr>
            </m:sub>
          </m:sSub>
          <m:r>
            <w:rPr>
              <w:rFonts w:ascii="Cambria Math" w:hAnsi="Cambria Math"/>
              <w:lang w:val="en-AU"/>
            </w:rPr>
            <m:t xml:space="preserve">+1, </m:t>
          </m:r>
          <m:sSub>
            <m:sSubPr>
              <m:ctrlPr>
                <w:rPr>
                  <w:rFonts w:ascii="Cambria Math" w:hAnsi="Cambria Math"/>
                  <w:i/>
                  <w:lang w:val="en-AU"/>
                </w:rPr>
              </m:ctrlPr>
            </m:sSubPr>
            <m:e>
              <m:r>
                <w:rPr>
                  <w:rFonts w:ascii="Cambria Math" w:hAnsi="Cambria Math"/>
                  <w:lang w:val="en-AU"/>
                </w:rPr>
                <m:t>QP</m:t>
              </m:r>
              <m:ctrlPr>
                <w:rPr>
                  <w:rFonts w:ascii="Cambria Math" w:hAnsi="Cambria Math"/>
                  <w:i/>
                  <w:lang w:val="en-AU"/>
                </w:rPr>
              </m:ctrlPr>
            </m:e>
            <m:sub>
              <m:r>
                <w:rPr>
                  <w:rFonts w:ascii="Cambria Math" w:hAnsi="Cambria Math"/>
                  <w:lang w:val="en-AU"/>
                </w:rPr>
                <m:t>CTU</m:t>
              </m:r>
              <m:ctrlPr>
                <w:rPr>
                  <w:rFonts w:ascii="Cambria Math" w:hAnsi="Cambria Math"/>
                  <w:i/>
                  <w:lang w:val="en-AU"/>
                </w:rPr>
              </m:ctrlPr>
            </m:sub>
          </m:sSub>
          <m:r>
            <w:rPr>
              <w:rFonts w:ascii="Cambria Math" w:hAnsi="Cambria Math"/>
              <w:lang w:val="en-AU"/>
            </w:rPr>
            <m:t>)</m:t>
          </m:r>
        </m:oMath>
      </m:oMathPara>
    </w:p>
    <w:p>
      <w:pPr>
        <w:spacing w:after="120"/>
        <w:rPr>
          <w:lang w:val="en-AU"/>
        </w:rPr>
      </w:pPr>
      <m:oMathPara>
        <m:oMathParaPr>
          <m:jc m:val="center"/>
        </m:oMathParaPr>
        <m:oMath>
          <m:sSub>
            <m:sSubPr>
              <m:ctrlPr>
                <w:rPr>
                  <w:rFonts w:ascii="Cambria Math" w:hAnsi="Cambria Math"/>
                  <w:i/>
                  <w:lang w:val="en-AU"/>
                </w:rPr>
              </m:ctrlPr>
            </m:sSubPr>
            <m:e>
              <m:r>
                <w:rPr>
                  <w:rFonts w:ascii="Cambria Math" w:hAnsi="Cambria Math"/>
                  <w:lang w:val="en-AU"/>
                </w:rPr>
                <m:t>QP</m:t>
              </m:r>
              <m:ctrlPr>
                <w:rPr>
                  <w:rFonts w:ascii="Cambria Math" w:hAnsi="Cambria Math"/>
                  <w:i/>
                  <w:lang w:val="en-AU"/>
                </w:rPr>
              </m:ctrlPr>
            </m:e>
            <m:sub>
              <m:r>
                <w:rPr>
                  <w:rFonts w:ascii="Cambria Math" w:hAnsi="Cambria Math"/>
                  <w:lang w:val="en-AU"/>
                </w:rPr>
                <m:t>CTU</m:t>
              </m:r>
              <m:ctrlPr>
                <w:rPr>
                  <w:rFonts w:ascii="Cambria Math" w:hAnsi="Cambria Math"/>
                  <w:i/>
                  <w:lang w:val="en-AU"/>
                </w:rPr>
              </m:ctrlPr>
            </m:sub>
          </m:sSub>
          <m:r>
            <w:rPr>
              <w:rFonts w:ascii="Cambria Math" w:hAnsi="Cambria Math"/>
              <w:lang w:val="en-AU"/>
            </w:rPr>
            <m:t>=Clip3(</m:t>
          </m:r>
          <m:sSub>
            <m:sSubPr>
              <m:ctrlPr>
                <w:rPr>
                  <w:rFonts w:ascii="Cambria Math" w:hAnsi="Cambria Math"/>
                  <w:i/>
                  <w:lang w:val="en-AU"/>
                </w:rPr>
              </m:ctrlPr>
            </m:sSubPr>
            <m:e>
              <m:r>
                <w:rPr>
                  <w:rFonts w:ascii="Cambria Math" w:hAnsi="Cambria Math"/>
                  <w:lang w:val="en-AU"/>
                </w:rPr>
                <m:t>QP</m:t>
              </m:r>
              <m:ctrlPr>
                <w:rPr>
                  <w:rFonts w:ascii="Cambria Math" w:hAnsi="Cambria Math"/>
                  <w:i/>
                  <w:lang w:val="en-AU"/>
                </w:rPr>
              </m:ctrlPr>
            </m:e>
            <m:sub>
              <m:r>
                <w:rPr>
                  <w:rFonts w:ascii="Cambria Math" w:hAnsi="Cambria Math"/>
                  <w:lang w:val="en-AU"/>
                </w:rPr>
                <m:t>Pic</m:t>
              </m:r>
              <m:ctrlPr>
                <w:rPr>
                  <w:rFonts w:ascii="Cambria Math" w:hAnsi="Cambria Math"/>
                  <w:i/>
                  <w:lang w:val="en-AU"/>
                </w:rPr>
              </m:ctrlPr>
            </m:sub>
          </m:sSub>
          <m:r>
            <w:rPr>
              <w:rFonts w:ascii="Cambria Math" w:hAnsi="Cambria Math"/>
              <w:lang w:val="en-AU"/>
            </w:rPr>
            <m:t>-2,</m:t>
          </m:r>
          <m:sSub>
            <m:sSubPr>
              <m:ctrlPr>
                <w:rPr>
                  <w:rFonts w:ascii="Cambria Math" w:hAnsi="Cambria Math"/>
                  <w:i/>
                  <w:lang w:val="en-AU"/>
                </w:rPr>
              </m:ctrlPr>
            </m:sSubPr>
            <m:e>
              <m:r>
                <w:rPr>
                  <w:rFonts w:ascii="Cambria Math" w:hAnsi="Cambria Math"/>
                  <w:lang w:val="en-AU"/>
                </w:rPr>
                <m:t>QP</m:t>
              </m:r>
              <m:ctrlPr>
                <w:rPr>
                  <w:rFonts w:ascii="Cambria Math" w:hAnsi="Cambria Math"/>
                  <w:i/>
                  <w:lang w:val="en-AU"/>
                </w:rPr>
              </m:ctrlPr>
            </m:e>
            <m:sub>
              <m:r>
                <w:rPr>
                  <w:rFonts w:ascii="Cambria Math" w:hAnsi="Cambria Math"/>
                  <w:lang w:val="en-AU"/>
                </w:rPr>
                <m:t>Pic</m:t>
              </m:r>
              <m:ctrlPr>
                <w:rPr>
                  <w:rFonts w:ascii="Cambria Math" w:hAnsi="Cambria Math"/>
                  <w:i/>
                  <w:lang w:val="en-AU"/>
                </w:rPr>
              </m:ctrlPr>
            </m:sub>
          </m:sSub>
          <m:r>
            <w:rPr>
              <w:rFonts w:ascii="Cambria Math" w:hAnsi="Cambria Math"/>
              <w:lang w:val="en-AU"/>
            </w:rPr>
            <m:t xml:space="preserve">+2, </m:t>
          </m:r>
          <m:sSub>
            <m:sSubPr>
              <m:ctrlPr>
                <w:rPr>
                  <w:rFonts w:ascii="Cambria Math" w:hAnsi="Cambria Math"/>
                  <w:i/>
                  <w:lang w:val="en-AU"/>
                </w:rPr>
              </m:ctrlPr>
            </m:sSubPr>
            <m:e>
              <m:r>
                <w:rPr>
                  <w:rFonts w:ascii="Cambria Math" w:hAnsi="Cambria Math"/>
                  <w:lang w:val="en-AU"/>
                </w:rPr>
                <m:t>QP</m:t>
              </m:r>
              <m:ctrlPr>
                <w:rPr>
                  <w:rFonts w:ascii="Cambria Math" w:hAnsi="Cambria Math"/>
                  <w:i/>
                  <w:lang w:val="en-AU"/>
                </w:rPr>
              </m:ctrlPr>
            </m:e>
            <m:sub>
              <m:r>
                <w:rPr>
                  <w:rFonts w:ascii="Cambria Math" w:hAnsi="Cambria Math"/>
                  <w:lang w:val="en-AU"/>
                </w:rPr>
                <m:t>CTU</m:t>
              </m:r>
              <m:ctrlPr>
                <w:rPr>
                  <w:rFonts w:ascii="Cambria Math" w:hAnsi="Cambria Math"/>
                  <w:i/>
                  <w:lang w:val="en-AU"/>
                </w:rPr>
              </m:ctrlPr>
            </m:sub>
          </m:sSub>
          <m:r>
            <w:rPr>
              <w:rFonts w:ascii="Cambria Math" w:hAnsi="Cambria Math"/>
              <w:lang w:val="en-AU"/>
            </w:rPr>
            <m:t>)</m:t>
          </m:r>
        </m:oMath>
      </m:oMathPara>
    </w:p>
    <w:p>
      <w:pPr>
        <w:pStyle w:val="4"/>
        <w:rPr>
          <w:lang w:val="en-AU"/>
        </w:rPr>
      </w:pPr>
      <w:bookmarkStart w:id="755" w:name="_Toc52446063"/>
      <w:r>
        <w:rPr>
          <w:lang w:val="en-AU"/>
        </w:rPr>
        <w:t>Workflow for parameters update</w:t>
      </w:r>
      <w:bookmarkEnd w:id="755"/>
    </w:p>
    <w:p>
      <w:pPr>
        <w:rPr>
          <w:lang w:val="en-AU"/>
        </w:rPr>
      </w:pPr>
      <w:r>
        <w:rPr>
          <w:lang w:val="en-AU"/>
        </w:rPr>
        <w:t>After one CTU or picture has finished being encoded, the state of the rate controller needs to be updated so that the model parameters can adjust their value to the characteristics of the video content. In particular, the following parameters are modified:</w:t>
      </w:r>
    </w:p>
    <w:p>
      <w:pPr>
        <w:pStyle w:val="393"/>
        <w:numPr>
          <w:ilvl w:val="0"/>
          <w:numId w:val="42"/>
        </w:numPr>
        <w:rPr>
          <w:lang w:val="en-AU"/>
        </w:rPr>
      </w:pPr>
      <w:r>
        <w:rPr>
          <w:sz w:val="20"/>
          <w:lang w:val="en-AU"/>
        </w:rPr>
        <w:t>Bits spent and frames encoded</w:t>
      </w:r>
    </w:p>
    <w:p>
      <w:pPr>
        <w:pStyle w:val="393"/>
        <w:numPr>
          <w:ilvl w:val="0"/>
          <w:numId w:val="42"/>
        </w:numPr>
        <w:rPr>
          <w:lang w:val="en-AU"/>
        </w:rPr>
      </w:pPr>
      <w:r>
        <w:rPr>
          <w:i/>
          <w:sz w:val="20"/>
          <w:lang w:val="en-AU"/>
        </w:rPr>
        <w:t>α</w:t>
      </w:r>
      <w:r>
        <w:rPr>
          <w:i/>
          <w:sz w:val="20"/>
          <w:vertAlign w:val="subscript"/>
          <w:lang w:val="en-AU"/>
        </w:rPr>
        <w:t>Pic</w:t>
      </w:r>
      <w:r>
        <w:rPr>
          <w:sz w:val="20"/>
          <w:lang w:val="en-AU"/>
        </w:rPr>
        <w:t xml:space="preserve"> and </w:t>
      </w:r>
      <w:r>
        <w:rPr>
          <w:i/>
          <w:sz w:val="20"/>
          <w:lang w:val="en-AU"/>
        </w:rPr>
        <w:t>β</w:t>
      </w:r>
      <w:r>
        <w:rPr>
          <w:i/>
          <w:sz w:val="20"/>
          <w:vertAlign w:val="subscript"/>
          <w:lang w:val="en-AU"/>
        </w:rPr>
        <w:t>Pic</w:t>
      </w:r>
      <w:r>
        <w:rPr>
          <w:sz w:val="20"/>
          <w:lang w:val="en-AU"/>
        </w:rPr>
        <w:t xml:space="preserve"> parameters as well as the estimate for the bits spent in the slice header</w:t>
      </w:r>
    </w:p>
    <w:p>
      <w:pPr>
        <w:pStyle w:val="393"/>
        <w:numPr>
          <w:ilvl w:val="0"/>
          <w:numId w:val="42"/>
        </w:numPr>
        <w:rPr>
          <w:lang w:val="en-AU"/>
        </w:rPr>
      </w:pPr>
      <w:r>
        <w:rPr>
          <w:i/>
          <w:sz w:val="20"/>
          <w:lang w:val="en-AU"/>
        </w:rPr>
        <w:t>α</w:t>
      </w:r>
      <w:r>
        <w:rPr>
          <w:i/>
          <w:sz w:val="20"/>
          <w:vertAlign w:val="subscript"/>
          <w:lang w:val="en-AU"/>
        </w:rPr>
        <w:t>CTU</w:t>
      </w:r>
      <w:r>
        <w:rPr>
          <w:sz w:val="20"/>
          <w:lang w:val="en-AU"/>
        </w:rPr>
        <w:t xml:space="preserve"> and </w:t>
      </w:r>
      <w:r>
        <w:rPr>
          <w:i/>
          <w:sz w:val="20"/>
          <w:lang w:val="en-AU"/>
        </w:rPr>
        <w:t>β</w:t>
      </w:r>
      <w:r>
        <w:rPr>
          <w:i/>
          <w:sz w:val="20"/>
          <w:vertAlign w:val="subscript"/>
          <w:lang w:val="en-AU"/>
        </w:rPr>
        <w:t>CTU</w:t>
      </w:r>
    </w:p>
    <w:p>
      <w:pPr>
        <w:rPr>
          <w:lang w:val="en-AU"/>
        </w:rPr>
      </w:pPr>
      <w:r>
        <w:rPr>
          <w:lang w:val="en-AU"/>
        </w:rPr>
        <w:t>The following subsections will described how the aforementioned updates are computed.</w:t>
      </w:r>
    </w:p>
    <w:p>
      <w:pPr>
        <w:pStyle w:val="5"/>
        <w:ind w:left="1701"/>
      </w:pPr>
      <w:bookmarkStart w:id="756" w:name="_Ref462249025"/>
      <w:r>
        <w:rPr>
          <w:lang w:val="en-GB"/>
        </w:rPr>
        <w:t>Update of parameters after one picture is encoded</w:t>
      </w:r>
      <w:bookmarkEnd w:id="756"/>
    </w:p>
    <w:p>
      <w:r>
        <w:t xml:space="preserve">The function </w:t>
      </w:r>
      <w:r>
        <w:rPr>
          <w:rStyle w:val="397"/>
          <w:sz w:val="20"/>
        </w:rPr>
        <w:t>updateAfterPic</w:t>
      </w:r>
      <w:r>
        <w:t xml:space="preserve"> of class </w:t>
      </w:r>
      <w:r>
        <w:rPr>
          <w:rStyle w:val="397"/>
          <w:sz w:val="20"/>
        </w:rPr>
        <w:t>TEncRCSeq</w:t>
      </w:r>
      <w:r>
        <w:t xml:space="preserve"> updates the global counters which store the bits spent so far as well as the total coded frames. The same kind of update is also performed in the function </w:t>
      </w:r>
      <w:r>
        <w:rPr>
          <w:rStyle w:val="397"/>
          <w:sz w:val="20"/>
        </w:rPr>
        <w:t>updateAfterPicture</w:t>
      </w:r>
      <w:r>
        <w:t xml:space="preserve"> of class </w:t>
      </w:r>
      <w:r>
        <w:rPr>
          <w:rStyle w:val="397"/>
          <w:sz w:val="20"/>
        </w:rPr>
        <w:t>TEncRCGOP</w:t>
      </w:r>
      <w:r>
        <w:t xml:space="preserve">. Conversely, the function </w:t>
      </w:r>
      <w:r>
        <w:rPr>
          <w:rStyle w:val="397"/>
          <w:sz w:val="20"/>
        </w:rPr>
        <w:t>updateAfterPicture</w:t>
      </w:r>
      <w:r>
        <w:t xml:space="preserve"> of class </w:t>
      </w:r>
      <w:r>
        <w:rPr>
          <w:rStyle w:val="397"/>
          <w:sz w:val="20"/>
        </w:rPr>
        <w:t>TEncRCPic</w:t>
      </w:r>
      <w:r>
        <w:t xml:space="preserve"> updates parameters </w:t>
      </w:r>
      <w:r>
        <w:rPr>
          <w:i/>
          <w:lang w:val="en-AU"/>
        </w:rPr>
        <w:t>α</w:t>
      </w:r>
      <w:r>
        <w:rPr>
          <w:i/>
          <w:vertAlign w:val="subscript"/>
          <w:lang w:val="en-AU"/>
        </w:rPr>
        <w:t>Pic</w:t>
      </w:r>
      <w:r>
        <w:rPr>
          <w:lang w:val="en-AU"/>
        </w:rPr>
        <w:t xml:space="preserve"> and </w:t>
      </w:r>
      <w:r>
        <w:rPr>
          <w:i/>
          <w:lang w:val="en-AU"/>
        </w:rPr>
        <w:t>β</w:t>
      </w:r>
      <w:r>
        <w:rPr>
          <w:i/>
          <w:vertAlign w:val="subscript"/>
          <w:lang w:val="en-AU"/>
        </w:rPr>
        <w:t>Pic</w:t>
      </w:r>
      <w:r>
        <w:t xml:space="preserve"> using the number of bits spent to encode the picture. More precisely, the variables </w:t>
      </w:r>
      <w:r>
        <w:rPr>
          <w:i/>
        </w:rPr>
        <w:t>ln</w:t>
      </w:r>
      <w:r>
        <w:rPr>
          <w:vertAlign w:val="subscript"/>
        </w:rPr>
        <w:t>bpp</w:t>
      </w:r>
      <w:r>
        <w:t xml:space="preserve"> and </w:t>
      </w:r>
      <w:r>
        <w:rPr>
          <w:i/>
        </w:rPr>
        <w:t>λ</w:t>
      </w:r>
      <w:r>
        <w:rPr>
          <w:i/>
          <w:vertAlign w:val="subscript"/>
        </w:rPr>
        <w:t>diff</w:t>
      </w:r>
      <w:r>
        <w:t xml:space="preserve"> are set as follows:</w:t>
      </w:r>
    </w:p>
    <w:p>
      <m:oMathPara>
        <m:oMath>
          <m:sSub>
            <m:sSubPr>
              <m:ctrlPr>
                <w:rPr>
                  <w:rFonts w:ascii="Cambria Math" w:hAnsi="Cambria Math"/>
                  <w:i/>
                </w:rPr>
              </m:ctrlPr>
            </m:sSubPr>
            <m:e>
              <m:r>
                <w:rPr>
                  <w:rFonts w:ascii="Cambria Math" w:hAnsi="Cambria Math"/>
                </w:rPr>
                <m:t>ln</m:t>
              </m:r>
              <m:ctrlPr>
                <w:rPr>
                  <w:rFonts w:ascii="Cambria Math" w:hAnsi="Cambria Math"/>
                  <w:i/>
                </w:rPr>
              </m:ctrlPr>
            </m:e>
            <m:sub>
              <m:r>
                <w:rPr>
                  <w:rFonts w:ascii="Cambria Math" w:hAnsi="Cambria Math"/>
                </w:rPr>
                <m:t>bpp</m:t>
              </m:r>
              <m:ctrlPr>
                <w:rPr>
                  <w:rFonts w:ascii="Cambria Math" w:hAnsi="Cambria Math"/>
                  <w:i/>
                </w:rPr>
              </m:ctrlPr>
            </m:sub>
          </m:sSub>
          <m:r>
            <w:rPr>
              <w:rFonts w:ascii="Cambria Math" w:hAnsi="Cambria Math"/>
            </w:rPr>
            <m:t>=ln</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TotalCostIntra</m:t>
                          </m:r>
                          <m:ctrlPr>
                            <w:rPr>
                              <w:rFonts w:ascii="Cambria Math" w:hAnsi="Cambria Math"/>
                              <w:i/>
                            </w:rPr>
                          </m:ctrlPr>
                        </m:num>
                        <m:den>
                          <m:r>
                            <w:rPr>
                              <w:rFonts w:ascii="Cambria Math" w:hAnsi="Cambria Math"/>
                            </w:rPr>
                            <m:t>PicSize</m:t>
                          </m:r>
                          <m:ctrlPr>
                            <w:rPr>
                              <w:rFonts w:ascii="Cambria Math" w:hAnsi="Cambria Math"/>
                              <w:i/>
                            </w:rPr>
                          </m:ctrlPr>
                        </m:den>
                      </m:f>
                      <m:ctrlPr>
                        <w:rPr>
                          <w:rFonts w:ascii="Cambria Math" w:hAnsi="Cambria Math"/>
                          <w:i/>
                        </w:rPr>
                      </m:ctrlPr>
                    </m:e>
                  </m:d>
                  <m:ctrlPr>
                    <w:rPr>
                      <w:rFonts w:ascii="Cambria Math" w:hAnsi="Cambria Math"/>
                      <w:i/>
                    </w:rPr>
                  </m:ctrlPr>
                </m:e>
                <m:sup>
                  <m:r>
                    <w:rPr>
                      <w:rFonts w:ascii="Cambria Math" w:hAnsi="Cambria Math"/>
                    </w:rPr>
                    <m:t>1.2517</m:t>
                  </m:r>
                  <m:ctrlPr>
                    <w:rPr>
                      <w:rFonts w:ascii="Cambria Math" w:hAnsi="Cambria Math"/>
                      <w:i/>
                    </w:rPr>
                  </m:ctrlPr>
                </m:sup>
              </m:sSup>
              <m:ctrlPr>
                <w:rPr>
                  <w:rFonts w:ascii="Cambria Math" w:hAnsi="Cambria Math"/>
                  <w:i/>
                </w:rPr>
              </m:ctrlPr>
            </m:e>
          </m:d>
        </m:oMath>
      </m:oMathPara>
    </w:p>
    <w:p>
      <m:oMathPara>
        <m:oMath>
          <m:sSub>
            <m:sSubPr>
              <m:ctrlPr>
                <w:rPr>
                  <w:rFonts w:ascii="Cambria Math" w:hAnsi="Cambria Math"/>
                  <w:i/>
                </w:rPr>
              </m:ctrlPr>
            </m:sSubPr>
            <m:e>
              <m:r>
                <w:rPr>
                  <w:rFonts w:ascii="Cambria Math" w:hAnsi="Cambria Math"/>
                </w:rPr>
                <m:t>λ</m:t>
              </m:r>
              <m:ctrlPr>
                <w:rPr>
                  <w:rFonts w:ascii="Cambria Math" w:hAnsi="Cambria Math"/>
                  <w:i/>
                </w:rPr>
              </m:ctrlPr>
            </m:e>
            <m:sub>
              <m:r>
                <w:rPr>
                  <w:rFonts w:ascii="Cambria Math" w:hAnsi="Cambria Math"/>
                </w:rPr>
                <m:t>diff</m:t>
              </m:r>
              <m:ctrlPr>
                <w:rPr>
                  <w:rFonts w:ascii="Cambria Math" w:hAnsi="Cambria Math"/>
                  <w:i/>
                </w:rPr>
              </m:ctrlPr>
            </m:sub>
          </m:sSub>
          <m:r>
            <w:rPr>
              <w:rFonts w:ascii="Cambria Math" w:hAnsi="Cambria Math"/>
            </w:rPr>
            <m:t>=β∙</m:t>
          </m:r>
          <m:d>
            <m:dPr>
              <m:ctrlPr>
                <w:rPr>
                  <w:rFonts w:ascii="Cambria Math" w:hAnsi="Cambria Math"/>
                  <w:i/>
                </w:rPr>
              </m:ctrlPr>
            </m:dPr>
            <m:e>
              <m:r>
                <w:rPr>
                  <w:rFonts w:ascii="Cambria Math" w:hAnsi="Cambria Math"/>
                </w:rPr>
                <m:t>ln</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Spent</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ln(T</m:t>
                  </m:r>
                  <m:ctrlPr>
                    <w:rPr>
                      <w:rFonts w:ascii="Cambria Math" w:hAnsi="Cambria Math"/>
                      <w:i/>
                    </w:rPr>
                  </m:ctrlPr>
                </m:e>
                <m:sub>
                  <m:r>
                    <w:rPr>
                      <w:rFonts w:ascii="Cambria Math" w:hAnsi="Cambria Math"/>
                    </w:rPr>
                    <m:t>CurrPic</m:t>
                  </m:r>
                  <m:ctrlPr>
                    <w:rPr>
                      <w:rFonts w:ascii="Cambria Math" w:hAnsi="Cambria Math"/>
                      <w:i/>
                    </w:rPr>
                  </m:ctrlPr>
                </m:sub>
              </m:sSub>
              <m:r>
                <w:rPr>
                  <w:rFonts w:ascii="Cambria Math" w:hAnsi="Cambria Math"/>
                </w:rPr>
                <m:t>)</m:t>
              </m:r>
              <m:ctrlPr>
                <w:rPr>
                  <w:rFonts w:ascii="Cambria Math" w:hAnsi="Cambria Math"/>
                  <w:i/>
                </w:rPr>
              </m:ctrlPr>
            </m:e>
          </m:d>
        </m:oMath>
      </m:oMathPara>
    </w:p>
    <w:p>
      <m:oMathPara>
        <m:oMath>
          <m:sSub>
            <m:sSubPr>
              <m:ctrlPr>
                <w:rPr>
                  <w:rFonts w:ascii="Cambria Math" w:hAnsi="Cambria Math"/>
                  <w:i/>
                </w:rPr>
              </m:ctrlPr>
            </m:sSubPr>
            <m:e>
              <m:r>
                <w:rPr>
                  <w:rFonts w:ascii="Cambria Math" w:hAnsi="Cambria Math"/>
                </w:rPr>
                <m:t>λ</m:t>
              </m:r>
              <m:ctrlPr>
                <w:rPr>
                  <w:rFonts w:ascii="Cambria Math" w:hAnsi="Cambria Math"/>
                  <w:i/>
                </w:rPr>
              </m:ctrlPr>
            </m:e>
            <m:sub>
              <m:r>
                <w:rPr>
                  <w:rFonts w:ascii="Cambria Math" w:hAnsi="Cambria Math"/>
                </w:rPr>
                <m:t>diff</m:t>
              </m:r>
              <m:ctrlPr>
                <w:rPr>
                  <w:rFonts w:ascii="Cambria Math" w:hAnsi="Cambria Math"/>
                  <w:i/>
                </w:rPr>
              </m:ctrlPr>
            </m:sub>
          </m:sSub>
          <m:r>
            <w:rPr>
              <w:rFonts w:ascii="Cambria Math" w:hAnsi="Cambria Math"/>
            </w:rPr>
            <m:t xml:space="preserve">=Clip3(-0.125, 0.125, </m:t>
          </m:r>
          <m:sSub>
            <m:sSubPr>
              <m:ctrlPr>
                <w:rPr>
                  <w:rFonts w:ascii="Cambria Math" w:hAnsi="Cambria Math"/>
                  <w:i/>
                </w:rPr>
              </m:ctrlPr>
            </m:sSubPr>
            <m:e>
              <m:r>
                <w:rPr>
                  <w:rFonts w:ascii="Cambria Math" w:hAnsi="Cambria Math"/>
                </w:rPr>
                <m:t>0.25∙λ</m:t>
              </m:r>
              <m:ctrlPr>
                <w:rPr>
                  <w:rFonts w:ascii="Cambria Math" w:hAnsi="Cambria Math"/>
                  <w:i/>
                </w:rPr>
              </m:ctrlPr>
            </m:e>
            <m:sub>
              <m:r>
                <w:rPr>
                  <w:rFonts w:ascii="Cambria Math" w:hAnsi="Cambria Math"/>
                </w:rPr>
                <m:t>diff</m:t>
              </m:r>
              <m:ctrlPr>
                <w:rPr>
                  <w:rFonts w:ascii="Cambria Math" w:hAnsi="Cambria Math"/>
                  <w:i/>
                </w:rPr>
              </m:ctrlPr>
            </m:sub>
          </m:sSub>
          <m:r>
            <w:rPr>
              <w:rFonts w:ascii="Cambria Math" w:hAnsi="Cambria Math"/>
            </w:rPr>
            <m:t>)</m:t>
          </m:r>
        </m:oMath>
      </m:oMathPara>
    </w:p>
    <w:p>
      <w:r>
        <w:t xml:space="preserve">Where </w:t>
      </w:r>
      <w:r>
        <w:rPr>
          <w:i/>
        </w:rPr>
        <w:t>R</w:t>
      </w:r>
      <w:r>
        <w:rPr>
          <w:i/>
          <w:vertAlign w:val="subscript"/>
        </w:rPr>
        <w:t>Spent</w:t>
      </w:r>
      <w:r>
        <w:t xml:space="preserve"> denotes the bits spent to encode the current picture in units of bits per pixels. If the current picture is intra coded then parameters </w:t>
      </w:r>
      <w:r>
        <w:rPr>
          <w:i/>
          <w:lang w:val="en-AU"/>
        </w:rPr>
        <w:t>α</w:t>
      </w:r>
      <w:r>
        <w:rPr>
          <w:i/>
          <w:vertAlign w:val="subscript"/>
          <w:lang w:val="en-AU"/>
        </w:rPr>
        <w:t>Pic</w:t>
      </w:r>
      <w:r>
        <w:rPr>
          <w:lang w:val="en-AU"/>
        </w:rPr>
        <w:t xml:space="preserve"> and </w:t>
      </w:r>
      <w:r>
        <w:rPr>
          <w:i/>
          <w:lang w:val="en-AU"/>
        </w:rPr>
        <w:t>β</w:t>
      </w:r>
      <w:r>
        <w:rPr>
          <w:i/>
          <w:vertAlign w:val="subscript"/>
          <w:lang w:val="en-AU"/>
        </w:rPr>
        <w:t>Pic</w:t>
      </w:r>
      <w:r>
        <w:t xml:space="preserve"> are updated as follows:</w:t>
      </w:r>
    </w:p>
    <w:p>
      <m:oMathPara>
        <m:oMath>
          <m:sSub>
            <m:sSubPr>
              <m:ctrlPr>
                <w:rPr>
                  <w:rFonts w:ascii="Cambria Math" w:hAnsi="Cambria Math"/>
                  <w:i/>
                </w:rPr>
              </m:ctrlPr>
            </m:sSubPr>
            <m:e>
              <m:r>
                <w:rPr>
                  <w:rFonts w:ascii="Cambria Math" w:hAnsi="Cambria Math"/>
                </w:rPr>
                <m:t>α</m:t>
              </m:r>
              <m:ctrlPr>
                <w:rPr>
                  <w:rFonts w:ascii="Cambria Math" w:hAnsi="Cambria Math"/>
                  <w:i/>
                </w:rPr>
              </m:ctrlPr>
            </m:e>
            <m:sub>
              <m:r>
                <w:rPr>
                  <w:rFonts w:ascii="Cambria Math" w:hAnsi="Cambria Math"/>
                </w:rPr>
                <m:t>Pic</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α</m:t>
              </m:r>
              <m:ctrlPr>
                <w:rPr>
                  <w:rFonts w:ascii="Cambria Math" w:hAnsi="Cambria Math"/>
                  <w:i/>
                </w:rPr>
              </m:ctrlPr>
            </m:e>
            <m:sub>
              <m:r>
                <w:rPr>
                  <w:rFonts w:ascii="Cambria Math" w:hAnsi="Cambria Math"/>
                </w:rPr>
                <m:t>Pic</m:t>
              </m:r>
              <m:ctrlPr>
                <w:rPr>
                  <w:rFonts w:ascii="Cambria Math" w:hAnsi="Cambria Math"/>
                  <w:i/>
                </w:rPr>
              </m:ctrlPr>
            </m:sub>
          </m:sSub>
          <m:r>
            <w:rPr>
              <w:rFonts w:ascii="Cambria Math" w:hAnsi="Cambria Math"/>
            </w:rPr>
            <m:t>∙</m:t>
          </m:r>
          <m:sSup>
            <m:sSupPr>
              <m:ctrlPr>
                <w:rPr>
                  <w:rFonts w:ascii="Cambria Math" w:hAnsi="Cambria Math"/>
                  <w:i/>
                </w:rPr>
              </m:ctrlPr>
            </m:sSupPr>
            <m:e>
              <m:r>
                <w:rPr>
                  <w:rFonts w:ascii="Cambria Math" w:hAnsi="Cambria Math"/>
                </w:rPr>
                <m:t>e</m:t>
              </m:r>
              <m:ctrlPr>
                <w:rPr>
                  <w:rFonts w:ascii="Cambria Math" w:hAnsi="Cambria Math"/>
                  <w:i/>
                </w:rPr>
              </m:ctrlPr>
            </m:e>
            <m:sup>
              <m:sSub>
                <m:sSubPr>
                  <m:ctrlPr>
                    <w:rPr>
                      <w:rFonts w:ascii="Cambria Math" w:hAnsi="Cambria Math"/>
                      <w:i/>
                    </w:rPr>
                  </m:ctrlPr>
                </m:sSubPr>
                <m:e>
                  <m:r>
                    <w:rPr>
                      <w:rFonts w:ascii="Cambria Math" w:hAnsi="Cambria Math"/>
                    </w:rPr>
                    <m:t>λ</m:t>
                  </m:r>
                  <m:ctrlPr>
                    <w:rPr>
                      <w:rFonts w:ascii="Cambria Math" w:hAnsi="Cambria Math"/>
                      <w:i/>
                    </w:rPr>
                  </m:ctrlPr>
                </m:e>
                <m:sub>
                  <m:r>
                    <w:rPr>
                      <w:rFonts w:ascii="Cambria Math" w:hAnsi="Cambria Math"/>
                    </w:rPr>
                    <m:t>diff</m:t>
                  </m:r>
                  <m:ctrlPr>
                    <w:rPr>
                      <w:rFonts w:ascii="Cambria Math" w:hAnsi="Cambria Math"/>
                      <w:i/>
                    </w:rPr>
                  </m:ctrlPr>
                </m:sub>
              </m:sSub>
              <m:ctrlPr>
                <w:rPr>
                  <w:rFonts w:ascii="Cambria Math" w:hAnsi="Cambria Math"/>
                  <w:i/>
                </w:rPr>
              </m:ctrlPr>
            </m:sup>
          </m:sSup>
        </m:oMath>
      </m:oMathPara>
    </w:p>
    <w:p>
      <m:oMathPara>
        <m:oMath>
          <m:sSub>
            <m:sSubPr>
              <m:ctrlPr>
                <w:rPr>
                  <w:rFonts w:ascii="Cambria Math" w:hAnsi="Cambria Math"/>
                  <w:i/>
                </w:rPr>
              </m:ctrlPr>
            </m:sSubPr>
            <m:e>
              <m:r>
                <w:rPr>
                  <w:rFonts w:ascii="Cambria Math" w:hAnsi="Cambria Math"/>
                </w:rPr>
                <m:t>β</m:t>
              </m:r>
              <m:ctrlPr>
                <w:rPr>
                  <w:rFonts w:ascii="Cambria Math" w:hAnsi="Cambria Math"/>
                  <w:i/>
                </w:rPr>
              </m:ctrlPr>
            </m:e>
            <m:sub>
              <m:r>
                <w:rPr>
                  <w:rFonts w:ascii="Cambria Math" w:hAnsi="Cambria Math"/>
                </w:rPr>
                <m:t>Pic</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β</m:t>
              </m:r>
              <m:ctrlPr>
                <w:rPr>
                  <w:rFonts w:ascii="Cambria Math" w:hAnsi="Cambria Math"/>
                  <w:i/>
                </w:rPr>
              </m:ctrlPr>
            </m:e>
            <m:sub>
              <m:r>
                <w:rPr>
                  <w:rFonts w:ascii="Cambria Math" w:hAnsi="Cambria Math"/>
                </w:rPr>
                <m:t>Pic</m:t>
              </m:r>
              <m:ctrlPr>
                <w:rPr>
                  <w:rFonts w:ascii="Cambria Math" w:hAnsi="Cambria Math"/>
                  <w:i/>
                </w:rPr>
              </m:ctrlP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ctrlPr>
                    <w:rPr>
                      <w:rFonts w:ascii="Cambria Math" w:hAnsi="Cambria Math"/>
                      <w:i/>
                    </w:rPr>
                  </m:ctrlPr>
                </m:e>
                <m:sub>
                  <m:r>
                    <w:rPr>
                      <w:rFonts w:ascii="Cambria Math" w:hAnsi="Cambria Math"/>
                    </w:rPr>
                    <m:t>diff</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ln</m:t>
                  </m:r>
                  <m:ctrlPr>
                    <w:rPr>
                      <w:rFonts w:ascii="Cambria Math" w:hAnsi="Cambria Math"/>
                      <w:i/>
                    </w:rPr>
                  </m:ctrlPr>
                </m:e>
                <m:sub>
                  <m:r>
                    <w:rPr>
                      <w:rFonts w:ascii="Cambria Math" w:hAnsi="Cambria Math"/>
                    </w:rPr>
                    <m:t>bpp</m:t>
                  </m:r>
                  <m:ctrlPr>
                    <w:rPr>
                      <w:rFonts w:ascii="Cambria Math" w:hAnsi="Cambria Math"/>
                      <w:i/>
                    </w:rPr>
                  </m:ctrlPr>
                </m:sub>
              </m:sSub>
              <m:ctrlPr>
                <w:rPr>
                  <w:rFonts w:ascii="Cambria Math" w:hAnsi="Cambria Math"/>
                  <w:i/>
                </w:rPr>
              </m:ctrlPr>
            </m:den>
          </m:f>
        </m:oMath>
      </m:oMathPara>
    </w:p>
    <w:p>
      <w:pPr>
        <w:rPr>
          <w:lang w:val="en-AU"/>
        </w:rPr>
      </w:pPr>
      <w:r>
        <w:rPr>
          <w:lang w:val="en-AU"/>
        </w:rPr>
        <w:t xml:space="preserve">If instead the current picture is inter coded, the update operation firstly computes the Lagrangian multiplier </w:t>
      </w:r>
      <w:r>
        <w:rPr>
          <w:i/>
          <w:lang w:val="en-AU"/>
        </w:rPr>
        <w:t>λ</w:t>
      </w:r>
      <w:r>
        <w:rPr>
          <w:i/>
          <w:vertAlign w:val="subscript"/>
          <w:lang w:val="en-AU"/>
        </w:rPr>
        <w:t>calc</w:t>
      </w:r>
      <w:r>
        <w:rPr>
          <w:lang w:val="en-AU"/>
        </w:rPr>
        <w:t xml:space="preserve"> from the actual bits spent (</w:t>
      </w:r>
      <w:r>
        <w:rPr>
          <w:i/>
        </w:rPr>
        <w:t>R</w:t>
      </w:r>
      <w:r>
        <w:rPr>
          <w:i/>
          <w:vertAlign w:val="subscript"/>
        </w:rPr>
        <w:t>Spent</w:t>
      </w:r>
      <w:r>
        <w:rPr>
          <w:lang w:val="en-AU"/>
        </w:rPr>
        <w:t>) still in units of bits per pixels:</w:t>
      </w:r>
    </w:p>
    <w:p>
      <w:pPr>
        <w:rPr>
          <w:lang w:val="en-AU"/>
        </w:rPr>
      </w:pPr>
      <m:oMathPara>
        <m:oMath>
          <m:sSub>
            <m:sSubPr>
              <m:ctrlPr>
                <w:rPr>
                  <w:rFonts w:ascii="Cambria Math" w:hAnsi="Cambria Math"/>
                  <w:i/>
                  <w:lang w:val="en-AU"/>
                </w:rPr>
              </m:ctrlPr>
            </m:sSubPr>
            <m:e>
              <m:r>
                <w:rPr>
                  <w:rFonts w:ascii="Cambria Math" w:hAnsi="Cambria Math"/>
                  <w:lang w:val="en-AU"/>
                </w:rPr>
                <m:t>λ</m:t>
              </m:r>
              <m:ctrlPr>
                <w:rPr>
                  <w:rFonts w:ascii="Cambria Math" w:hAnsi="Cambria Math"/>
                  <w:i/>
                  <w:lang w:val="en-AU"/>
                </w:rPr>
              </m:ctrlPr>
            </m:e>
            <m:sub>
              <m:r>
                <w:rPr>
                  <w:rFonts w:ascii="Cambria Math" w:hAnsi="Cambria Math"/>
                  <w:lang w:val="en-AU"/>
                </w:rPr>
                <m:t>calc</m:t>
              </m:r>
              <m:ctrlPr>
                <w:rPr>
                  <w:rFonts w:ascii="Cambria Math" w:hAnsi="Cambria Math"/>
                  <w:i/>
                  <w:lang w:val="en-AU"/>
                </w:rPr>
              </m:ctrlP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α</m:t>
              </m:r>
              <m:ctrlPr>
                <w:rPr>
                  <w:rFonts w:ascii="Cambria Math" w:hAnsi="Cambria Math"/>
                  <w:i/>
                  <w:lang w:val="en-AU"/>
                </w:rPr>
              </m:ctrlPr>
            </m:e>
            <m:sub>
              <m:r>
                <w:rPr>
                  <w:rFonts w:ascii="Cambria Math" w:hAnsi="Cambria Math"/>
                  <w:lang w:val="en-AU"/>
                </w:rPr>
                <m:t>Pic</m:t>
              </m:r>
              <m:ctrlPr>
                <w:rPr>
                  <w:rFonts w:ascii="Cambria Math" w:hAnsi="Cambria Math"/>
                  <w:i/>
                  <w:lang w:val="en-AU"/>
                </w:rPr>
              </m:ctrlPr>
            </m:sub>
          </m:sSub>
          <m:sSup>
            <m:sSupPr>
              <m:ctrlPr>
                <w:rPr>
                  <w:rFonts w:ascii="Cambria Math" w:hAnsi="Cambria Math"/>
                  <w:i/>
                  <w:lang w:val="en-AU"/>
                </w:rPr>
              </m:ctrlPr>
            </m:sSupPr>
            <m:e>
              <m:r>
                <w:rPr>
                  <w:rFonts w:ascii="Cambria Math" w:hAnsi="Cambria Math"/>
                  <w:lang w:val="en-AU"/>
                </w:rPr>
                <m:t>∙</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R</m:t>
                      </m:r>
                      <m:ctrlPr>
                        <w:rPr>
                          <w:rFonts w:ascii="Cambria Math" w:hAnsi="Cambria Math"/>
                          <w:i/>
                          <w:lang w:val="en-AU"/>
                        </w:rPr>
                      </m:ctrlPr>
                    </m:e>
                    <m:sub>
                      <m:r>
                        <w:rPr>
                          <w:rFonts w:ascii="Cambria Math" w:hAnsi="Cambria Math"/>
                          <w:lang w:val="en-AU"/>
                        </w:rPr>
                        <m:t>Spent</m:t>
                      </m:r>
                      <m:ctrlPr>
                        <w:rPr>
                          <w:rFonts w:ascii="Cambria Math" w:hAnsi="Cambria Math"/>
                          <w:i/>
                          <w:lang w:val="en-AU"/>
                        </w:rPr>
                      </m:ctrlPr>
                    </m:sub>
                  </m:sSub>
                  <m:ctrlPr>
                    <w:rPr>
                      <w:rFonts w:ascii="Cambria Math" w:hAnsi="Cambria Math"/>
                      <w:i/>
                      <w:lang w:val="en-AU"/>
                    </w:rPr>
                  </m:ctrlPr>
                </m:e>
              </m:d>
              <m:ctrlPr>
                <w:rPr>
                  <w:rFonts w:ascii="Cambria Math" w:hAnsi="Cambria Math"/>
                  <w:i/>
                  <w:lang w:val="en-AU"/>
                </w:rPr>
              </m:ctrlPr>
            </m:e>
            <m:sup>
              <m:sSub>
                <m:sSubPr>
                  <m:ctrlPr>
                    <w:rPr>
                      <w:rFonts w:ascii="Cambria Math" w:hAnsi="Cambria Math"/>
                      <w:i/>
                      <w:lang w:val="en-AU"/>
                    </w:rPr>
                  </m:ctrlPr>
                </m:sSubPr>
                <m:e>
                  <m:r>
                    <w:rPr>
                      <w:rFonts w:ascii="Cambria Math" w:hAnsi="Cambria Math"/>
                      <w:lang w:val="en-AU"/>
                    </w:rPr>
                    <m:t>β</m:t>
                  </m:r>
                  <m:ctrlPr>
                    <w:rPr>
                      <w:rFonts w:ascii="Cambria Math" w:hAnsi="Cambria Math"/>
                      <w:i/>
                      <w:lang w:val="en-AU"/>
                    </w:rPr>
                  </m:ctrlPr>
                </m:e>
                <m:sub>
                  <m:r>
                    <w:rPr>
                      <w:rFonts w:ascii="Cambria Math" w:hAnsi="Cambria Math"/>
                      <w:lang w:val="en-AU"/>
                    </w:rPr>
                    <m:t>Pic</m:t>
                  </m:r>
                  <m:ctrlPr>
                    <w:rPr>
                      <w:rFonts w:ascii="Cambria Math" w:hAnsi="Cambria Math"/>
                      <w:i/>
                      <w:lang w:val="en-AU"/>
                    </w:rPr>
                  </m:ctrlPr>
                </m:sub>
              </m:sSub>
              <m:ctrlPr>
                <w:rPr>
                  <w:rFonts w:ascii="Cambria Math" w:hAnsi="Cambria Math"/>
                  <w:i/>
                  <w:lang w:val="en-AU"/>
                </w:rPr>
              </m:ctrlPr>
            </m:sup>
          </m:sSup>
        </m:oMath>
      </m:oMathPara>
    </w:p>
    <w:p>
      <w:pPr>
        <w:rPr>
          <w:lang w:val="en-AU"/>
        </w:rPr>
      </w:pPr>
      <w:r>
        <w:rPr>
          <w:lang w:val="en-AU"/>
        </w:rPr>
        <w:t xml:space="preserve">If </w:t>
      </w:r>
      <w:r>
        <w:rPr>
          <w:i/>
          <w:lang w:val="en-AU"/>
        </w:rPr>
        <w:t>λ</w:t>
      </w:r>
      <w:r>
        <w:rPr>
          <w:i/>
          <w:vertAlign w:val="subscript"/>
          <w:lang w:val="en-AU"/>
        </w:rPr>
        <w:t>calc</w:t>
      </w:r>
      <w:r>
        <w:rPr>
          <w:lang w:val="en-AU"/>
        </w:rPr>
        <w:t xml:space="preserve"> &lt; 0.01 or </w:t>
      </w:r>
      <w:r>
        <w:rPr>
          <w:i/>
          <w:lang w:val="en-AU"/>
        </w:rPr>
        <w:t>λ</w:t>
      </w:r>
      <w:r>
        <w:rPr>
          <w:i/>
          <w:vertAlign w:val="subscript"/>
          <w:lang w:val="en-AU"/>
        </w:rPr>
        <w:t>Pic</w:t>
      </w:r>
      <w:r>
        <w:rPr>
          <w:lang w:val="en-AU"/>
        </w:rPr>
        <w:t xml:space="preserve"> &lt; 0.01 or </w:t>
      </w:r>
      <w:r>
        <w:rPr>
          <w:i/>
        </w:rPr>
        <w:t>R</w:t>
      </w:r>
      <w:r>
        <w:rPr>
          <w:i/>
          <w:vertAlign w:val="subscript"/>
        </w:rPr>
        <w:t>Spent</w:t>
      </w:r>
      <w:r>
        <w:rPr>
          <w:lang w:val="en-AU"/>
        </w:rPr>
        <w:t xml:space="preserve">/ &lt; 0.001 then </w:t>
      </w:r>
      <w:r>
        <w:rPr>
          <w:i/>
          <w:lang w:val="en-AU"/>
        </w:rPr>
        <w:t>α</w:t>
      </w:r>
      <w:r>
        <w:rPr>
          <w:i/>
          <w:vertAlign w:val="subscript"/>
          <w:lang w:val="en-AU"/>
        </w:rPr>
        <w:t>Pic</w:t>
      </w:r>
      <w:r>
        <w:rPr>
          <w:lang w:val="en-AU"/>
        </w:rPr>
        <w:t xml:space="preserve"> and </w:t>
      </w:r>
      <w:r>
        <w:rPr>
          <w:i/>
          <w:lang w:val="en-AU"/>
        </w:rPr>
        <w:t>β</w:t>
      </w:r>
      <w:r>
        <w:rPr>
          <w:i/>
          <w:vertAlign w:val="subscript"/>
          <w:lang w:val="en-AU"/>
        </w:rPr>
        <w:t>Pic</w:t>
      </w:r>
      <w:r>
        <w:rPr>
          <w:lang w:val="en-AU"/>
        </w:rPr>
        <w:t xml:space="preserve"> are updated as follows:</w:t>
      </w:r>
    </w:p>
    <w:p>
      <m:oMathPara>
        <m:oMath>
          <m:sSub>
            <m:sSubPr>
              <m:ctrlPr>
                <w:rPr>
                  <w:rFonts w:ascii="Cambria Math" w:hAnsi="Cambria Math"/>
                  <w:i/>
                </w:rPr>
              </m:ctrlPr>
            </m:sSubPr>
            <m:e>
              <m:r>
                <w:rPr>
                  <w:rFonts w:ascii="Cambria Math" w:hAnsi="Cambria Math"/>
                </w:rPr>
                <m:t>α</m:t>
              </m:r>
              <m:ctrlPr>
                <w:rPr>
                  <w:rFonts w:ascii="Cambria Math" w:hAnsi="Cambria Math"/>
                  <w:i/>
                </w:rPr>
              </m:ctrlPr>
            </m:e>
            <m:sub>
              <m:r>
                <w:rPr>
                  <w:rFonts w:ascii="Cambria Math" w:hAnsi="Cambria Math"/>
                </w:rPr>
                <m:t>Pic</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α</m:t>
              </m:r>
              <m:ctrlPr>
                <w:rPr>
                  <w:rFonts w:ascii="Cambria Math" w:hAnsi="Cambria Math"/>
                  <w:i/>
                </w:rPr>
              </m:ctrlPr>
            </m:e>
            <m:sub>
              <m:r>
                <w:rPr>
                  <w:rFonts w:ascii="Cambria Math" w:hAnsi="Cambria Math"/>
                </w:rPr>
                <m:t>Pic</m:t>
              </m:r>
              <m:ctrlPr>
                <w:rPr>
                  <w:rFonts w:ascii="Cambria Math" w:hAnsi="Cambria Math"/>
                  <w:i/>
                </w:rPr>
              </m:ctrlP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δ</m:t>
                  </m:r>
                  <m:ctrlPr>
                    <w:rPr>
                      <w:rFonts w:ascii="Cambria Math" w:hAnsi="Cambria Math"/>
                      <w:i/>
                    </w:rPr>
                  </m:ctrlPr>
                </m:e>
                <m:sub>
                  <m:r>
                    <w:rPr>
                      <w:rFonts w:ascii="Cambria Math" w:hAnsi="Cambria Math"/>
                    </w:rPr>
                    <m:t>α</m:t>
                  </m:r>
                  <m:ctrlPr>
                    <w:rPr>
                      <w:rFonts w:ascii="Cambria Math" w:hAnsi="Cambria Math"/>
                      <w:i/>
                    </w:rPr>
                  </m:ctrlPr>
                </m:sub>
              </m:sSub>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oMath>
      </m:oMathPara>
    </w:p>
    <w:p>
      <w:pPr>
        <w:rPr>
          <w:lang w:val="en-AU"/>
        </w:rPr>
      </w:pPr>
      <m:oMathPara>
        <m:oMath>
          <m:sSub>
            <m:sSubPr>
              <m:ctrlPr>
                <w:rPr>
                  <w:rFonts w:ascii="Cambria Math" w:hAnsi="Cambria Math"/>
                  <w:i/>
                </w:rPr>
              </m:ctrlPr>
            </m:sSubPr>
            <m:e>
              <m:r>
                <w:rPr>
                  <w:rFonts w:ascii="Cambria Math" w:hAnsi="Cambria Math"/>
                </w:rPr>
                <m:t>β</m:t>
              </m:r>
              <m:ctrlPr>
                <w:rPr>
                  <w:rFonts w:ascii="Cambria Math" w:hAnsi="Cambria Math"/>
                  <w:i/>
                </w:rPr>
              </m:ctrlPr>
            </m:e>
            <m:sub>
              <m:r>
                <w:rPr>
                  <w:rFonts w:ascii="Cambria Math" w:hAnsi="Cambria Math"/>
                </w:rPr>
                <m:t>Pic</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β</m:t>
              </m:r>
              <m:ctrlPr>
                <w:rPr>
                  <w:rFonts w:ascii="Cambria Math" w:hAnsi="Cambria Math"/>
                  <w:i/>
                </w:rPr>
              </m:ctrlPr>
            </m:e>
            <m:sub>
              <m:r>
                <w:rPr>
                  <w:rFonts w:ascii="Cambria Math" w:hAnsi="Cambria Math"/>
                </w:rPr>
                <m:t>Pic</m:t>
              </m:r>
              <m:ctrlPr>
                <w:rPr>
                  <w:rFonts w:ascii="Cambria Math" w:hAnsi="Cambria Math"/>
                  <w:i/>
                </w:rPr>
              </m:ctrlP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δ</m:t>
                  </m:r>
                  <m:ctrlPr>
                    <w:rPr>
                      <w:rFonts w:ascii="Cambria Math" w:hAnsi="Cambria Math"/>
                      <w:i/>
                    </w:rPr>
                  </m:ctrlPr>
                </m:e>
                <m:sub>
                  <m:r>
                    <w:rPr>
                      <w:rFonts w:ascii="Cambria Math" w:hAnsi="Cambria Math"/>
                    </w:rPr>
                    <m:t>β</m:t>
                  </m:r>
                  <m:ctrlPr>
                    <w:rPr>
                      <w:rFonts w:ascii="Cambria Math" w:hAnsi="Cambria Math"/>
                      <w:i/>
                    </w:rPr>
                  </m:ctrlPr>
                </m:sub>
              </m:sSub>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oMath>
      </m:oMathPara>
    </w:p>
    <w:p>
      <w:pPr>
        <w:rPr>
          <w:lang w:val="en-AU"/>
        </w:rPr>
      </w:pPr>
      <w:r>
        <w:rPr>
          <w:lang w:val="en-AU"/>
        </w:rPr>
        <w:t xml:space="preserve">where </w:t>
      </w:r>
      <w:r>
        <w:rPr>
          <w:i/>
          <w:lang w:val="en-AU"/>
        </w:rPr>
        <w:t>δ</w:t>
      </w:r>
      <w:r>
        <w:rPr>
          <w:i/>
          <w:vertAlign w:val="subscript"/>
          <w:lang w:val="en-AU"/>
        </w:rPr>
        <w:t>α</w:t>
      </w:r>
      <w:r>
        <w:rPr>
          <w:lang w:val="en-AU"/>
        </w:rPr>
        <w:t xml:space="preserve"> and </w:t>
      </w:r>
      <w:r>
        <w:rPr>
          <w:i/>
          <w:lang w:val="en-AU"/>
        </w:rPr>
        <w:t>δ</w:t>
      </w:r>
      <w:r>
        <w:rPr>
          <w:i/>
          <w:vertAlign w:val="subscript"/>
          <w:lang w:val="en-AU"/>
        </w:rPr>
        <w:t>β</w:t>
      </w:r>
      <w:r>
        <w:rPr>
          <w:lang w:val="en-AU"/>
        </w:rPr>
        <w:t xml:space="preserve"> are the update steps for the related parameters whose value is set based on the initial bpp allocated to the picture (see function </w:t>
      </w:r>
      <w:r>
        <w:rPr>
          <w:rStyle w:val="397"/>
          <w:sz w:val="20"/>
        </w:rPr>
        <w:t>create</w:t>
      </w:r>
      <w:r>
        <w:rPr>
          <w:lang w:val="en-AU"/>
        </w:rPr>
        <w:t xml:space="preserve"> in </w:t>
      </w:r>
      <w:r>
        <w:rPr>
          <w:rStyle w:val="397"/>
          <w:sz w:val="20"/>
        </w:rPr>
        <w:t>TEncRCSeq</w:t>
      </w:r>
      <w:r>
        <w:rPr>
          <w:lang w:val="en-AU"/>
        </w:rPr>
        <w:t>).</w:t>
      </w:r>
    </w:p>
    <w:p>
      <w:pPr>
        <w:rPr>
          <w:lang w:val="en-AU"/>
        </w:rPr>
      </w:pPr>
      <w:r>
        <w:rPr>
          <w:lang w:val="en-AU"/>
        </w:rPr>
        <w:t xml:space="preserve">Otherwise if none of the above three conditions are true, then </w:t>
      </w:r>
      <w:r>
        <w:rPr>
          <w:i/>
          <w:lang w:val="en-AU"/>
        </w:rPr>
        <w:t>α</w:t>
      </w:r>
      <w:r>
        <w:rPr>
          <w:i/>
          <w:vertAlign w:val="subscript"/>
          <w:lang w:val="en-AU"/>
        </w:rPr>
        <w:t>Pic</w:t>
      </w:r>
      <w:r>
        <w:rPr>
          <w:lang w:val="en-AU"/>
        </w:rPr>
        <w:t xml:space="preserve"> and </w:t>
      </w:r>
      <w:r>
        <w:rPr>
          <w:i/>
          <w:lang w:val="en-AU"/>
        </w:rPr>
        <w:t>β</w:t>
      </w:r>
      <w:r>
        <w:rPr>
          <w:i/>
          <w:vertAlign w:val="subscript"/>
          <w:lang w:val="en-AU"/>
        </w:rPr>
        <w:t>Pic</w:t>
      </w:r>
      <w:r>
        <w:rPr>
          <w:lang w:val="en-AU"/>
        </w:rPr>
        <w:t xml:space="preserve"> are updated as:</w:t>
      </w:r>
    </w:p>
    <w:p>
      <m:oMathPara>
        <m:oMath>
          <m:sSub>
            <m:sSubPr>
              <m:ctrlPr>
                <w:rPr>
                  <w:rFonts w:ascii="Cambria Math" w:hAnsi="Cambria Math"/>
                  <w:i/>
                </w:rPr>
              </m:ctrlPr>
            </m:sSubPr>
            <m:e>
              <m:r>
                <w:rPr>
                  <w:rFonts w:ascii="Cambria Math" w:hAnsi="Cambria Math"/>
                </w:rPr>
                <m:t>α</m:t>
              </m:r>
              <m:ctrlPr>
                <w:rPr>
                  <w:rFonts w:ascii="Cambria Math" w:hAnsi="Cambria Math"/>
                  <w:i/>
                </w:rPr>
              </m:ctrlPr>
            </m:e>
            <m:sub>
              <m:r>
                <w:rPr>
                  <w:rFonts w:ascii="Cambria Math" w:hAnsi="Cambria Math"/>
                </w:rPr>
                <m:t>Pic</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α</m:t>
              </m:r>
              <m:ctrlPr>
                <w:rPr>
                  <w:rFonts w:ascii="Cambria Math" w:hAnsi="Cambria Math"/>
                  <w:i/>
                </w:rPr>
              </m:ctrlPr>
            </m:e>
            <m:sub>
              <m:r>
                <w:rPr>
                  <w:rFonts w:ascii="Cambria Math" w:hAnsi="Cambria Math"/>
                </w:rPr>
                <m:t>Pic</m:t>
              </m:r>
              <m:ctrlPr>
                <w:rPr>
                  <w:rFonts w:ascii="Cambria Math" w:hAnsi="Cambria Math"/>
                  <w:i/>
                </w:rPr>
              </m:ctrlPr>
            </m:sub>
          </m:sSub>
          <m:r>
            <w:rPr>
              <w:rFonts w:ascii="Cambria Math" w:hAnsi="Cambria Math"/>
            </w:rPr>
            <m:t xml:space="preserve">+ </m:t>
          </m:r>
          <m:sSub>
            <m:sSubPr>
              <m:ctrlPr>
                <w:rPr>
                  <w:rFonts w:ascii="Cambria Math" w:hAnsi="Cambria Math"/>
                  <w:i/>
                </w:rPr>
              </m:ctrlPr>
            </m:sSubPr>
            <m:e>
              <m:r>
                <w:rPr>
                  <w:rFonts w:ascii="Cambria Math" w:hAnsi="Cambria Math"/>
                </w:rPr>
                <m:t>δ</m:t>
              </m:r>
              <m:ctrlPr>
                <w:rPr>
                  <w:rFonts w:ascii="Cambria Math" w:hAnsi="Cambria Math"/>
                  <w:i/>
                </w:rPr>
              </m:ctrlPr>
            </m:e>
            <m:sub>
              <m:r>
                <w:rPr>
                  <w:rFonts w:ascii="Cambria Math" w:hAnsi="Cambria Math"/>
                </w:rPr>
                <m:t>α</m:t>
              </m:r>
              <m:ctrlPr>
                <w:rPr>
                  <w:rFonts w:ascii="Cambria Math" w:hAnsi="Cambria Math"/>
                  <w:i/>
                </w:rPr>
              </m:ctrlPr>
            </m:sub>
          </m:sSub>
          <m:r>
            <w:rPr>
              <w:rFonts w:ascii="Cambria Math" w:hAnsi="Cambria Math"/>
            </w:rPr>
            <m:t>∙(l</m:t>
          </m:r>
          <m:func>
            <m:funcPr>
              <m:ctrlPr>
                <w:rPr>
                  <w:rFonts w:ascii="Cambria Math" w:hAnsi="Cambria Math"/>
                  <w:i/>
                </w:rPr>
              </m:ctrlPr>
            </m:funcPr>
            <m:fName>
              <m:r>
                <w:rPr>
                  <w:rFonts w:ascii="Cambria Math" w:hAnsi="Cambria Math"/>
                </w:rPr>
                <m:t>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λ</m:t>
                      </m:r>
                      <m:ctrlPr>
                        <w:rPr>
                          <w:rFonts w:ascii="Cambria Math" w:hAnsi="Cambria Math"/>
                          <w:i/>
                        </w:rPr>
                      </m:ctrlPr>
                    </m:e>
                    <m:sub>
                      <m:r>
                        <w:rPr>
                          <w:rFonts w:ascii="Cambria Math" w:hAnsi="Cambria Math"/>
                        </w:rPr>
                        <m:t>Pic</m:t>
                      </m:r>
                      <m:ctrlPr>
                        <w:rPr>
                          <w:rFonts w:ascii="Cambria Math" w:hAnsi="Cambria Math"/>
                          <w:i/>
                        </w:rPr>
                      </m:ctrlPr>
                    </m:sub>
                  </m:sSub>
                  <m:ctrlPr>
                    <w:rPr>
                      <w:rFonts w:ascii="Cambria Math" w:hAnsi="Cambria Math"/>
                      <w:i/>
                    </w:rPr>
                  </m:ctrlPr>
                </m:e>
              </m:d>
              <m:ctrlPr>
                <w:rPr>
                  <w:rFonts w:ascii="Cambria Math" w:hAnsi="Cambria Math"/>
                  <w:i/>
                </w:rPr>
              </m:ctrlPr>
            </m:e>
          </m:func>
          <m:r>
            <w:rPr>
              <w:rFonts w:ascii="Cambria Math" w:hAnsi="Cambria Math"/>
            </w:rPr>
            <m:t>-ln⁡(</m:t>
          </m:r>
          <m:sSub>
            <m:sSubPr>
              <m:ctrlPr>
                <w:rPr>
                  <w:rFonts w:ascii="Cambria Math" w:hAnsi="Cambria Math"/>
                  <w:i/>
                </w:rPr>
              </m:ctrlPr>
            </m:sSubPr>
            <m:e>
              <m:r>
                <w:rPr>
                  <w:rFonts w:ascii="Cambria Math" w:hAnsi="Cambria Math"/>
                </w:rPr>
                <m:t>λ</m:t>
              </m:r>
              <m:ctrlPr>
                <w:rPr>
                  <w:rFonts w:ascii="Cambria Math" w:hAnsi="Cambria Math"/>
                  <w:i/>
                </w:rPr>
              </m:ctrlPr>
            </m:e>
            <m:sub>
              <m:r>
                <w:rPr>
                  <w:rFonts w:ascii="Cambria Math" w:hAnsi="Cambria Math"/>
                </w:rPr>
                <m:t>calc</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α</m:t>
              </m:r>
              <m:ctrlPr>
                <w:rPr>
                  <w:rFonts w:ascii="Cambria Math" w:hAnsi="Cambria Math"/>
                  <w:i/>
                </w:rPr>
              </m:ctrlPr>
            </m:e>
            <m:sub>
              <m:r>
                <w:rPr>
                  <w:rFonts w:ascii="Cambria Math" w:hAnsi="Cambria Math"/>
                </w:rPr>
                <m:t>Pic</m:t>
              </m:r>
              <m:ctrlPr>
                <w:rPr>
                  <w:rFonts w:ascii="Cambria Math" w:hAnsi="Cambria Math"/>
                  <w:i/>
                </w:rPr>
              </m:ctrlPr>
            </m:sub>
          </m:sSub>
        </m:oMath>
      </m:oMathPara>
    </w:p>
    <w:p>
      <w:pPr>
        <w:rPr>
          <w:lang w:val="en-AU"/>
        </w:rPr>
      </w:pPr>
      <m:oMathPara>
        <m:oMath>
          <m:sSub>
            <m:sSubPr>
              <m:ctrlPr>
                <w:rPr>
                  <w:rFonts w:ascii="Cambria Math" w:hAnsi="Cambria Math"/>
                  <w:i/>
                </w:rPr>
              </m:ctrlPr>
            </m:sSubPr>
            <m:e>
              <m:r>
                <w:rPr>
                  <w:rFonts w:ascii="Cambria Math" w:hAnsi="Cambria Math"/>
                </w:rPr>
                <m:t>β</m:t>
              </m:r>
              <m:ctrlPr>
                <w:rPr>
                  <w:rFonts w:ascii="Cambria Math" w:hAnsi="Cambria Math"/>
                  <w:i/>
                </w:rPr>
              </m:ctrlPr>
            </m:e>
            <m:sub>
              <m:r>
                <w:rPr>
                  <w:rFonts w:ascii="Cambria Math" w:hAnsi="Cambria Math"/>
                </w:rPr>
                <m:t>Pic</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β</m:t>
              </m:r>
              <m:ctrlPr>
                <w:rPr>
                  <w:rFonts w:ascii="Cambria Math" w:hAnsi="Cambria Math"/>
                  <w:i/>
                </w:rPr>
              </m:ctrlPr>
            </m:e>
            <m:sub>
              <m:r>
                <w:rPr>
                  <w:rFonts w:ascii="Cambria Math" w:hAnsi="Cambria Math"/>
                </w:rPr>
                <m:t>Pic</m:t>
              </m:r>
              <m:ctrlPr>
                <w:rPr>
                  <w:rFonts w:ascii="Cambria Math" w:hAnsi="Cambria Math"/>
                  <w:i/>
                </w:rPr>
              </m:ctrlPr>
            </m:sub>
          </m:sSub>
          <m:r>
            <w:rPr>
              <w:rFonts w:ascii="Cambria Math" w:hAnsi="Cambria Math"/>
            </w:rPr>
            <m:t xml:space="preserve">+ </m:t>
          </m:r>
          <m:sSub>
            <m:sSubPr>
              <m:ctrlPr>
                <w:rPr>
                  <w:rFonts w:ascii="Cambria Math" w:hAnsi="Cambria Math"/>
                  <w:i/>
                </w:rPr>
              </m:ctrlPr>
            </m:sSubPr>
            <m:e>
              <m:r>
                <w:rPr>
                  <w:rFonts w:ascii="Cambria Math" w:hAnsi="Cambria Math"/>
                </w:rPr>
                <m:t>δ</m:t>
              </m:r>
              <m:ctrlPr>
                <w:rPr>
                  <w:rFonts w:ascii="Cambria Math" w:hAnsi="Cambria Math"/>
                  <w:i/>
                </w:rPr>
              </m:ctrlPr>
            </m:e>
            <m:sub>
              <m:r>
                <w:rPr>
                  <w:rFonts w:ascii="Cambria Math" w:hAnsi="Cambria Math"/>
                </w:rPr>
                <m:t>β</m:t>
              </m:r>
              <m:ctrlPr>
                <w:rPr>
                  <w:rFonts w:ascii="Cambria Math" w:hAnsi="Cambria Math"/>
                  <w:i/>
                </w:rPr>
              </m:ctrlPr>
            </m:sub>
          </m:sSub>
          <m:r>
            <w:rPr>
              <w:rFonts w:ascii="Cambria Math" w:hAnsi="Cambria Math"/>
            </w:rPr>
            <m:t>∙(l</m:t>
          </m:r>
          <m:func>
            <m:funcPr>
              <m:ctrlPr>
                <w:rPr>
                  <w:rFonts w:ascii="Cambria Math" w:hAnsi="Cambria Math"/>
                  <w:i/>
                </w:rPr>
              </m:ctrlPr>
            </m:funcPr>
            <m:fName>
              <m:r>
                <w:rPr>
                  <w:rFonts w:ascii="Cambria Math" w:hAnsi="Cambria Math"/>
                </w:rPr>
                <m:t>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λ</m:t>
                      </m:r>
                      <m:ctrlPr>
                        <w:rPr>
                          <w:rFonts w:ascii="Cambria Math" w:hAnsi="Cambria Math"/>
                          <w:i/>
                        </w:rPr>
                      </m:ctrlPr>
                    </m:e>
                    <m:sub>
                      <m:r>
                        <w:rPr>
                          <w:rFonts w:ascii="Cambria Math" w:hAnsi="Cambria Math"/>
                        </w:rPr>
                        <m:t>Pic</m:t>
                      </m:r>
                      <m:ctrlPr>
                        <w:rPr>
                          <w:rFonts w:ascii="Cambria Math" w:hAnsi="Cambria Math"/>
                          <w:i/>
                        </w:rPr>
                      </m:ctrlPr>
                    </m:sub>
                  </m:sSub>
                  <m:ctrlPr>
                    <w:rPr>
                      <w:rFonts w:ascii="Cambria Math" w:hAnsi="Cambria Math"/>
                      <w:i/>
                    </w:rPr>
                  </m:ctrlPr>
                </m:e>
              </m:d>
              <m:ctrlPr>
                <w:rPr>
                  <w:rFonts w:ascii="Cambria Math" w:hAnsi="Cambria Math"/>
                  <w:i/>
                </w:rPr>
              </m:ctrlPr>
            </m:e>
          </m:func>
          <m:r>
            <w:rPr>
              <w:rFonts w:ascii="Cambria Math" w:hAnsi="Cambria Math"/>
            </w:rPr>
            <m:t>-ln⁡(</m:t>
          </m:r>
          <m:sSub>
            <m:sSubPr>
              <m:ctrlPr>
                <w:rPr>
                  <w:rFonts w:ascii="Cambria Math" w:hAnsi="Cambria Math"/>
                  <w:i/>
                </w:rPr>
              </m:ctrlPr>
            </m:sSubPr>
            <m:e>
              <m:r>
                <w:rPr>
                  <w:rFonts w:ascii="Cambria Math" w:hAnsi="Cambria Math"/>
                </w:rPr>
                <m:t>λ</m:t>
              </m:r>
              <m:ctrlPr>
                <w:rPr>
                  <w:rFonts w:ascii="Cambria Math" w:hAnsi="Cambria Math"/>
                  <w:i/>
                </w:rPr>
              </m:ctrlPr>
            </m:e>
            <m:sub>
              <m:r>
                <w:rPr>
                  <w:rFonts w:ascii="Cambria Math" w:hAnsi="Cambria Math"/>
                </w:rPr>
                <m:t>calc</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ln</m:t>
              </m:r>
              <m:ctrlPr>
                <w:rPr>
                  <w:rFonts w:ascii="Cambria Math" w:hAnsi="Cambria Math"/>
                  <w:i/>
                </w:rPr>
              </m:ctrlPr>
            </m:e>
            <m:sub>
              <m:r>
                <w:rPr>
                  <w:rFonts w:ascii="Cambria Math" w:hAnsi="Cambria Math"/>
                </w:rPr>
                <m:t>bpp</m:t>
              </m:r>
              <m:ctrlPr>
                <w:rPr>
                  <w:rFonts w:ascii="Cambria Math" w:hAnsi="Cambria Math"/>
                  <w:i/>
                </w:rPr>
              </m:ctrlPr>
            </m:sub>
          </m:sSub>
        </m:oMath>
      </m:oMathPara>
    </w:p>
    <w:p>
      <w:pPr>
        <w:rPr>
          <w:lang w:val="en-AU"/>
        </w:rPr>
      </w:pPr>
      <w:r>
        <w:rPr>
          <w:lang w:val="en-AU"/>
        </w:rPr>
        <w:t xml:space="preserve">After computation, </w:t>
      </w:r>
      <w:r>
        <w:rPr>
          <w:i/>
          <w:lang w:val="en-AU"/>
        </w:rPr>
        <w:t>α</w:t>
      </w:r>
      <w:r>
        <w:rPr>
          <w:i/>
          <w:vertAlign w:val="subscript"/>
          <w:lang w:val="en-AU"/>
        </w:rPr>
        <w:t>Pic</w:t>
      </w:r>
      <w:r>
        <w:rPr>
          <w:lang w:val="en-AU"/>
        </w:rPr>
        <w:t xml:space="preserve"> and </w:t>
      </w:r>
      <w:r>
        <w:rPr>
          <w:i/>
          <w:lang w:val="en-AU"/>
        </w:rPr>
        <w:t>β</w:t>
      </w:r>
      <w:r>
        <w:rPr>
          <w:i/>
          <w:vertAlign w:val="subscript"/>
          <w:lang w:val="en-AU"/>
        </w:rPr>
        <w:t>Pic</w:t>
      </w:r>
      <w:r>
        <w:rPr>
          <w:lang w:val="en-AU"/>
        </w:rPr>
        <w:t xml:space="preserve"> are clipped in the range [0.05, 500] and [-3.0, -0.1], respectively. More details about the derivation of the update formulae are provided in Appendix 1 of </w:t>
      </w:r>
      <w:r>
        <w:rPr>
          <w:lang w:val="en-AU"/>
        </w:rPr>
        <w:fldChar w:fldCharType="begin"/>
      </w:r>
      <w:r>
        <w:rPr>
          <w:lang w:val="en-AU"/>
        </w:rPr>
        <w:instrText xml:space="preserve"> REF _Ref462247249 \r \h </w:instrText>
      </w:r>
      <w:r>
        <w:rPr>
          <w:lang w:val="en-AU"/>
        </w:rPr>
        <w:fldChar w:fldCharType="separate"/>
      </w:r>
      <w:r>
        <w:rPr>
          <w:lang w:val="en-AU"/>
        </w:rPr>
        <w:t>[6]</w:t>
      </w:r>
      <w:r>
        <w:rPr>
          <w:lang w:val="en-AU"/>
        </w:rPr>
        <w:fldChar w:fldCharType="end"/>
      </w:r>
      <w:r>
        <w:rPr>
          <w:lang w:val="en-AU"/>
        </w:rPr>
        <w:t>.</w:t>
      </w:r>
    </w:p>
    <w:p>
      <w:r>
        <w:rPr>
          <w:lang w:val="en-AU"/>
        </w:rPr>
        <w:t xml:space="preserve">Along with the update of </w:t>
      </w:r>
      <w:r>
        <w:rPr>
          <w:i/>
          <w:lang w:val="en-AU"/>
        </w:rPr>
        <w:t>α</w:t>
      </w:r>
      <w:r>
        <w:rPr>
          <w:i/>
          <w:vertAlign w:val="subscript"/>
          <w:lang w:val="en-AU"/>
        </w:rPr>
        <w:t>Pic</w:t>
      </w:r>
      <w:r>
        <w:rPr>
          <w:lang w:val="en-AU"/>
        </w:rPr>
        <w:t xml:space="preserve"> and </w:t>
      </w:r>
      <w:r>
        <w:rPr>
          <w:i/>
          <w:lang w:val="en-AU"/>
        </w:rPr>
        <w:t>β</w:t>
      </w:r>
      <w:r>
        <w:rPr>
          <w:i/>
          <w:vertAlign w:val="subscript"/>
          <w:lang w:val="en-AU"/>
        </w:rPr>
        <w:t>Pic</w:t>
      </w:r>
      <w:r>
        <w:t xml:space="preserve">, the function </w:t>
      </w:r>
      <w:r>
        <w:rPr>
          <w:rStyle w:val="397"/>
          <w:sz w:val="20"/>
        </w:rPr>
        <w:t>updateAfterPic</w:t>
      </w:r>
      <w:r>
        <w:t xml:space="preserve"> stores the updated value in the memory structure </w:t>
      </w:r>
      <w:r>
        <w:rPr>
          <w:rStyle w:val="397"/>
          <w:sz w:val="20"/>
        </w:rPr>
        <w:t>m_picPara</w:t>
      </w:r>
      <w:r>
        <w:t xml:space="preserve"> of class </w:t>
      </w:r>
      <w:r>
        <w:rPr>
          <w:rStyle w:val="397"/>
          <w:sz w:val="20"/>
        </w:rPr>
        <w:t>TEncRCSeq</w:t>
      </w:r>
      <w:r>
        <w:t xml:space="preserve">. This structure contains </w:t>
      </w:r>
      <w:r>
        <w:rPr>
          <w:i/>
          <w:lang w:val="en-AU"/>
        </w:rPr>
        <w:t>α</w:t>
      </w:r>
      <w:r>
        <w:rPr>
          <w:i/>
          <w:vertAlign w:val="subscript"/>
          <w:lang w:val="en-AU"/>
        </w:rPr>
        <w:t>Pic</w:t>
      </w:r>
      <w:r>
        <w:rPr>
          <w:lang w:val="en-AU"/>
        </w:rPr>
        <w:t xml:space="preserve"> and </w:t>
      </w:r>
      <w:r>
        <w:rPr>
          <w:i/>
          <w:lang w:val="en-AU"/>
        </w:rPr>
        <w:t>β</w:t>
      </w:r>
      <w:r>
        <w:rPr>
          <w:i/>
          <w:vertAlign w:val="subscript"/>
          <w:lang w:val="en-AU"/>
        </w:rPr>
        <w:t>Pic</w:t>
      </w:r>
      <w:r>
        <w:t xml:space="preserve"> for all pictures at different hierarchical levels in the GOP. Finally, the object </w:t>
      </w:r>
      <w:r>
        <w:rPr>
          <w:rStyle w:val="397"/>
          <w:sz w:val="20"/>
        </w:rPr>
        <w:t>TEncRCPic</w:t>
      </w:r>
      <w:r>
        <w:t xml:space="preserve"> associated with the current picture is then copied to the memory structure </w:t>
      </w:r>
      <w:r>
        <w:rPr>
          <w:rStyle w:val="397"/>
          <w:sz w:val="20"/>
        </w:rPr>
        <w:t>m_listRCPictures</w:t>
      </w:r>
      <w:r>
        <w:t xml:space="preserve"> which is C++ list modelling a circular buffer with maximum capacity equal to 32. The information stored in this buffer is then used to estimate the bits spent in coding the slice header and clip the values for </w:t>
      </w:r>
      <w:r>
        <w:rPr>
          <w:i/>
        </w:rPr>
        <w:t>λ</w:t>
      </w:r>
      <w:r>
        <w:rPr>
          <w:i/>
          <w:vertAlign w:val="subscript"/>
        </w:rPr>
        <w:t>Pic</w:t>
      </w:r>
      <w:r>
        <w:t xml:space="preserve"> and </w:t>
      </w:r>
      <w:r>
        <w:rPr>
          <w:i/>
        </w:rPr>
        <w:t>QP</w:t>
      </w:r>
      <w:r>
        <w:rPr>
          <w:i/>
          <w:vertAlign w:val="subscript"/>
        </w:rPr>
        <w:t>Pic</w:t>
      </w:r>
      <w:r>
        <w:t xml:space="preserve"> (see Section </w:t>
      </w:r>
      <w:r>
        <w:fldChar w:fldCharType="begin"/>
      </w:r>
      <w:r>
        <w:instrText xml:space="preserve"> REF _Ref462247897 \r \h </w:instrText>
      </w:r>
      <w:r>
        <w:fldChar w:fldCharType="separate"/>
      </w:r>
      <w:r>
        <w:t>6.9.1.3</w:t>
      </w:r>
      <w:r>
        <w:fldChar w:fldCharType="end"/>
      </w:r>
      <w:r>
        <w:t>).</w:t>
      </w:r>
    </w:p>
    <w:p>
      <w:pPr>
        <w:rPr>
          <w:lang w:val="en-AU"/>
        </w:rPr>
      </w:pPr>
      <w:r>
        <w:t xml:space="preserve">Finally, if the hierarchical level of the picture being updated is one, </w:t>
      </w:r>
      <w:r>
        <w:rPr>
          <w:rFonts w:eastAsia="Times New Roman"/>
          <w:lang w:val="zh-CN" w:eastAsia="ja-JP"/>
        </w:rPr>
        <w:t xml:space="preserve">the value for the lagrangian multiplier </w:t>
      </w:r>
      <w:r>
        <w:rPr>
          <w:i/>
          <w:lang w:val="en-AU"/>
        </w:rPr>
        <w:t>λ</w:t>
      </w:r>
      <w:r>
        <w:rPr>
          <w:i/>
          <w:vertAlign w:val="subscript"/>
          <w:lang w:val="en-AU"/>
        </w:rPr>
        <w:t>L1</w:t>
      </w:r>
      <w:r>
        <w:rPr>
          <w:lang w:val="en-AU"/>
        </w:rPr>
        <w:t xml:space="preserve"> (see Section </w:t>
      </w:r>
      <w:r>
        <w:rPr>
          <w:lang w:val="en-AU"/>
        </w:rPr>
        <w:fldChar w:fldCharType="begin"/>
      </w:r>
      <w:r>
        <w:rPr>
          <w:lang w:val="en-AU"/>
        </w:rPr>
        <w:instrText xml:space="preserve"> REF _Ref462992959 \r \h </w:instrText>
      </w:r>
      <w:r>
        <w:rPr>
          <w:lang w:val="en-AU"/>
        </w:rPr>
        <w:fldChar w:fldCharType="separate"/>
      </w:r>
      <w:r>
        <w:rPr>
          <w:lang w:val="en-AU"/>
        </w:rPr>
        <w:t>6.9.1.2</w:t>
      </w:r>
      <w:r>
        <w:rPr>
          <w:lang w:val="en-AU"/>
        </w:rPr>
        <w:fldChar w:fldCharType="end"/>
      </w:r>
      <w:r>
        <w:rPr>
          <w:lang w:val="en-AU"/>
        </w:rPr>
        <w:t>)</w:t>
      </w:r>
      <w:r>
        <w:rPr>
          <w:rFonts w:eastAsia="Times New Roman"/>
          <w:lang w:val="zh-CN" w:eastAsia="ja-JP"/>
        </w:rPr>
        <w:t xml:space="preserve"> is updated using a weighting of 0.5 of the previous </w:t>
      </w:r>
      <w:r>
        <w:rPr>
          <w:i/>
          <w:lang w:val="en-AU"/>
        </w:rPr>
        <w:t>λ</w:t>
      </w:r>
      <w:r>
        <w:rPr>
          <w:i/>
          <w:vertAlign w:val="subscript"/>
          <w:lang w:val="en-AU"/>
        </w:rPr>
        <w:t xml:space="preserve">L1 </w:t>
      </w:r>
      <w:r>
        <w:rPr>
          <w:rFonts w:eastAsia="Times New Roman"/>
          <w:lang w:val="zh-CN" w:eastAsia="ja-JP"/>
        </w:rPr>
        <w:t xml:space="preserve">value computed and a weighting of 0.5 of the </w:t>
      </w:r>
      <w:r>
        <w:rPr>
          <w:i/>
          <w:lang w:val="en-AU"/>
        </w:rPr>
        <w:t>λ</w:t>
      </w:r>
      <w:r>
        <w:rPr>
          <w:i/>
          <w:vertAlign w:val="subscript"/>
          <w:lang w:val="en-AU"/>
        </w:rPr>
        <w:t>calc</w:t>
      </w:r>
      <w:r>
        <w:rPr>
          <w:rFonts w:eastAsia="Times New Roman"/>
          <w:lang w:val="zh-CN" w:eastAsia="ja-JP"/>
        </w:rPr>
        <w:t>.</w:t>
      </w:r>
    </w:p>
    <w:p>
      <w:pPr>
        <w:pStyle w:val="5"/>
        <w:ind w:left="1701"/>
      </w:pPr>
      <w:r>
        <w:rPr>
          <w:lang w:val="en-GB"/>
        </w:rPr>
        <w:t>Update of parameters after one CTU is encoded</w:t>
      </w:r>
    </w:p>
    <w:p>
      <w:pPr>
        <w:rPr>
          <w:lang w:val="en-AU"/>
        </w:rPr>
      </w:pPr>
      <w:r>
        <w:rPr>
          <w:lang w:val="en-AU"/>
        </w:rPr>
        <w:t xml:space="preserve">The function </w:t>
      </w:r>
      <w:r>
        <w:rPr>
          <w:rStyle w:val="397"/>
          <w:sz w:val="20"/>
        </w:rPr>
        <w:t>updateAfterCTU</w:t>
      </w:r>
      <w:r>
        <w:rPr>
          <w:lang w:val="en-AU"/>
        </w:rPr>
        <w:t xml:space="preserve"> in class </w:t>
      </w:r>
      <w:r>
        <w:rPr>
          <w:rStyle w:val="397"/>
          <w:sz w:val="20"/>
        </w:rPr>
        <w:t>TEncRCPic</w:t>
      </w:r>
      <w:r>
        <w:rPr>
          <w:lang w:val="en-AU"/>
        </w:rPr>
        <w:t xml:space="preserve"> is called to update </w:t>
      </w:r>
      <w:r>
        <w:rPr>
          <w:i/>
          <w:lang w:val="en-AU"/>
        </w:rPr>
        <w:t>α</w:t>
      </w:r>
      <w:r>
        <w:rPr>
          <w:i/>
          <w:vertAlign w:val="subscript"/>
          <w:lang w:val="en-AU"/>
        </w:rPr>
        <w:t>CTU</w:t>
      </w:r>
      <w:r>
        <w:rPr>
          <w:lang w:val="en-AU"/>
        </w:rPr>
        <w:t xml:space="preserve"> and </w:t>
      </w:r>
      <w:r>
        <w:rPr>
          <w:i/>
          <w:lang w:val="en-AU"/>
        </w:rPr>
        <w:t>β</w:t>
      </w:r>
      <w:r>
        <w:rPr>
          <w:i/>
          <w:vertAlign w:val="subscript"/>
          <w:lang w:val="en-AU"/>
        </w:rPr>
        <w:t>CTU</w:t>
      </w:r>
      <w:r>
        <w:rPr>
          <w:lang w:val="en-AU"/>
        </w:rPr>
        <w:t xml:space="preserve">. The update is performed as follows. Firstly, the bits per pixel </w:t>
      </w:r>
      <w:r>
        <w:rPr>
          <w:i/>
          <w:lang w:val="en-AU"/>
        </w:rPr>
        <w:t>bpp</w:t>
      </w:r>
      <w:r>
        <w:rPr>
          <w:lang w:val="en-AU"/>
        </w:rPr>
        <w:t xml:space="preserve"> is computed:</w:t>
      </w:r>
    </w:p>
    <w:p>
      <w:pPr>
        <w:tabs>
          <w:tab w:val="clear" w:pos="794"/>
          <w:tab w:val="clear" w:pos="1191"/>
          <w:tab w:val="clear" w:pos="1588"/>
          <w:tab w:val="clear" w:pos="1985"/>
        </w:tabs>
        <w:overflowPunct/>
        <w:autoSpaceDE/>
        <w:autoSpaceDN/>
        <w:adjustRightInd/>
        <w:spacing w:before="0"/>
        <w:ind w:left="1620"/>
        <w:jc w:val="left"/>
        <w:textAlignment w:val="auto"/>
        <w:rPr>
          <w:rFonts w:eastAsia="Times New Roman"/>
          <w:lang w:val="zh-CN" w:eastAsia="ja-JP"/>
        </w:rPr>
      </w:pPr>
      <m:oMathPara>
        <m:oMath>
          <m:r>
            <w:rPr>
              <w:rFonts w:ascii="Cambria Math" w:hAnsi="Cambria Math" w:eastAsia="Times New Roman"/>
              <w:lang w:val="zh-CN" w:eastAsia="ja-JP"/>
            </w:rPr>
            <m:t>bpp</m:t>
          </m:r>
          <m:r>
            <m:rPr>
              <m:sty m:val="p"/>
            </m:rPr>
            <w:rPr>
              <w:rFonts w:ascii="Cambria Math" w:hAnsi="Cambria Math" w:eastAsia="Times New Roman"/>
              <w:lang w:val="zh-CN" w:eastAsia="ja-JP"/>
            </w:rPr>
            <m:t>=</m:t>
          </m:r>
          <m:f>
            <m:fPr>
              <m:ctrlPr>
                <w:rPr>
                  <w:rFonts w:ascii="Cambria Math" w:hAnsi="Cambria Math" w:eastAsia="Times New Roman"/>
                  <w:lang w:val="zh-CN" w:eastAsia="ja-JP"/>
                </w:rPr>
              </m:ctrlPr>
            </m:fPr>
            <m:num>
              <m:sSub>
                <m:sSubPr>
                  <m:ctrlPr>
                    <w:rPr>
                      <w:rFonts w:ascii="Cambria Math" w:hAnsi="Cambria Math" w:eastAsia="Times New Roman"/>
                      <w:i/>
                      <w:lang w:val="zh-CN" w:eastAsia="ja-JP"/>
                    </w:rPr>
                  </m:ctrlPr>
                </m:sSubPr>
                <m:e>
                  <m:r>
                    <w:rPr>
                      <w:rFonts w:ascii="Cambria Math" w:hAnsi="Cambria Math" w:eastAsia="Times New Roman"/>
                      <w:lang w:val="zh-CN" w:eastAsia="ja-JP"/>
                    </w:rPr>
                    <m:t>R</m:t>
                  </m:r>
                  <m:ctrlPr>
                    <w:rPr>
                      <w:rFonts w:ascii="Cambria Math" w:hAnsi="Cambria Math" w:eastAsia="Times New Roman"/>
                      <w:i/>
                      <w:lang w:val="zh-CN" w:eastAsia="ja-JP"/>
                    </w:rPr>
                  </m:ctrlPr>
                </m:e>
                <m:sub>
                  <m:r>
                    <w:rPr>
                      <w:rFonts w:ascii="Cambria Math" w:hAnsi="Cambria Math" w:eastAsia="Times New Roman"/>
                      <w:lang w:val="zh-CN" w:eastAsia="ja-JP"/>
                    </w:rPr>
                    <m:t>CTU</m:t>
                  </m:r>
                  <m:ctrlPr>
                    <w:rPr>
                      <w:rFonts w:ascii="Cambria Math" w:hAnsi="Cambria Math" w:eastAsia="Times New Roman"/>
                      <w:i/>
                      <w:lang w:val="zh-CN" w:eastAsia="ja-JP"/>
                    </w:rPr>
                  </m:ctrlPr>
                </m:sub>
              </m:sSub>
              <m:ctrlPr>
                <w:rPr>
                  <w:rFonts w:ascii="Cambria Math" w:hAnsi="Cambria Math" w:eastAsia="Times New Roman"/>
                  <w:lang w:val="zh-CN" w:eastAsia="ja-JP"/>
                </w:rPr>
              </m:ctrlPr>
            </m:num>
            <m:den>
              <m:sSub>
                <m:sSubPr>
                  <m:ctrlPr>
                    <w:rPr>
                      <w:rFonts w:ascii="Cambria Math" w:hAnsi="Cambria Math" w:eastAsia="Times New Roman"/>
                      <w:i/>
                      <w:lang w:val="zh-CN" w:eastAsia="ja-JP"/>
                    </w:rPr>
                  </m:ctrlPr>
                </m:sSubPr>
                <m:e>
                  <m:r>
                    <w:rPr>
                      <w:rFonts w:ascii="Cambria Math" w:hAnsi="Cambria Math" w:eastAsia="Times New Roman"/>
                      <w:lang w:val="zh-CN" w:eastAsia="ja-JP"/>
                    </w:rPr>
                    <m:t>CTU</m:t>
                  </m:r>
                  <m:ctrlPr>
                    <w:rPr>
                      <w:rFonts w:ascii="Cambria Math" w:hAnsi="Cambria Math" w:eastAsia="Times New Roman"/>
                      <w:i/>
                      <w:lang w:val="zh-CN" w:eastAsia="ja-JP"/>
                    </w:rPr>
                  </m:ctrlPr>
                </m:e>
                <m:sub>
                  <m:r>
                    <w:rPr>
                      <w:rFonts w:ascii="Cambria Math" w:hAnsi="Cambria Math" w:eastAsia="Times New Roman"/>
                      <w:lang w:val="zh-CN" w:eastAsia="ja-JP"/>
                    </w:rPr>
                    <m:t>pixels</m:t>
                  </m:r>
                  <m:ctrlPr>
                    <w:rPr>
                      <w:rFonts w:ascii="Cambria Math" w:hAnsi="Cambria Math" w:eastAsia="Times New Roman"/>
                      <w:i/>
                      <w:lang w:val="zh-CN" w:eastAsia="ja-JP"/>
                    </w:rPr>
                  </m:ctrlPr>
                </m:sub>
              </m:sSub>
              <m:ctrlPr>
                <w:rPr>
                  <w:rFonts w:ascii="Cambria Math" w:hAnsi="Cambria Math" w:eastAsia="Times New Roman"/>
                  <w:lang w:val="zh-CN" w:eastAsia="ja-JP"/>
                </w:rPr>
              </m:ctrlPr>
            </m:den>
          </m:f>
        </m:oMath>
      </m:oMathPara>
    </w:p>
    <w:p>
      <w:pPr>
        <w:tabs>
          <w:tab w:val="clear" w:pos="794"/>
          <w:tab w:val="clear" w:pos="1191"/>
          <w:tab w:val="clear" w:pos="1588"/>
          <w:tab w:val="clear" w:pos="1985"/>
        </w:tabs>
        <w:overflowPunct/>
        <w:autoSpaceDE/>
        <w:autoSpaceDN/>
        <w:adjustRightInd/>
        <w:spacing w:before="0"/>
        <w:textAlignment w:val="auto"/>
        <w:rPr>
          <w:rFonts w:eastAsia="Times New Roman"/>
          <w:szCs w:val="22"/>
          <w:lang w:val="zh-CN" w:eastAsia="ja-JP"/>
        </w:rPr>
      </w:pPr>
      <w:r>
        <w:rPr>
          <w:rFonts w:eastAsia="Times New Roman"/>
          <w:szCs w:val="22"/>
          <w:lang w:val="zh-CN" w:eastAsia="ja-JP"/>
        </w:rPr>
        <w:t xml:space="preserve">where </w:t>
      </w:r>
      <w:r>
        <w:rPr>
          <w:rFonts w:eastAsia="Times New Roman"/>
          <w:i/>
          <w:szCs w:val="22"/>
          <w:lang w:val="zh-CN" w:eastAsia="ja-JP"/>
        </w:rPr>
        <w:t>R</w:t>
      </w:r>
      <w:r>
        <w:rPr>
          <w:rFonts w:eastAsia="Times New Roman"/>
          <w:i/>
          <w:szCs w:val="22"/>
          <w:vertAlign w:val="subscript"/>
          <w:lang w:val="zh-CN" w:eastAsia="ja-JP"/>
        </w:rPr>
        <w:t>CTU</w:t>
      </w:r>
      <w:r>
        <w:rPr>
          <w:rFonts w:eastAsia="Times New Roman"/>
          <w:szCs w:val="22"/>
          <w:lang w:val="zh-CN" w:eastAsia="ja-JP"/>
        </w:rPr>
        <w:t xml:space="preserve"> denotes the coding bits spent on the current CTU. As for the picture case, </w:t>
      </w:r>
      <w:r>
        <w:rPr>
          <w:rFonts w:hint="eastAsia" w:eastAsia="Times New Roman"/>
          <w:szCs w:val="22"/>
          <w:lang w:val="zh-CN" w:eastAsia="ja-JP"/>
        </w:rPr>
        <w:t>λ</w:t>
      </w:r>
      <w:r>
        <w:rPr>
          <w:rFonts w:eastAsia="Times New Roman"/>
          <w:szCs w:val="22"/>
          <w:vertAlign w:val="subscript"/>
          <w:lang w:val="zh-CN" w:eastAsia="ja-JP"/>
        </w:rPr>
        <w:t>cal</w:t>
      </w:r>
      <w:r>
        <w:rPr>
          <w:rFonts w:eastAsia="Times New Roman"/>
          <w:szCs w:val="22"/>
          <w:lang w:val="zh-CN" w:eastAsia="ja-JP"/>
        </w:rPr>
        <w:t xml:space="preserve"> is then derived using </w:t>
      </w:r>
      <w:r>
        <w:rPr>
          <w:rFonts w:eastAsia="Times New Roman"/>
          <w:i/>
          <w:szCs w:val="22"/>
          <w:lang w:val="zh-CN" w:eastAsia="ja-JP"/>
        </w:rPr>
        <w:t>bpp</w:t>
      </w:r>
      <w:r>
        <w:rPr>
          <w:rFonts w:eastAsia="Times New Roman"/>
          <w:szCs w:val="22"/>
          <w:lang w:val="zh-CN" w:eastAsia="ja-JP"/>
        </w:rPr>
        <w:t xml:space="preserve"> and </w:t>
      </w:r>
      <w:r>
        <w:rPr>
          <w:i/>
          <w:lang w:val="en-AU"/>
        </w:rPr>
        <w:t>α</w:t>
      </w:r>
      <w:r>
        <w:rPr>
          <w:i/>
          <w:vertAlign w:val="subscript"/>
          <w:lang w:val="en-AU"/>
        </w:rPr>
        <w:t>CTU</w:t>
      </w:r>
      <w:r>
        <w:rPr>
          <w:lang w:val="en-AU"/>
        </w:rPr>
        <w:t xml:space="preserve"> and </w:t>
      </w:r>
      <w:r>
        <w:rPr>
          <w:i/>
          <w:lang w:val="en-AU"/>
        </w:rPr>
        <w:t>β</w:t>
      </w:r>
      <w:r>
        <w:rPr>
          <w:i/>
          <w:vertAlign w:val="subscript"/>
          <w:lang w:val="en-AU"/>
        </w:rPr>
        <w:t>CTU</w:t>
      </w:r>
      <w:r>
        <w:rPr>
          <w:rFonts w:eastAsia="Times New Roman"/>
          <w:szCs w:val="22"/>
          <w:lang w:val="zh-CN" w:eastAsia="ja-JP"/>
        </w:rPr>
        <w:t>.</w:t>
      </w:r>
    </w:p>
    <w:p>
      <w:pPr>
        <w:tabs>
          <w:tab w:val="clear" w:pos="794"/>
          <w:tab w:val="clear" w:pos="1191"/>
          <w:tab w:val="clear" w:pos="1588"/>
          <w:tab w:val="clear" w:pos="1985"/>
        </w:tabs>
        <w:overflowPunct/>
        <w:autoSpaceDE/>
        <w:autoSpaceDN/>
        <w:adjustRightInd/>
        <w:spacing w:before="120" w:after="120"/>
        <w:ind w:left="1622"/>
        <w:jc w:val="left"/>
        <w:textAlignment w:val="auto"/>
        <w:rPr>
          <w:rFonts w:eastAsia="Times New Roman"/>
          <w:lang w:val="zh-CN" w:eastAsia="ja-JP"/>
        </w:rPr>
      </w:pPr>
      <m:oMathPara>
        <m:oMath>
          <m:sSub>
            <m:sSubPr>
              <m:ctrlPr>
                <w:rPr>
                  <w:rFonts w:ascii="Cambria Math" w:hAnsi="Cambria Math" w:eastAsia="Times New Roman"/>
                  <w:lang w:val="zh-CN" w:eastAsia="ja-JP"/>
                </w:rPr>
              </m:ctrlPr>
            </m:sSubPr>
            <m:e>
              <m:r>
                <w:rPr>
                  <w:rFonts w:ascii="Cambria Math" w:hAnsi="Cambria Math" w:eastAsia="Times New Roman"/>
                  <w:lang w:val="zh-CN" w:eastAsia="ja-JP"/>
                </w:rPr>
                <m:t>λ</m:t>
              </m:r>
              <m:ctrlPr>
                <w:rPr>
                  <w:rFonts w:ascii="Cambria Math" w:hAnsi="Cambria Math" w:eastAsia="Times New Roman"/>
                  <w:lang w:val="zh-CN" w:eastAsia="ja-JP"/>
                </w:rPr>
              </m:ctrlPr>
            </m:e>
            <m:sub>
              <m:r>
                <w:rPr>
                  <w:rFonts w:ascii="Cambria Math" w:hAnsi="Cambria Math" w:eastAsia="Times New Roman"/>
                  <w:lang w:val="zh-CN" w:eastAsia="ja-JP"/>
                </w:rPr>
                <m:t>cal</m:t>
              </m:r>
              <m:ctrlPr>
                <w:rPr>
                  <w:rFonts w:ascii="Cambria Math" w:hAnsi="Cambria Math" w:eastAsia="Times New Roman"/>
                  <w:lang w:val="zh-CN" w:eastAsia="ja-JP"/>
                </w:rPr>
              </m:ctrlPr>
            </m:sub>
          </m:sSub>
          <m:r>
            <m:rPr>
              <m:sty m:val="p"/>
            </m:rPr>
            <w:rPr>
              <w:rFonts w:ascii="Cambria Math" w:hAnsi="Cambria Math" w:eastAsia="Times New Roman"/>
              <w:lang w:val="zh-CN" w:eastAsia="ja-JP"/>
            </w:rPr>
            <m:t>=</m:t>
          </m:r>
          <m:sSub>
            <m:sSubPr>
              <m:ctrlPr>
                <w:rPr>
                  <w:rFonts w:ascii="Cambria Math" w:hAnsi="Cambria Math" w:eastAsia="Times New Roman"/>
                  <w:i/>
                  <w:lang w:val="zh-CN" w:eastAsia="ja-JP"/>
                </w:rPr>
              </m:ctrlPr>
            </m:sSubPr>
            <m:e>
              <m:r>
                <w:rPr>
                  <w:rFonts w:ascii="Cambria Math" w:hAnsi="Cambria Math" w:eastAsia="Times New Roman"/>
                  <w:lang w:val="zh-CN" w:eastAsia="ja-JP"/>
                </w:rPr>
                <m:t>α</m:t>
              </m:r>
              <m:ctrlPr>
                <w:rPr>
                  <w:rFonts w:ascii="Cambria Math" w:hAnsi="Cambria Math" w:eastAsia="Times New Roman"/>
                  <w:i/>
                  <w:lang w:val="zh-CN" w:eastAsia="ja-JP"/>
                </w:rPr>
              </m:ctrlPr>
            </m:e>
            <m:sub>
              <m:r>
                <w:rPr>
                  <w:rFonts w:ascii="Cambria Math" w:hAnsi="Cambria Math" w:eastAsia="Times New Roman"/>
                  <w:lang w:val="zh-CN" w:eastAsia="ja-JP"/>
                </w:rPr>
                <m:t>CTU</m:t>
              </m:r>
              <m:ctrlPr>
                <w:rPr>
                  <w:rFonts w:ascii="Cambria Math" w:hAnsi="Cambria Math" w:eastAsia="Times New Roman"/>
                  <w:i/>
                  <w:lang w:val="zh-CN" w:eastAsia="ja-JP"/>
                </w:rPr>
              </m:ctrlPr>
            </m:sub>
          </m:sSub>
          <m:sSup>
            <m:sSupPr>
              <m:ctrlPr>
                <w:rPr>
                  <w:rFonts w:ascii="Cambria Math" w:hAnsi="Cambria Math" w:eastAsia="Times New Roman"/>
                  <w:lang w:val="zh-CN" w:eastAsia="ja-JP"/>
                </w:rPr>
              </m:ctrlPr>
            </m:sSupPr>
            <m:e>
              <m:r>
                <m:rPr>
                  <m:sty m:val="p"/>
                </m:rPr>
                <w:rPr>
                  <w:rFonts w:hint="eastAsia" w:ascii="Cambria Math" w:hAnsi="Cambria Math" w:eastAsia="Times New Roman"/>
                  <w:lang w:val="zh-CN" w:eastAsia="ja-JP"/>
                </w:rPr>
                <m:t>×</m:t>
              </m:r>
              <m:r>
                <w:rPr>
                  <w:rFonts w:ascii="Cambria Math" w:hAnsi="Cambria Math" w:eastAsia="Times New Roman"/>
                  <w:lang w:val="zh-CN" w:eastAsia="ja-JP"/>
                </w:rPr>
                <m:t>bpp</m:t>
              </m:r>
              <m:ctrlPr>
                <w:rPr>
                  <w:rFonts w:ascii="Cambria Math" w:hAnsi="Cambria Math" w:eastAsia="Times New Roman"/>
                  <w:lang w:val="zh-CN" w:eastAsia="ja-JP"/>
                </w:rPr>
              </m:ctrlPr>
            </m:e>
            <m:sup>
              <m:sSub>
                <m:sSubPr>
                  <m:ctrlPr>
                    <w:rPr>
                      <w:rFonts w:ascii="Cambria Math" w:hAnsi="Cambria Math" w:eastAsia="Times New Roman"/>
                      <w:i/>
                      <w:lang w:val="zh-CN" w:eastAsia="ja-JP"/>
                    </w:rPr>
                  </m:ctrlPr>
                </m:sSubPr>
                <m:e>
                  <m:r>
                    <w:rPr>
                      <w:rFonts w:ascii="Cambria Math" w:hAnsi="Cambria Math" w:eastAsia="Times New Roman"/>
                      <w:lang w:val="zh-CN" w:eastAsia="ja-JP"/>
                    </w:rPr>
                    <m:t>β</m:t>
                  </m:r>
                  <m:ctrlPr>
                    <w:rPr>
                      <w:rFonts w:ascii="Cambria Math" w:hAnsi="Cambria Math" w:eastAsia="Times New Roman"/>
                      <w:i/>
                      <w:lang w:val="zh-CN" w:eastAsia="ja-JP"/>
                    </w:rPr>
                  </m:ctrlPr>
                </m:e>
                <m:sub>
                  <m:r>
                    <w:rPr>
                      <w:rFonts w:ascii="Cambria Math" w:hAnsi="Cambria Math" w:eastAsia="Times New Roman"/>
                      <w:lang w:val="zh-CN" w:eastAsia="ja-JP"/>
                    </w:rPr>
                    <m:t>CTU</m:t>
                  </m:r>
                  <m:ctrlPr>
                    <w:rPr>
                      <w:rFonts w:ascii="Cambria Math" w:hAnsi="Cambria Math" w:eastAsia="Times New Roman"/>
                      <w:i/>
                      <w:lang w:val="zh-CN" w:eastAsia="ja-JP"/>
                    </w:rPr>
                  </m:ctrlPr>
                </m:sub>
              </m:sSub>
              <m:ctrlPr>
                <w:rPr>
                  <w:rFonts w:ascii="Cambria Math" w:hAnsi="Cambria Math" w:eastAsia="Times New Roman"/>
                  <w:lang w:val="zh-CN" w:eastAsia="ja-JP"/>
                </w:rPr>
              </m:ctrlPr>
            </m:sup>
          </m:sSup>
        </m:oMath>
      </m:oMathPara>
    </w:p>
    <w:p>
      <w:pPr>
        <w:tabs>
          <w:tab w:val="clear" w:pos="794"/>
          <w:tab w:val="clear" w:pos="1191"/>
          <w:tab w:val="clear" w:pos="1588"/>
          <w:tab w:val="clear" w:pos="1985"/>
        </w:tabs>
        <w:overflowPunct/>
        <w:autoSpaceDE/>
        <w:autoSpaceDN/>
        <w:adjustRightInd/>
        <w:spacing w:before="0"/>
        <w:textAlignment w:val="auto"/>
        <w:rPr>
          <w:rFonts w:eastAsia="Times New Roman"/>
          <w:lang w:val="zh-CN" w:eastAsia="ja-JP"/>
        </w:rPr>
      </w:pPr>
      <w:r>
        <w:rPr>
          <w:rFonts w:eastAsia="Times New Roman"/>
          <w:szCs w:val="22"/>
          <w:lang w:val="zh-CN" w:eastAsia="ja-JP"/>
        </w:rPr>
        <w:t xml:space="preserve">If </w:t>
      </w:r>
      <m:oMath>
        <m:sSub>
          <m:sSubPr>
            <m:ctrlPr>
              <w:rPr>
                <w:rFonts w:ascii="Cambria Math" w:hAnsi="Cambria Math" w:eastAsia="Times New Roman"/>
                <w:szCs w:val="22"/>
                <w:lang w:val="zh-CN" w:eastAsia="ja-JP"/>
              </w:rPr>
            </m:ctrlPr>
          </m:sSubPr>
          <m:e>
            <m:r>
              <m:rPr>
                <m:sty m:val="p"/>
              </m:rPr>
              <w:rPr>
                <w:rFonts w:hint="eastAsia" w:ascii="Cambria Math" w:hAnsi="Cambria Math" w:eastAsia="Times New Roman"/>
                <w:szCs w:val="22"/>
                <w:lang w:val="zh-CN" w:eastAsia="ja-JP"/>
              </w:rPr>
              <m:t>λ</m:t>
            </m:r>
            <m:ctrlPr>
              <w:rPr>
                <w:rFonts w:ascii="Cambria Math" w:hAnsi="Cambria Math" w:eastAsia="Times New Roman"/>
                <w:szCs w:val="22"/>
                <w:lang w:val="zh-CN" w:eastAsia="ja-JP"/>
              </w:rPr>
            </m:ctrlPr>
          </m:e>
          <m:sub>
            <m:r>
              <w:rPr>
                <w:rFonts w:ascii="Cambria Math" w:hAnsi="Cambria Math" w:eastAsia="Times New Roman"/>
                <w:szCs w:val="22"/>
                <w:lang w:val="zh-CN" w:eastAsia="ja-JP"/>
              </w:rPr>
              <m:t>CurrCtu</m:t>
            </m:r>
            <m:ctrlPr>
              <w:rPr>
                <w:rFonts w:ascii="Cambria Math" w:hAnsi="Cambria Math" w:eastAsia="Times New Roman"/>
                <w:szCs w:val="22"/>
                <w:lang w:val="zh-CN" w:eastAsia="ja-JP"/>
              </w:rPr>
            </m:ctrlPr>
          </m:sub>
        </m:sSub>
      </m:oMath>
      <w:r>
        <w:rPr>
          <w:rFonts w:eastAsia="Times New Roman"/>
          <w:szCs w:val="22"/>
          <w:lang w:val="zh-CN" w:eastAsia="ja-JP"/>
        </w:rPr>
        <w:t xml:space="preserve"> &lt; 0.01 or </w:t>
      </w:r>
      <m:oMath>
        <m:sSub>
          <m:sSubPr>
            <m:ctrlPr>
              <w:rPr>
                <w:rFonts w:ascii="Cambria Math" w:hAnsi="Cambria Math" w:eastAsia="Times New Roman"/>
                <w:szCs w:val="22"/>
                <w:lang w:val="zh-CN" w:eastAsia="ja-JP"/>
              </w:rPr>
            </m:ctrlPr>
          </m:sSubPr>
          <m:e>
            <m:r>
              <m:rPr>
                <m:sty m:val="p"/>
              </m:rPr>
              <w:rPr>
                <w:rFonts w:hint="eastAsia" w:ascii="Cambria Math" w:hAnsi="Cambria Math" w:eastAsia="Times New Roman"/>
                <w:szCs w:val="22"/>
                <w:lang w:val="zh-CN" w:eastAsia="ja-JP"/>
              </w:rPr>
              <m:t>λ</m:t>
            </m:r>
            <m:ctrlPr>
              <w:rPr>
                <w:rFonts w:ascii="Cambria Math" w:hAnsi="Cambria Math" w:eastAsia="Times New Roman"/>
                <w:szCs w:val="22"/>
                <w:lang w:val="zh-CN" w:eastAsia="ja-JP"/>
              </w:rPr>
            </m:ctrlPr>
          </m:e>
          <m:sub>
            <m:r>
              <m:rPr>
                <m:sty m:val="p"/>
              </m:rPr>
              <w:rPr>
                <w:rFonts w:ascii="Cambria Math" w:hAnsi="Cambria Math" w:eastAsia="Times New Roman"/>
                <w:szCs w:val="22"/>
                <w:lang w:val="zh-CN" w:eastAsia="ja-JP"/>
              </w:rPr>
              <m:t>cal</m:t>
            </m:r>
            <m:ctrlPr>
              <w:rPr>
                <w:rFonts w:ascii="Cambria Math" w:hAnsi="Cambria Math" w:eastAsia="Times New Roman"/>
                <w:szCs w:val="22"/>
                <w:lang w:val="zh-CN" w:eastAsia="ja-JP"/>
              </w:rPr>
            </m:ctrlPr>
          </m:sub>
        </m:sSub>
      </m:oMath>
      <w:r>
        <w:rPr>
          <w:rFonts w:eastAsia="Times New Roman"/>
          <w:szCs w:val="22"/>
          <w:lang w:val="zh-CN" w:eastAsia="ja-JP"/>
        </w:rPr>
        <w:t xml:space="preserve"> &lt; 0.01 or bpp &lt; 0.0001 then </w:t>
      </w:r>
      <w:r>
        <w:rPr>
          <w:i/>
          <w:lang w:val="en-AU"/>
        </w:rPr>
        <w:t>α</w:t>
      </w:r>
      <w:r>
        <w:rPr>
          <w:i/>
          <w:vertAlign w:val="subscript"/>
          <w:lang w:val="en-AU"/>
        </w:rPr>
        <w:t>CTU</w:t>
      </w:r>
      <w:r>
        <w:rPr>
          <w:lang w:val="en-AU"/>
        </w:rPr>
        <w:t xml:space="preserve"> and </w:t>
      </w:r>
      <w:r>
        <w:rPr>
          <w:i/>
          <w:lang w:val="en-AU"/>
        </w:rPr>
        <w:t>β</w:t>
      </w:r>
      <w:r>
        <w:rPr>
          <w:i/>
          <w:vertAlign w:val="subscript"/>
          <w:lang w:val="en-AU"/>
        </w:rPr>
        <w:t>CTU</w:t>
      </w:r>
      <w:r>
        <w:rPr>
          <w:rFonts w:eastAsia="Times New Roman"/>
          <w:lang w:val="zh-CN" w:eastAsia="ja-JP"/>
        </w:rPr>
        <w:t xml:space="preserve"> are adjusted, as follows:</w:t>
      </w:r>
    </w:p>
    <w:p>
      <w:pPr>
        <w:tabs>
          <w:tab w:val="clear" w:pos="794"/>
          <w:tab w:val="clear" w:pos="1191"/>
          <w:tab w:val="clear" w:pos="1588"/>
          <w:tab w:val="clear" w:pos="1985"/>
        </w:tabs>
        <w:overflowPunct/>
        <w:autoSpaceDE/>
        <w:autoSpaceDN/>
        <w:adjustRightInd/>
        <w:spacing w:before="0"/>
        <w:ind w:left="2160"/>
        <w:jc w:val="left"/>
        <w:textAlignment w:val="auto"/>
        <w:rPr>
          <w:rFonts w:eastAsia="Times New Roman"/>
          <w:lang w:val="zh-CN" w:eastAsia="ja-JP"/>
        </w:rPr>
      </w:pPr>
      <m:oMathPara>
        <m:oMath>
          <m:sSub>
            <m:sSubPr>
              <m:ctrlPr>
                <w:rPr>
                  <w:rFonts w:ascii="Cambria Math" w:hAnsi="Cambria Math" w:eastAsia="Times New Roman"/>
                  <w:i/>
                  <w:lang w:val="zh-CN" w:eastAsia="ja-JP"/>
                </w:rPr>
              </m:ctrlPr>
            </m:sSubPr>
            <m:e>
              <m:r>
                <w:rPr>
                  <w:rFonts w:ascii="Cambria Math" w:hAnsi="Cambria Math" w:eastAsia="Times New Roman"/>
                  <w:lang w:val="zh-CN" w:eastAsia="ja-JP"/>
                </w:rPr>
                <m:t>α</m:t>
              </m:r>
              <m:ctrlPr>
                <w:rPr>
                  <w:rFonts w:ascii="Cambria Math" w:hAnsi="Cambria Math" w:eastAsia="Times New Roman"/>
                  <w:i/>
                  <w:lang w:val="zh-CN" w:eastAsia="ja-JP"/>
                </w:rPr>
              </m:ctrlPr>
            </m:e>
            <m:sub>
              <m:r>
                <w:rPr>
                  <w:rFonts w:ascii="Cambria Math" w:hAnsi="Cambria Math" w:eastAsia="Times New Roman"/>
                  <w:lang w:val="zh-CN" w:eastAsia="ja-JP"/>
                </w:rPr>
                <m:t>CTU</m:t>
              </m:r>
              <m:ctrlPr>
                <w:rPr>
                  <w:rFonts w:ascii="Cambria Math" w:hAnsi="Cambria Math" w:eastAsia="Times New Roman"/>
                  <w:i/>
                  <w:lang w:val="zh-CN" w:eastAsia="ja-JP"/>
                </w:rPr>
              </m:ctrlPr>
            </m:sub>
          </m:sSub>
          <m:r>
            <m:rPr>
              <m:sty m:val="p"/>
            </m:rPr>
            <w:rPr>
              <w:rFonts w:ascii="Cambria Math" w:hAnsi="Cambria Math" w:eastAsia="Times New Roman"/>
              <w:lang w:val="zh-CN" w:eastAsia="ja-JP"/>
            </w:rPr>
            <m:t>=</m:t>
          </m:r>
          <m:sSub>
            <m:sSubPr>
              <m:ctrlPr>
                <w:rPr>
                  <w:rFonts w:ascii="Cambria Math" w:hAnsi="Cambria Math" w:eastAsia="Times New Roman"/>
                  <w:i/>
                  <w:lang w:val="zh-CN" w:eastAsia="ja-JP"/>
                </w:rPr>
              </m:ctrlPr>
            </m:sSubPr>
            <m:e>
              <m:r>
                <w:rPr>
                  <w:rFonts w:ascii="Cambria Math" w:hAnsi="Cambria Math" w:eastAsia="Times New Roman"/>
                  <w:lang w:val="zh-CN" w:eastAsia="ja-JP"/>
                </w:rPr>
                <m:t>α</m:t>
              </m:r>
              <m:ctrlPr>
                <w:rPr>
                  <w:rFonts w:ascii="Cambria Math" w:hAnsi="Cambria Math" w:eastAsia="Times New Roman"/>
                  <w:i/>
                  <w:lang w:val="zh-CN" w:eastAsia="ja-JP"/>
                </w:rPr>
              </m:ctrlPr>
            </m:e>
            <m:sub>
              <m:r>
                <w:rPr>
                  <w:rFonts w:ascii="Cambria Math" w:hAnsi="Cambria Math" w:eastAsia="Times New Roman"/>
                  <w:lang w:val="zh-CN" w:eastAsia="ja-JP"/>
                </w:rPr>
                <m:t>CTU</m:t>
              </m:r>
              <m:ctrlPr>
                <w:rPr>
                  <w:rFonts w:ascii="Cambria Math" w:hAnsi="Cambria Math" w:eastAsia="Times New Roman"/>
                  <w:i/>
                  <w:lang w:val="zh-CN" w:eastAsia="ja-JP"/>
                </w:rPr>
              </m:ctrlPr>
            </m:sub>
          </m:sSub>
          <m:r>
            <m:rPr>
              <m:sty m:val="p"/>
            </m:rPr>
            <w:rPr>
              <w:rFonts w:hint="eastAsia" w:ascii="Cambria Math" w:hAnsi="Cambria Math" w:eastAsia="Times New Roman"/>
              <w:lang w:val="zh-CN" w:eastAsia="ja-JP"/>
            </w:rPr>
            <m:t>×</m:t>
          </m:r>
          <m:d>
            <m:dPr>
              <m:ctrlPr>
                <w:rPr>
                  <w:rFonts w:ascii="Cambria Math" w:hAnsi="Cambria Math" w:eastAsia="Times New Roman"/>
                  <w:lang w:val="zh-CN" w:eastAsia="ja-JP"/>
                </w:rPr>
              </m:ctrlPr>
            </m:dPr>
            <m:e>
              <m:r>
                <w:rPr>
                  <w:rFonts w:ascii="Cambria Math" w:hAnsi="Cambria Math" w:eastAsia="Times New Roman"/>
                  <w:lang w:val="zh-CN" w:eastAsia="ja-JP"/>
                </w:rPr>
                <m:t>1-</m:t>
              </m:r>
              <m:f>
                <m:fPr>
                  <m:ctrlPr>
                    <w:rPr>
                      <w:rFonts w:ascii="Cambria Math" w:hAnsi="Cambria Math" w:eastAsia="Times New Roman"/>
                      <w:lang w:val="zh-CN" w:eastAsia="ja-JP"/>
                    </w:rPr>
                  </m:ctrlPr>
                </m:fPr>
                <m:num>
                  <m:sSub>
                    <m:sSubPr>
                      <m:ctrlPr>
                        <w:rPr>
                          <w:rFonts w:ascii="Cambria Math" w:hAnsi="Cambria Math" w:eastAsia="Times New Roman"/>
                          <w:lang w:val="zh-CN" w:eastAsia="ja-JP"/>
                        </w:rPr>
                      </m:ctrlPr>
                    </m:sSubPr>
                    <m:e>
                      <m:r>
                        <w:rPr>
                          <w:rFonts w:ascii="Cambria Math" w:hAnsi="Cambria Math" w:eastAsia="Times New Roman"/>
                          <w:lang w:val="zh-CN" w:eastAsia="ja-JP"/>
                        </w:rPr>
                        <m:t>δ</m:t>
                      </m:r>
                      <m:ctrlPr>
                        <w:rPr>
                          <w:rFonts w:ascii="Cambria Math" w:hAnsi="Cambria Math" w:eastAsia="Times New Roman"/>
                          <w:lang w:val="zh-CN" w:eastAsia="ja-JP"/>
                        </w:rPr>
                      </m:ctrlPr>
                    </m:e>
                    <m:sub>
                      <m:r>
                        <w:rPr>
                          <w:rFonts w:ascii="Cambria Math" w:hAnsi="Cambria Math" w:eastAsia="Times New Roman"/>
                          <w:lang w:val="zh-CN" w:eastAsia="ja-JP"/>
                        </w:rPr>
                        <m:t>α</m:t>
                      </m:r>
                      <m:ctrlPr>
                        <w:rPr>
                          <w:rFonts w:ascii="Cambria Math" w:hAnsi="Cambria Math" w:eastAsia="Times New Roman"/>
                          <w:lang w:val="zh-CN" w:eastAsia="ja-JP"/>
                        </w:rPr>
                      </m:ctrlPr>
                    </m:sub>
                  </m:sSub>
                  <m:ctrlPr>
                    <w:rPr>
                      <w:rFonts w:ascii="Cambria Math" w:hAnsi="Cambria Math" w:eastAsia="Times New Roman"/>
                      <w:lang w:val="zh-CN" w:eastAsia="ja-JP"/>
                    </w:rPr>
                  </m:ctrlPr>
                </m:num>
                <m:den>
                  <m:r>
                    <m:rPr>
                      <m:sty m:val="p"/>
                    </m:rPr>
                    <w:rPr>
                      <w:rFonts w:ascii="Cambria Math" w:hAnsi="Cambria Math" w:eastAsia="Times New Roman"/>
                      <w:lang w:val="zh-CN" w:eastAsia="ja-JP"/>
                    </w:rPr>
                    <m:t>2</m:t>
                  </m:r>
                  <m:ctrlPr>
                    <w:rPr>
                      <w:rFonts w:ascii="Cambria Math" w:hAnsi="Cambria Math" w:eastAsia="Times New Roman"/>
                      <w:lang w:val="zh-CN" w:eastAsia="ja-JP"/>
                    </w:rPr>
                  </m:ctrlPr>
                </m:den>
              </m:f>
              <m:ctrlPr>
                <w:rPr>
                  <w:rFonts w:ascii="Cambria Math" w:hAnsi="Cambria Math" w:eastAsia="Times New Roman"/>
                  <w:lang w:val="zh-CN" w:eastAsia="ja-JP"/>
                </w:rPr>
              </m:ctrlPr>
            </m:e>
          </m:d>
        </m:oMath>
      </m:oMathPara>
    </w:p>
    <w:p>
      <w:pPr>
        <w:tabs>
          <w:tab w:val="clear" w:pos="794"/>
          <w:tab w:val="clear" w:pos="1191"/>
          <w:tab w:val="clear" w:pos="1588"/>
          <w:tab w:val="clear" w:pos="1985"/>
        </w:tabs>
        <w:overflowPunct/>
        <w:autoSpaceDE/>
        <w:autoSpaceDN/>
        <w:adjustRightInd/>
        <w:spacing w:before="0"/>
        <w:ind w:left="2160"/>
        <w:jc w:val="left"/>
        <w:textAlignment w:val="auto"/>
        <w:rPr>
          <w:rFonts w:eastAsia="Times New Roman"/>
          <w:lang w:val="zh-CN" w:eastAsia="ja-JP"/>
        </w:rPr>
      </w:pPr>
      <m:oMathPara>
        <m:oMath>
          <m:sSub>
            <m:sSubPr>
              <m:ctrlPr>
                <w:rPr>
                  <w:rFonts w:ascii="Cambria Math" w:hAnsi="Cambria Math" w:eastAsia="Times New Roman"/>
                  <w:i/>
                  <w:lang w:val="zh-CN" w:eastAsia="ja-JP"/>
                </w:rPr>
              </m:ctrlPr>
            </m:sSubPr>
            <m:e>
              <m:r>
                <w:rPr>
                  <w:rFonts w:ascii="Cambria Math" w:hAnsi="Cambria Math" w:eastAsia="Times New Roman"/>
                  <w:lang w:val="zh-CN" w:eastAsia="ja-JP"/>
                </w:rPr>
                <m:t>β</m:t>
              </m:r>
              <m:ctrlPr>
                <w:rPr>
                  <w:rFonts w:ascii="Cambria Math" w:hAnsi="Cambria Math" w:eastAsia="Times New Roman"/>
                  <w:i/>
                  <w:lang w:val="zh-CN" w:eastAsia="ja-JP"/>
                </w:rPr>
              </m:ctrlPr>
            </m:e>
            <m:sub>
              <m:r>
                <w:rPr>
                  <w:rFonts w:ascii="Cambria Math" w:hAnsi="Cambria Math" w:eastAsia="Times New Roman"/>
                  <w:lang w:val="zh-CN" w:eastAsia="ja-JP"/>
                </w:rPr>
                <m:t>CTU</m:t>
              </m:r>
              <m:ctrlPr>
                <w:rPr>
                  <w:rFonts w:ascii="Cambria Math" w:hAnsi="Cambria Math" w:eastAsia="Times New Roman"/>
                  <w:i/>
                  <w:lang w:val="zh-CN" w:eastAsia="ja-JP"/>
                </w:rPr>
              </m:ctrlPr>
            </m:sub>
          </m:sSub>
          <m:r>
            <m:rPr>
              <m:sty m:val="p"/>
            </m:rPr>
            <w:rPr>
              <w:rFonts w:ascii="Cambria Math" w:hAnsi="Cambria Math" w:eastAsia="Times New Roman"/>
              <w:lang w:val="zh-CN" w:eastAsia="ja-JP"/>
            </w:rPr>
            <m:t>=</m:t>
          </m:r>
          <m:sSub>
            <m:sSubPr>
              <m:ctrlPr>
                <w:rPr>
                  <w:rFonts w:ascii="Cambria Math" w:hAnsi="Cambria Math" w:eastAsia="Times New Roman"/>
                  <w:i/>
                  <w:lang w:val="zh-CN" w:eastAsia="ja-JP"/>
                </w:rPr>
              </m:ctrlPr>
            </m:sSubPr>
            <m:e>
              <m:r>
                <w:rPr>
                  <w:rFonts w:ascii="Cambria Math" w:hAnsi="Cambria Math" w:eastAsia="Times New Roman"/>
                  <w:lang w:val="zh-CN" w:eastAsia="ja-JP"/>
                </w:rPr>
                <m:t>β</m:t>
              </m:r>
              <m:ctrlPr>
                <w:rPr>
                  <w:rFonts w:ascii="Cambria Math" w:hAnsi="Cambria Math" w:eastAsia="Times New Roman"/>
                  <w:i/>
                  <w:lang w:val="zh-CN" w:eastAsia="ja-JP"/>
                </w:rPr>
              </m:ctrlPr>
            </m:e>
            <m:sub>
              <m:r>
                <w:rPr>
                  <w:rFonts w:ascii="Cambria Math" w:hAnsi="Cambria Math" w:eastAsia="Times New Roman"/>
                  <w:lang w:val="zh-CN" w:eastAsia="ja-JP"/>
                </w:rPr>
                <m:t>CTU</m:t>
              </m:r>
              <m:ctrlPr>
                <w:rPr>
                  <w:rFonts w:ascii="Cambria Math" w:hAnsi="Cambria Math" w:eastAsia="Times New Roman"/>
                  <w:i/>
                  <w:lang w:val="zh-CN" w:eastAsia="ja-JP"/>
                </w:rPr>
              </m:ctrlPr>
            </m:sub>
          </m:sSub>
          <m:r>
            <m:rPr>
              <m:sty m:val="p"/>
            </m:rPr>
            <w:rPr>
              <w:rFonts w:hint="eastAsia" w:ascii="Cambria Math" w:hAnsi="Cambria Math" w:eastAsia="Times New Roman"/>
              <w:lang w:val="zh-CN" w:eastAsia="ja-JP"/>
            </w:rPr>
            <m:t>×</m:t>
          </m:r>
          <m:d>
            <m:dPr>
              <m:ctrlPr>
                <w:rPr>
                  <w:rFonts w:ascii="Cambria Math" w:hAnsi="Cambria Math" w:eastAsia="Times New Roman"/>
                  <w:lang w:val="zh-CN" w:eastAsia="ja-JP"/>
                </w:rPr>
              </m:ctrlPr>
            </m:dPr>
            <m:e>
              <m:r>
                <w:rPr>
                  <w:rFonts w:ascii="Cambria Math" w:hAnsi="Cambria Math" w:eastAsia="Times New Roman"/>
                  <w:lang w:val="zh-CN" w:eastAsia="ja-JP"/>
                </w:rPr>
                <m:t>1-</m:t>
              </m:r>
              <m:f>
                <m:fPr>
                  <m:ctrlPr>
                    <w:rPr>
                      <w:rFonts w:ascii="Cambria Math" w:hAnsi="Cambria Math" w:eastAsia="Times New Roman"/>
                      <w:lang w:val="zh-CN" w:eastAsia="ja-JP"/>
                    </w:rPr>
                  </m:ctrlPr>
                </m:fPr>
                <m:num>
                  <m:sSub>
                    <m:sSubPr>
                      <m:ctrlPr>
                        <w:rPr>
                          <w:rFonts w:ascii="Cambria Math" w:hAnsi="Cambria Math" w:eastAsia="Times New Roman"/>
                          <w:lang w:val="zh-CN" w:eastAsia="ja-JP"/>
                        </w:rPr>
                      </m:ctrlPr>
                    </m:sSubPr>
                    <m:e>
                      <m:r>
                        <w:rPr>
                          <w:rFonts w:ascii="Cambria Math" w:hAnsi="Cambria Math" w:eastAsia="Times New Roman"/>
                          <w:lang w:val="zh-CN" w:eastAsia="ja-JP"/>
                        </w:rPr>
                        <m:t>δ</m:t>
                      </m:r>
                      <m:ctrlPr>
                        <w:rPr>
                          <w:rFonts w:ascii="Cambria Math" w:hAnsi="Cambria Math" w:eastAsia="Times New Roman"/>
                          <w:lang w:val="zh-CN" w:eastAsia="ja-JP"/>
                        </w:rPr>
                      </m:ctrlPr>
                    </m:e>
                    <m:sub>
                      <m:r>
                        <w:rPr>
                          <w:rFonts w:ascii="Cambria Math" w:hAnsi="Cambria Math" w:eastAsia="Times New Roman"/>
                          <w:lang w:val="zh-CN" w:eastAsia="ja-JP"/>
                        </w:rPr>
                        <m:t>β</m:t>
                      </m:r>
                      <m:ctrlPr>
                        <w:rPr>
                          <w:rFonts w:ascii="Cambria Math" w:hAnsi="Cambria Math" w:eastAsia="Times New Roman"/>
                          <w:lang w:val="zh-CN" w:eastAsia="ja-JP"/>
                        </w:rPr>
                      </m:ctrlPr>
                    </m:sub>
                  </m:sSub>
                  <m:ctrlPr>
                    <w:rPr>
                      <w:rFonts w:ascii="Cambria Math" w:hAnsi="Cambria Math" w:eastAsia="Times New Roman"/>
                      <w:lang w:val="zh-CN" w:eastAsia="ja-JP"/>
                    </w:rPr>
                  </m:ctrlPr>
                </m:num>
                <m:den>
                  <m:r>
                    <m:rPr>
                      <m:sty m:val="p"/>
                    </m:rPr>
                    <w:rPr>
                      <w:rFonts w:ascii="Cambria Math" w:hAnsi="Cambria Math" w:eastAsia="Times New Roman"/>
                      <w:lang w:val="zh-CN" w:eastAsia="ja-JP"/>
                    </w:rPr>
                    <m:t>2</m:t>
                  </m:r>
                  <m:ctrlPr>
                    <w:rPr>
                      <w:rFonts w:ascii="Cambria Math" w:hAnsi="Cambria Math" w:eastAsia="Times New Roman"/>
                      <w:lang w:val="zh-CN" w:eastAsia="ja-JP"/>
                    </w:rPr>
                  </m:ctrlPr>
                </m:den>
              </m:f>
              <m:ctrlPr>
                <w:rPr>
                  <w:rFonts w:ascii="Cambria Math" w:hAnsi="Cambria Math" w:eastAsia="Times New Roman"/>
                  <w:lang w:val="zh-CN" w:eastAsia="ja-JP"/>
                </w:rPr>
              </m:ctrlPr>
            </m:e>
          </m:d>
        </m:oMath>
      </m:oMathPara>
    </w:p>
    <w:p>
      <w:pPr>
        <w:rPr>
          <w:rFonts w:eastAsia="Times New Roman"/>
          <w:lang w:val="zh-CN" w:eastAsia="ja-JP"/>
        </w:rPr>
      </w:pPr>
      <w:r>
        <w:rPr>
          <w:rFonts w:eastAsia="Times New Roman"/>
          <w:lang w:val="zh-CN" w:eastAsia="ja-JP"/>
        </w:rPr>
        <w:t xml:space="preserve">Where parameters </w:t>
      </w:r>
      <w:r>
        <w:rPr>
          <w:i/>
          <w:lang w:val="en-AU"/>
        </w:rPr>
        <w:t>δ</w:t>
      </w:r>
      <w:r>
        <w:rPr>
          <w:i/>
          <w:vertAlign w:val="subscript"/>
          <w:lang w:val="en-AU"/>
        </w:rPr>
        <w:t>α</w:t>
      </w:r>
      <w:r>
        <w:rPr>
          <w:lang w:val="en-AU"/>
        </w:rPr>
        <w:t xml:space="preserve"> and </w:t>
      </w:r>
      <w:r>
        <w:rPr>
          <w:i/>
          <w:lang w:val="en-AU"/>
        </w:rPr>
        <w:t>δ</w:t>
      </w:r>
      <w:r>
        <w:rPr>
          <w:i/>
          <w:vertAlign w:val="subscript"/>
          <w:lang w:val="en-AU"/>
        </w:rPr>
        <w:t>β</w:t>
      </w:r>
      <w:r>
        <w:rPr>
          <w:lang w:val="en-AU"/>
        </w:rPr>
        <w:t xml:space="preserve"> have the same value as in Section </w:t>
      </w:r>
      <w:r>
        <w:rPr>
          <w:lang w:val="en-AU"/>
        </w:rPr>
        <w:fldChar w:fldCharType="begin"/>
      </w:r>
      <w:r>
        <w:rPr>
          <w:lang w:val="en-AU"/>
        </w:rPr>
        <w:instrText xml:space="preserve"> REF _Ref462249025 \r \h </w:instrText>
      </w:r>
      <w:r>
        <w:rPr>
          <w:lang w:val="en-AU"/>
        </w:rPr>
        <w:fldChar w:fldCharType="separate"/>
      </w:r>
      <w:r>
        <w:rPr>
          <w:lang w:val="en-AU"/>
        </w:rPr>
        <w:t>6.9.2.1</w:t>
      </w:r>
      <w:r>
        <w:rPr>
          <w:lang w:val="en-AU"/>
        </w:rPr>
        <w:fldChar w:fldCharType="end"/>
      </w:r>
      <w:r>
        <w:rPr>
          <w:lang w:val="en-AU"/>
        </w:rPr>
        <w:t xml:space="preserve">. </w:t>
      </w:r>
      <w:r>
        <w:rPr>
          <w:rFonts w:eastAsia="Times New Roman"/>
          <w:lang w:val="zh-CN" w:eastAsia="ja-JP"/>
        </w:rPr>
        <w:t xml:space="preserve">Otherwise, the adjustment occurs as in the picture case described above. Once </w:t>
      </w:r>
      <w:r>
        <w:rPr>
          <w:i/>
          <w:lang w:val="en-AU"/>
        </w:rPr>
        <w:t>α</w:t>
      </w:r>
      <w:r>
        <w:rPr>
          <w:i/>
          <w:vertAlign w:val="subscript"/>
          <w:lang w:val="en-AU"/>
        </w:rPr>
        <w:t>CTU</w:t>
      </w:r>
      <w:r>
        <w:rPr>
          <w:lang w:val="en-AU"/>
        </w:rPr>
        <w:t xml:space="preserve"> and </w:t>
      </w:r>
      <w:r>
        <w:rPr>
          <w:i/>
          <w:lang w:val="en-AU"/>
        </w:rPr>
        <w:t>β</w:t>
      </w:r>
      <w:r>
        <w:rPr>
          <w:i/>
          <w:vertAlign w:val="subscript"/>
          <w:lang w:val="en-AU"/>
        </w:rPr>
        <w:t xml:space="preserve">CTU </w:t>
      </w:r>
      <w:r>
        <w:rPr>
          <w:lang w:val="en-AU"/>
        </w:rPr>
        <w:t xml:space="preserve">are updated the function </w:t>
      </w:r>
      <w:r>
        <w:rPr>
          <w:rStyle w:val="397"/>
          <w:sz w:val="20"/>
        </w:rPr>
        <w:t>updateAfterCTU</w:t>
      </w:r>
      <w:r>
        <w:rPr>
          <w:lang w:val="en-AU"/>
        </w:rPr>
        <w:t xml:space="preserve"> stores their values in the memory structure </w:t>
      </w:r>
      <w:r>
        <w:rPr>
          <w:rStyle w:val="397"/>
          <w:sz w:val="20"/>
        </w:rPr>
        <w:t>m_LCUPara</w:t>
      </w:r>
      <w:r>
        <w:rPr>
          <w:lang w:val="en-AU"/>
        </w:rPr>
        <w:t xml:space="preserve"> of class </w:t>
      </w:r>
      <w:r>
        <w:rPr>
          <w:rStyle w:val="397"/>
          <w:sz w:val="20"/>
        </w:rPr>
        <w:t>TEncRCSeq</w:t>
      </w:r>
      <w:r>
        <w:rPr>
          <w:lang w:val="en-AU"/>
        </w:rPr>
        <w:t>. This structure stores the parameters for all CTUs in a frame at different temporal hierarchy level so that the rate controller can update the statistics to the video content.</w:t>
      </w:r>
    </w:p>
    <w:p>
      <w:pPr>
        <w:pStyle w:val="4"/>
        <w:rPr>
          <w:lang w:val="en-AU"/>
        </w:rPr>
      </w:pPr>
      <w:bookmarkStart w:id="757" w:name="_Toc52446064"/>
      <w:r>
        <w:rPr>
          <w:lang w:val="en-AU"/>
        </w:rPr>
        <w:t>Target bits saturation for rate control</w:t>
      </w:r>
      <w:bookmarkEnd w:id="747"/>
      <w:bookmarkEnd w:id="757"/>
    </w:p>
    <w:p>
      <w:pPr>
        <w:tabs>
          <w:tab w:val="clear" w:pos="794"/>
          <w:tab w:val="clear" w:pos="1191"/>
          <w:tab w:val="clear" w:pos="1588"/>
          <w:tab w:val="clear" w:pos="1985"/>
        </w:tabs>
        <w:overflowPunct/>
        <w:spacing w:before="0"/>
        <w:textAlignment w:val="auto"/>
        <w:rPr>
          <w:lang w:val="en-AU"/>
        </w:rPr>
      </w:pPr>
      <w:r>
        <w:rPr>
          <w:lang w:val="en-AU"/>
        </w:rPr>
        <w:t xml:space="preserve">When </w:t>
      </w:r>
      <w:r>
        <w:rPr>
          <w:rStyle w:val="397"/>
          <w:sz w:val="20"/>
        </w:rPr>
        <w:t>RCCpbSaturation</w:t>
      </w:r>
      <w:r>
        <w:rPr>
          <w:rFonts w:ascii="Consolas" w:hAnsi="Consolas" w:cs="Consolas"/>
          <w:sz w:val="19"/>
          <w:szCs w:val="19"/>
          <w:lang w:val="en-AU" w:eastAsia="ja-JP"/>
        </w:rPr>
        <w:t xml:space="preserve"> </w:t>
      </w:r>
      <w:r>
        <w:rPr>
          <w:lang w:val="en-AU"/>
        </w:rPr>
        <w:t>is enabled, a ‘target bits saturation’ method is used to avoid that the coded picture buffer (CPB) overflows or underflows.</w:t>
      </w:r>
    </w:p>
    <w:p>
      <w:pPr>
        <w:rPr>
          <w:lang w:val="en-CA" w:eastAsia="ko-KR"/>
        </w:rPr>
      </w:pPr>
      <w:r>
        <w:rPr>
          <w:lang w:val="en-CA" w:eastAsia="ko-KR"/>
        </w:rPr>
        <w:t xml:space="preserve">The hypothetical reference decoder (HRD) defined in Annex C of </w:t>
      </w:r>
      <w:r>
        <w:rPr>
          <w:lang w:val="en-CA" w:eastAsia="ko-KR"/>
        </w:rPr>
        <w:fldChar w:fldCharType="begin"/>
      </w:r>
      <w:r>
        <w:rPr>
          <w:lang w:val="en-CA" w:eastAsia="ko-KR"/>
        </w:rPr>
        <w:instrText xml:space="preserve"> REF _Ref380142240 \r \h </w:instrText>
      </w:r>
      <w:r>
        <w:rPr>
          <w:lang w:val="en-CA" w:eastAsia="ko-KR"/>
        </w:rPr>
        <w:fldChar w:fldCharType="separate"/>
      </w:r>
      <w:r>
        <w:rPr>
          <w:lang w:val="en-CA" w:eastAsia="ko-KR"/>
        </w:rPr>
        <w:t>[2]</w:t>
      </w:r>
      <w:r>
        <w:rPr>
          <w:lang w:val="en-CA" w:eastAsia="ko-KR"/>
        </w:rPr>
        <w:fldChar w:fldCharType="end"/>
      </w:r>
      <w:r>
        <w:rPr>
          <w:lang w:val="en-CA" w:eastAsia="ko-KR"/>
        </w:rPr>
        <w:t xml:space="preserve"> specifies a coded picture buffer characterized by three</w:t>
      </w:r>
      <w:r>
        <w:rPr>
          <w:rFonts w:hint="eastAsia"/>
          <w:lang w:val="en-CA" w:eastAsia="ko-KR"/>
        </w:rPr>
        <w:t xml:space="preserve"> parameter</w:t>
      </w:r>
      <w:r>
        <w:rPr>
          <w:lang w:val="en-CA" w:eastAsia="ko-KR"/>
        </w:rPr>
        <w:t>s (</w:t>
      </w:r>
      <w:r>
        <w:rPr>
          <w:i/>
          <w:lang w:val="en-CA" w:eastAsia="ko-KR"/>
        </w:rPr>
        <w:t>R</w:t>
      </w:r>
      <w:r>
        <w:rPr>
          <w:lang w:val="en-CA" w:eastAsia="ko-KR"/>
        </w:rPr>
        <w:t xml:space="preserve">, </w:t>
      </w:r>
      <w:r>
        <w:rPr>
          <w:i/>
          <w:lang w:val="en-CA" w:eastAsia="ko-KR"/>
        </w:rPr>
        <w:t>B</w:t>
      </w:r>
      <w:r>
        <w:rPr>
          <w:lang w:val="en-CA" w:eastAsia="ko-KR"/>
        </w:rPr>
        <w:t xml:space="preserve">, </w:t>
      </w:r>
      <w:r>
        <w:rPr>
          <w:i/>
          <w:lang w:val="en-CA" w:eastAsia="ko-KR"/>
        </w:rPr>
        <w:t>F</w:t>
      </w:r>
      <w:r>
        <w:rPr>
          <w:lang w:val="en-CA" w:eastAsia="ko-KR"/>
        </w:rPr>
        <w:t xml:space="preserve">) where </w:t>
      </w:r>
      <w:r>
        <w:rPr>
          <w:i/>
          <w:lang w:val="en-CA" w:eastAsia="ko-KR"/>
        </w:rPr>
        <w:t>R</w:t>
      </w:r>
      <w:r>
        <w:rPr>
          <w:lang w:val="en-CA" w:eastAsia="ko-KR"/>
        </w:rPr>
        <w:t xml:space="preserve"> denotes the transmission bit rate, </w:t>
      </w:r>
      <w:r>
        <w:rPr>
          <w:i/>
          <w:lang w:val="en-CA" w:eastAsia="ko-KR"/>
        </w:rPr>
        <w:t>B</w:t>
      </w:r>
      <w:r>
        <w:rPr>
          <w:lang w:val="en-CA" w:eastAsia="ko-KR"/>
        </w:rPr>
        <w:t xml:space="preserve"> is the CPB size, and </w:t>
      </w:r>
      <w:r>
        <w:rPr>
          <w:i/>
          <w:lang w:val="en-CA" w:eastAsia="ko-KR"/>
        </w:rPr>
        <w:t>F</w:t>
      </w:r>
      <w:r>
        <w:rPr>
          <w:lang w:val="en-CA" w:eastAsia="ko-KR"/>
        </w:rPr>
        <w:t xml:space="preserve"> is the CPB fullness. The model assumed by the HRD is the so-called leaky bucket model. </w:t>
      </w:r>
      <w:r>
        <w:rPr>
          <w:lang w:val="en-CA" w:eastAsia="ko-KR"/>
        </w:rPr>
        <w:fldChar w:fldCharType="begin"/>
      </w:r>
      <w:r>
        <w:rPr>
          <w:lang w:val="en-CA" w:eastAsia="ko-KR"/>
        </w:rPr>
        <w:instrText xml:space="preserve"> REF _Ref437940086 \h </w:instrText>
      </w:r>
      <w:r>
        <w:rPr>
          <w:lang w:val="en-CA" w:eastAsia="ko-KR"/>
        </w:rPr>
        <w:fldChar w:fldCharType="separate"/>
      </w:r>
      <w:r>
        <w:t>Figure 6</w:t>
      </w:r>
      <w:r>
        <w:noBreakHyphen/>
      </w:r>
      <w:r>
        <w:t>10</w:t>
      </w:r>
      <w:r>
        <w:rPr>
          <w:lang w:val="en-CA" w:eastAsia="ko-KR"/>
        </w:rPr>
        <w:fldChar w:fldCharType="end"/>
      </w:r>
      <w:r>
        <w:rPr>
          <w:lang w:val="en-CA" w:eastAsia="ko-KR"/>
        </w:rPr>
        <w:t xml:space="preserve"> shows an example of CPB with the HRD parameters. Then, for frame </w:t>
      </w:r>
      <w:r>
        <w:rPr>
          <w:i/>
          <w:lang w:val="en-CA" w:eastAsia="ko-KR"/>
        </w:rPr>
        <w:t>i</w:t>
      </w:r>
      <w:r>
        <w:rPr>
          <w:lang w:val="en-CA" w:eastAsia="ko-KR"/>
        </w:rPr>
        <w:t xml:space="preserve">, </w:t>
      </w:r>
      <w:r>
        <w:rPr>
          <w:i/>
          <w:lang w:val="en-CA" w:eastAsia="ko-KR"/>
        </w:rPr>
        <w:t>b</w:t>
      </w:r>
      <w:r>
        <w:rPr>
          <w:i/>
          <w:vertAlign w:val="subscript"/>
          <w:lang w:val="en-CA" w:eastAsia="ko-KR"/>
        </w:rPr>
        <w:t>i</w:t>
      </w:r>
      <w:r>
        <w:rPr>
          <w:lang w:val="en-CA" w:eastAsia="ko-KR"/>
        </w:rPr>
        <w:t xml:space="preserve"> is the amount of bits for the frame at time </w:t>
      </w:r>
      <w:r>
        <w:rPr>
          <w:i/>
          <w:lang w:val="en-CA" w:eastAsia="ko-KR"/>
        </w:rPr>
        <w:t>t</w:t>
      </w:r>
      <w:r>
        <w:rPr>
          <w:i/>
          <w:vertAlign w:val="subscript"/>
          <w:lang w:val="en-CA" w:eastAsia="ko-KR"/>
        </w:rPr>
        <w:t>i</w:t>
      </w:r>
      <w:r>
        <w:rPr>
          <w:lang w:val="en-CA" w:eastAsia="ko-KR"/>
        </w:rPr>
        <w:t xml:space="preserve">, with frame rate </w:t>
      </w:r>
      <w:r>
        <w:rPr>
          <w:i/>
          <w:lang w:val="en-CA" w:eastAsia="ko-KR"/>
        </w:rPr>
        <w:t>f</w:t>
      </w:r>
      <w:r>
        <w:rPr>
          <w:lang w:val="en-CA" w:eastAsia="ko-KR"/>
        </w:rPr>
        <w:t>.</w:t>
      </w:r>
    </w:p>
    <w:p>
      <w:pPr>
        <w:rPr>
          <w:lang w:val="en-CA" w:eastAsia="ko-KR"/>
        </w:rPr>
      </w:pPr>
    </w:p>
    <w:p>
      <w:pPr>
        <w:keepNext/>
        <w:jc w:val="center"/>
        <w:rPr>
          <w:lang w:eastAsia="ko-KR"/>
        </w:rPr>
      </w:pPr>
      <w:r>
        <w:rPr>
          <w:lang w:val="en-AU" w:eastAsia="en-AU"/>
        </w:rPr>
        <w:drawing>
          <wp:inline distT="0" distB="0" distL="0" distR="0">
            <wp:extent cx="5939790" cy="2867660"/>
            <wp:effectExtent l="0" t="0" r="0" b="0"/>
            <wp:docPr id="89" name="그림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그림 19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5939790" cy="2867660"/>
                    </a:xfrm>
                    <a:prstGeom prst="rect">
                      <a:avLst/>
                    </a:prstGeom>
                    <a:noFill/>
                    <a:ln>
                      <a:noFill/>
                    </a:ln>
                  </pic:spPr>
                </pic:pic>
              </a:graphicData>
            </a:graphic>
          </wp:inline>
        </w:drawing>
      </w:r>
    </w:p>
    <w:p>
      <w:pPr>
        <w:pStyle w:val="19"/>
      </w:pPr>
      <w:bookmarkStart w:id="758" w:name="_Ref437940086"/>
      <w:bookmarkStart w:id="759" w:name="_Toc52445966"/>
      <w:r>
        <w:t xml:space="preserve">Figure </w:t>
      </w:r>
      <w:r>
        <w:fldChar w:fldCharType="begin"/>
      </w:r>
      <w:r>
        <w:instrText xml:space="preserve"> STYLEREF 1 \s </w:instrText>
      </w:r>
      <w:r>
        <w:fldChar w:fldCharType="separate"/>
      </w:r>
      <w:r>
        <w:t>6</w:t>
      </w:r>
      <w:r>
        <w:fldChar w:fldCharType="end"/>
      </w:r>
      <w:r>
        <w:noBreakHyphen/>
      </w:r>
      <w:r>
        <w:fldChar w:fldCharType="begin"/>
      </w:r>
      <w:r>
        <w:instrText xml:space="preserve"> SEQ Figure \* ARABIC \s 1 </w:instrText>
      </w:r>
      <w:r>
        <w:fldChar w:fldCharType="separate"/>
      </w:r>
      <w:r>
        <w:t>11</w:t>
      </w:r>
      <w:r>
        <w:fldChar w:fldCharType="end"/>
      </w:r>
      <w:bookmarkEnd w:id="758"/>
      <w:r>
        <w:t>. Example CPB behavior.</w:t>
      </w:r>
      <w:bookmarkEnd w:id="759"/>
    </w:p>
    <w:p>
      <w:pPr>
        <w:keepNext/>
        <w:rPr>
          <w:lang w:eastAsia="ja-JP"/>
        </w:rPr>
      </w:pPr>
      <w:r>
        <w:rPr>
          <w:lang w:eastAsia="ja-JP"/>
        </w:rPr>
        <w:t xml:space="preserve">As seen in </w:t>
      </w:r>
      <w:r>
        <w:rPr>
          <w:lang w:eastAsia="ja-JP"/>
        </w:rPr>
        <w:fldChar w:fldCharType="begin"/>
      </w:r>
      <w:r>
        <w:rPr>
          <w:lang w:eastAsia="ja-JP"/>
        </w:rPr>
        <w:instrText xml:space="preserve"> REF _Ref437940086 \h </w:instrText>
      </w:r>
      <w:r>
        <w:rPr>
          <w:lang w:eastAsia="ja-JP"/>
        </w:rPr>
        <w:fldChar w:fldCharType="separate"/>
      </w:r>
      <w:r>
        <w:t>Figure 6</w:t>
      </w:r>
      <w:r>
        <w:noBreakHyphen/>
      </w:r>
      <w:r>
        <w:t>10</w:t>
      </w:r>
      <w:r>
        <w:rPr>
          <w:lang w:eastAsia="ja-JP"/>
        </w:rPr>
        <w:fldChar w:fldCharType="end"/>
      </w:r>
      <w:r>
        <w:rPr>
          <w:lang w:eastAsia="ja-JP"/>
        </w:rPr>
        <w:t>, an upper bound and lower bound of CPB fullness are defined. The upper bound is set at 90% and the lower bound is set adaptively.</w:t>
      </w:r>
    </w:p>
    <w:p>
      <w:pPr>
        <w:rPr>
          <w:lang w:val="en-CA" w:eastAsia="ko-KR"/>
        </w:rPr>
      </w:pPr>
      <w:r>
        <w:rPr>
          <w:lang w:val="en-CA" w:eastAsia="ko-KR"/>
        </w:rPr>
        <w:t xml:space="preserve">To prevent overflow, i.e. to make sure that the buffer fullness will stay below the upper bound level when the picture at time instant </w:t>
      </w:r>
      <w:r>
        <w:rPr>
          <w:i/>
          <w:lang w:val="en-CA" w:eastAsia="ko-KR"/>
        </w:rPr>
        <w:t>i</w:t>
      </w:r>
      <w:r>
        <w:rPr>
          <w:lang w:val="en-CA" w:eastAsia="ko-KR"/>
        </w:rPr>
        <w:t xml:space="preserve"> is decoded, the target bits allocated for frame </w:t>
      </w:r>
      <w:r>
        <w:rPr>
          <w:i/>
          <w:lang w:val="en-CA" w:eastAsia="ko-KR"/>
        </w:rPr>
        <w:t>i</w:t>
      </w:r>
      <w:r>
        <w:rPr>
          <w:lang w:val="en-CA" w:eastAsia="ko-KR"/>
        </w:rPr>
        <w:t xml:space="preserve">, </w:t>
      </w:r>
      <w:r>
        <w:rPr>
          <w:i/>
          <w:lang w:val="en-CA" w:eastAsia="ko-KR"/>
        </w:rPr>
        <w:t>b</w:t>
      </w:r>
      <w:r>
        <w:rPr>
          <w:lang w:val="en-CA" w:eastAsia="ko-KR"/>
        </w:rPr>
        <w:t>(</w:t>
      </w:r>
      <w:r>
        <w:rPr>
          <w:i/>
          <w:lang w:val="en-CA" w:eastAsia="ko-KR"/>
        </w:rPr>
        <w:t>i</w:t>
      </w:r>
      <w:r>
        <w:rPr>
          <w:lang w:val="en-CA" w:eastAsia="ko-KR"/>
        </w:rPr>
        <w:t>), is adjusted as follows:</w:t>
      </w:r>
    </w:p>
    <w:p>
      <w:pPr>
        <w:rPr>
          <w:lang w:val="en-CA" w:eastAsia="ko-KR"/>
        </w:rPr>
      </w:pPr>
      <w:r>
        <w:rPr>
          <w:lang w:val="en-CA" w:eastAsia="ko-KR"/>
        </w:rPr>
        <w:t xml:space="preserve">Let </w:t>
      </w:r>
      <w:r>
        <w:rPr>
          <w:i/>
          <w:lang w:val="en-CA" w:eastAsia="ko-KR"/>
        </w:rPr>
        <w:t>B</w:t>
      </w:r>
      <w:r>
        <w:rPr>
          <w:i/>
          <w:vertAlign w:val="subscript"/>
          <w:lang w:val="en-CA" w:eastAsia="ko-KR"/>
        </w:rPr>
        <w:t>e</w:t>
      </w:r>
      <w:r>
        <w:rPr>
          <w:lang w:val="en-CA" w:eastAsia="ko-KR"/>
        </w:rPr>
        <w:t>(</w:t>
      </w:r>
      <w:r>
        <w:rPr>
          <w:i/>
          <w:lang w:val="en-CA" w:eastAsia="ko-KR"/>
        </w:rPr>
        <w:t>i</w:t>
      </w:r>
      <w:r>
        <w:rPr>
          <w:lang w:val="en-CA" w:eastAsia="ko-KR"/>
        </w:rPr>
        <w:t xml:space="preserve">) be the estimated buffer fullness at time </w:t>
      </w:r>
      <w:r>
        <w:rPr>
          <w:i/>
          <w:lang w:val="en-CA" w:eastAsia="ko-KR"/>
        </w:rPr>
        <w:t>i</w:t>
      </w:r>
      <w:r>
        <w:rPr>
          <w:lang w:val="en-CA" w:eastAsia="ko-KR"/>
        </w:rPr>
        <w:t>, given as:</w:t>
      </w:r>
    </w:p>
    <w:p>
      <w:pPr>
        <w:rPr>
          <w:lang w:val="en-CA" w:eastAsia="ko-KR"/>
        </w:rPr>
      </w:pPr>
      <m:oMathPara>
        <m:oMath>
          <m:sSub>
            <m:sSubPr>
              <m:ctrlPr>
                <w:rPr>
                  <w:rFonts w:ascii="Cambria Math" w:hAnsi="Cambria Math"/>
                  <w:i/>
                  <w:lang w:val="en-CA" w:eastAsia="ko-KR"/>
                </w:rPr>
              </m:ctrlPr>
            </m:sSubPr>
            <m:e>
              <m:r>
                <w:rPr>
                  <w:rFonts w:ascii="Cambria Math" w:hAnsi="Cambria Math"/>
                  <w:lang w:val="en-CA" w:eastAsia="ko-KR"/>
                </w:rPr>
                <m:t>B</m:t>
              </m:r>
              <m:ctrlPr>
                <w:rPr>
                  <w:rFonts w:ascii="Cambria Math" w:hAnsi="Cambria Math"/>
                  <w:i/>
                  <w:lang w:val="en-CA" w:eastAsia="ko-KR"/>
                </w:rPr>
              </m:ctrlPr>
            </m:e>
            <m:sub>
              <m:r>
                <w:rPr>
                  <w:rFonts w:ascii="Cambria Math" w:hAnsi="Cambria Math"/>
                  <w:lang w:val="en-CA" w:eastAsia="ko-KR"/>
                </w:rPr>
                <m:t>e</m:t>
              </m:r>
              <m:ctrlPr>
                <w:rPr>
                  <w:rFonts w:ascii="Cambria Math" w:hAnsi="Cambria Math"/>
                  <w:i/>
                  <w:lang w:val="en-CA" w:eastAsia="ko-KR"/>
                </w:rPr>
              </m:ctrlPr>
            </m:sub>
          </m:sSub>
          <m:d>
            <m:dPr>
              <m:ctrlPr>
                <w:rPr>
                  <w:rFonts w:ascii="Cambria Math" w:hAnsi="Cambria Math"/>
                  <w:i/>
                  <w:lang w:val="en-CA" w:eastAsia="ko-KR"/>
                </w:rPr>
              </m:ctrlPr>
            </m:dPr>
            <m:e>
              <m:r>
                <w:rPr>
                  <w:rFonts w:ascii="Cambria Math" w:hAnsi="Cambria Math"/>
                  <w:lang w:val="en-CA" w:eastAsia="ko-KR"/>
                </w:rPr>
                <m:t>i</m:t>
              </m:r>
              <m:ctrlPr>
                <w:rPr>
                  <w:rFonts w:ascii="Cambria Math" w:hAnsi="Cambria Math"/>
                  <w:i/>
                  <w:lang w:val="en-CA" w:eastAsia="ko-KR"/>
                </w:rPr>
              </m:ctrlPr>
            </m:e>
          </m:d>
          <m:r>
            <w:rPr>
              <w:rFonts w:ascii="Cambria Math" w:hAnsi="Cambria Math"/>
              <w:lang w:val="en-CA" w:eastAsia="ko-KR"/>
            </w:rPr>
            <m:t>=F</m:t>
          </m:r>
          <m:d>
            <m:dPr>
              <m:ctrlPr>
                <w:rPr>
                  <w:rFonts w:ascii="Cambria Math" w:hAnsi="Cambria Math"/>
                  <w:i/>
                  <w:lang w:val="en-CA" w:eastAsia="ko-KR"/>
                </w:rPr>
              </m:ctrlPr>
            </m:dPr>
            <m:e>
              <m:r>
                <w:rPr>
                  <w:rFonts w:ascii="Cambria Math" w:hAnsi="Cambria Math"/>
                  <w:lang w:val="en-CA" w:eastAsia="ko-KR"/>
                </w:rPr>
                <m:t>i</m:t>
              </m:r>
              <m:ctrlPr>
                <w:rPr>
                  <w:rFonts w:ascii="Cambria Math" w:hAnsi="Cambria Math"/>
                  <w:i/>
                  <w:lang w:val="en-CA" w:eastAsia="ko-KR"/>
                </w:rPr>
              </m:ctrlPr>
            </m:e>
          </m:d>
          <m:r>
            <w:rPr>
              <w:rFonts w:ascii="Cambria Math" w:hAnsi="Cambria Math"/>
              <w:lang w:val="en-CA" w:eastAsia="ko-KR"/>
            </w:rPr>
            <m:t>+</m:t>
          </m:r>
          <m:f>
            <m:fPr>
              <m:ctrlPr>
                <w:rPr>
                  <w:rFonts w:ascii="Cambria Math" w:hAnsi="Cambria Math"/>
                  <w:i/>
                  <w:lang w:val="en-CA" w:eastAsia="ko-KR"/>
                </w:rPr>
              </m:ctrlPr>
            </m:fPr>
            <m:num>
              <m:r>
                <w:rPr>
                  <w:rFonts w:ascii="Cambria Math" w:hAnsi="Cambria Math"/>
                  <w:lang w:val="en-CA" w:eastAsia="ko-KR"/>
                </w:rPr>
                <m:t>R</m:t>
              </m:r>
              <m:ctrlPr>
                <w:rPr>
                  <w:rFonts w:ascii="Cambria Math" w:hAnsi="Cambria Math"/>
                  <w:i/>
                  <w:lang w:val="en-CA" w:eastAsia="ko-KR"/>
                </w:rPr>
              </m:ctrlPr>
            </m:num>
            <m:den>
              <m:r>
                <w:rPr>
                  <w:rFonts w:ascii="Cambria Math" w:hAnsi="Cambria Math"/>
                  <w:lang w:val="en-CA" w:eastAsia="ko-KR"/>
                </w:rPr>
                <m:t>f</m:t>
              </m:r>
              <m:ctrlPr>
                <w:rPr>
                  <w:rFonts w:ascii="Cambria Math" w:hAnsi="Cambria Math"/>
                  <w:i/>
                  <w:lang w:val="en-CA" w:eastAsia="ko-KR"/>
                </w:rPr>
              </m:ctrlPr>
            </m:den>
          </m:f>
        </m:oMath>
      </m:oMathPara>
    </w:p>
    <w:p>
      <w:pPr>
        <w:rPr>
          <w:lang w:val="en-CA" w:eastAsia="ko-KR"/>
        </w:rPr>
      </w:pPr>
      <w:r>
        <w:rPr>
          <w:lang w:val="en-CA" w:eastAsia="ko-KR"/>
        </w:rPr>
        <w:t xml:space="preserve">where </w:t>
      </w:r>
      <w:r>
        <w:rPr>
          <w:i/>
          <w:lang w:val="en-CA" w:eastAsia="ko-KR"/>
        </w:rPr>
        <w:t>F</w:t>
      </w:r>
      <w:r>
        <w:rPr>
          <w:lang w:val="en-CA" w:eastAsia="ko-KR"/>
        </w:rPr>
        <w:t>(</w:t>
      </w:r>
      <w:r>
        <w:rPr>
          <w:i/>
          <w:lang w:val="en-CA" w:eastAsia="ko-KR"/>
        </w:rPr>
        <w:t>i</w:t>
      </w:r>
      <w:r>
        <w:rPr>
          <w:lang w:val="en-CA" w:eastAsia="ko-KR"/>
        </w:rPr>
        <w:t xml:space="preserve">) denotes the actual buffer fullness at time </w:t>
      </w:r>
      <w:r>
        <w:rPr>
          <w:i/>
          <w:lang w:val="en-CA" w:eastAsia="ko-KR"/>
        </w:rPr>
        <w:t>i</w:t>
      </w:r>
      <w:r>
        <w:rPr>
          <w:lang w:val="en-CA" w:eastAsia="ko-KR"/>
        </w:rPr>
        <w:t>. If the following holds true:</w:t>
      </w:r>
    </w:p>
    <w:p>
      <w:pPr>
        <w:rPr>
          <w:lang w:val="en-CA" w:eastAsia="ko-KR"/>
        </w:rPr>
      </w:pPr>
      <m:oMathPara>
        <m:oMath>
          <m:sSub>
            <m:sSubPr>
              <m:ctrlPr>
                <w:rPr>
                  <w:rFonts w:ascii="Cambria Math" w:hAnsi="Cambria Math"/>
                  <w:i/>
                  <w:lang w:val="en-CA" w:eastAsia="ko-KR"/>
                </w:rPr>
              </m:ctrlPr>
            </m:sSubPr>
            <m:e>
              <m:r>
                <w:rPr>
                  <w:rFonts w:ascii="Cambria Math" w:hAnsi="Cambria Math"/>
                  <w:lang w:val="en-CA" w:eastAsia="ko-KR"/>
                </w:rPr>
                <m:t>B</m:t>
              </m:r>
              <m:ctrlPr>
                <w:rPr>
                  <w:rFonts w:ascii="Cambria Math" w:hAnsi="Cambria Math"/>
                  <w:i/>
                  <w:lang w:val="en-CA" w:eastAsia="ko-KR"/>
                </w:rPr>
              </m:ctrlPr>
            </m:e>
            <m:sub>
              <m:r>
                <w:rPr>
                  <w:rFonts w:ascii="Cambria Math" w:hAnsi="Cambria Math"/>
                  <w:lang w:val="en-CA" w:eastAsia="ko-KR"/>
                </w:rPr>
                <m:t>e</m:t>
              </m:r>
              <m:ctrlPr>
                <w:rPr>
                  <w:rFonts w:ascii="Cambria Math" w:hAnsi="Cambria Math"/>
                  <w:i/>
                  <w:lang w:val="en-CA" w:eastAsia="ko-KR"/>
                </w:rPr>
              </m:ctrlPr>
            </m:sub>
          </m:sSub>
          <m:d>
            <m:dPr>
              <m:ctrlPr>
                <w:rPr>
                  <w:rFonts w:ascii="Cambria Math" w:hAnsi="Cambria Math"/>
                  <w:i/>
                  <w:lang w:val="en-CA" w:eastAsia="ko-KR"/>
                </w:rPr>
              </m:ctrlPr>
            </m:dPr>
            <m:e>
              <m:r>
                <w:rPr>
                  <w:rFonts w:ascii="Cambria Math" w:hAnsi="Cambria Math"/>
                  <w:lang w:val="en-CA" w:eastAsia="ko-KR"/>
                </w:rPr>
                <m:t>i</m:t>
              </m:r>
              <m:ctrlPr>
                <w:rPr>
                  <w:rFonts w:ascii="Cambria Math" w:hAnsi="Cambria Math"/>
                  <w:i/>
                  <w:lang w:val="en-CA" w:eastAsia="ko-KR"/>
                </w:rPr>
              </m:ctrlPr>
            </m:e>
          </m:d>
          <m:r>
            <w:rPr>
              <w:rFonts w:ascii="Cambria Math" w:hAnsi="Cambria Math"/>
              <w:lang w:val="en-CA" w:eastAsia="ko-KR"/>
            </w:rPr>
            <m:t>-b</m:t>
          </m:r>
          <m:d>
            <m:dPr>
              <m:ctrlPr>
                <w:rPr>
                  <w:rFonts w:ascii="Cambria Math" w:hAnsi="Cambria Math"/>
                  <w:i/>
                  <w:lang w:val="en-CA" w:eastAsia="ko-KR"/>
                </w:rPr>
              </m:ctrlPr>
            </m:dPr>
            <m:e>
              <m:r>
                <w:rPr>
                  <w:rFonts w:ascii="Cambria Math" w:hAnsi="Cambria Math"/>
                  <w:lang w:val="en-CA" w:eastAsia="ko-KR"/>
                </w:rPr>
                <m:t>i</m:t>
              </m:r>
              <m:ctrlPr>
                <w:rPr>
                  <w:rFonts w:ascii="Cambria Math" w:hAnsi="Cambria Math"/>
                  <w:i/>
                  <w:lang w:val="en-CA" w:eastAsia="ko-KR"/>
                </w:rPr>
              </m:ctrlPr>
            </m:e>
          </m:d>
          <m:r>
            <w:rPr>
              <w:rFonts w:ascii="Cambria Math" w:hAnsi="Cambria Math"/>
              <w:lang w:val="en-CA" w:eastAsia="ko-KR"/>
            </w:rPr>
            <m:t>&gt;B×0.9</m:t>
          </m:r>
        </m:oMath>
      </m:oMathPara>
    </w:p>
    <w:p>
      <w:pPr>
        <w:rPr>
          <w:lang w:val="en-CA" w:eastAsia="ko-KR"/>
        </w:rPr>
      </w:pPr>
      <w:r>
        <w:rPr>
          <w:lang w:val="en-CA" w:eastAsia="ko-KR"/>
        </w:rPr>
        <w:t xml:space="preserve">then the target bit </w:t>
      </w:r>
      <w:r>
        <w:rPr>
          <w:i/>
          <w:lang w:val="en-CA" w:eastAsia="ko-KR"/>
        </w:rPr>
        <w:t>b</w:t>
      </w:r>
      <w:r>
        <w:rPr>
          <w:lang w:val="en-CA" w:eastAsia="ko-KR"/>
        </w:rPr>
        <w:t>(</w:t>
      </w:r>
      <w:r>
        <w:rPr>
          <w:i/>
          <w:lang w:val="en-CA" w:eastAsia="ko-KR"/>
        </w:rPr>
        <w:t>i</w:t>
      </w:r>
      <w:r>
        <w:rPr>
          <w:lang w:val="en-CA" w:eastAsia="ko-KR"/>
        </w:rPr>
        <w:t>), is adjusted as:</w:t>
      </w:r>
    </w:p>
    <w:p>
      <w:pPr>
        <w:rPr>
          <w:lang w:val="en-CA" w:eastAsia="ko-KR"/>
        </w:rPr>
      </w:pPr>
      <m:oMathPara>
        <m:oMath>
          <m:r>
            <w:rPr>
              <w:rFonts w:ascii="Cambria Math" w:hAnsi="Cambria Math"/>
              <w:lang w:val="en-CA" w:eastAsia="ko-KR"/>
            </w:rPr>
            <m:t>b</m:t>
          </m:r>
          <m:d>
            <m:dPr>
              <m:ctrlPr>
                <w:rPr>
                  <w:rFonts w:ascii="Cambria Math" w:hAnsi="Cambria Math"/>
                  <w:i/>
                  <w:lang w:val="en-CA" w:eastAsia="ko-KR"/>
                </w:rPr>
              </m:ctrlPr>
            </m:dPr>
            <m:e>
              <m:r>
                <w:rPr>
                  <w:rFonts w:ascii="Cambria Math" w:hAnsi="Cambria Math"/>
                  <w:lang w:val="en-CA" w:eastAsia="ko-KR"/>
                </w:rPr>
                <m:t>i</m:t>
              </m:r>
              <m:ctrlPr>
                <w:rPr>
                  <w:rFonts w:ascii="Cambria Math" w:hAnsi="Cambria Math"/>
                  <w:i/>
                  <w:lang w:val="en-CA" w:eastAsia="ko-KR"/>
                </w:rPr>
              </m:ctrlPr>
            </m:e>
          </m:d>
          <m:r>
            <w:rPr>
              <w:rFonts w:ascii="Cambria Math" w:hAnsi="Cambria Math"/>
              <w:lang w:val="en-CA" w:eastAsia="ko-KR"/>
            </w:rPr>
            <m:t>=</m:t>
          </m:r>
          <m:sSub>
            <m:sSubPr>
              <m:ctrlPr>
                <w:rPr>
                  <w:rFonts w:ascii="Cambria Math" w:hAnsi="Cambria Math"/>
                  <w:i/>
                  <w:lang w:val="en-CA" w:eastAsia="ko-KR"/>
                </w:rPr>
              </m:ctrlPr>
            </m:sSubPr>
            <m:e>
              <m:r>
                <w:rPr>
                  <w:rFonts w:ascii="Cambria Math" w:hAnsi="Cambria Math"/>
                  <w:lang w:val="en-CA" w:eastAsia="ko-KR"/>
                </w:rPr>
                <m:t>B</m:t>
              </m:r>
              <m:ctrlPr>
                <w:rPr>
                  <w:rFonts w:ascii="Cambria Math" w:hAnsi="Cambria Math"/>
                  <w:i/>
                  <w:lang w:val="en-CA" w:eastAsia="ko-KR"/>
                </w:rPr>
              </m:ctrlPr>
            </m:e>
            <m:sub>
              <m:r>
                <w:rPr>
                  <w:rFonts w:ascii="Cambria Math" w:hAnsi="Cambria Math"/>
                  <w:lang w:val="en-CA" w:eastAsia="ko-KR"/>
                </w:rPr>
                <m:t>e</m:t>
              </m:r>
              <m:ctrlPr>
                <w:rPr>
                  <w:rFonts w:ascii="Cambria Math" w:hAnsi="Cambria Math"/>
                  <w:i/>
                  <w:lang w:val="en-CA" w:eastAsia="ko-KR"/>
                </w:rPr>
              </m:ctrlPr>
            </m:sub>
          </m:sSub>
          <m:d>
            <m:dPr>
              <m:ctrlPr>
                <w:rPr>
                  <w:rFonts w:ascii="Cambria Math" w:hAnsi="Cambria Math"/>
                  <w:i/>
                  <w:lang w:val="en-CA" w:eastAsia="ko-KR"/>
                </w:rPr>
              </m:ctrlPr>
            </m:dPr>
            <m:e>
              <m:r>
                <w:rPr>
                  <w:rFonts w:ascii="Cambria Math" w:hAnsi="Cambria Math"/>
                  <w:lang w:val="en-CA" w:eastAsia="ko-KR"/>
                </w:rPr>
                <m:t>i</m:t>
              </m:r>
              <m:ctrlPr>
                <w:rPr>
                  <w:rFonts w:ascii="Cambria Math" w:hAnsi="Cambria Math"/>
                  <w:i/>
                  <w:lang w:val="en-CA" w:eastAsia="ko-KR"/>
                </w:rPr>
              </m:ctrlPr>
            </m:e>
          </m:d>
          <m:r>
            <w:rPr>
              <w:rFonts w:ascii="Cambria Math" w:hAnsi="Cambria Math"/>
              <w:lang w:val="en-CA" w:eastAsia="ko-KR"/>
            </w:rPr>
            <m:t>-B×0.9</m:t>
          </m:r>
        </m:oMath>
      </m:oMathPara>
    </w:p>
    <w:p>
      <w:pPr>
        <w:rPr>
          <w:lang w:val="en-CA" w:eastAsia="ko-KR"/>
        </w:rPr>
      </w:pPr>
      <w:r>
        <w:rPr>
          <w:lang w:val="en-CA" w:eastAsia="ko-KR"/>
        </w:rPr>
        <w:t xml:space="preserve">otherwise </w:t>
      </w:r>
      <w:r>
        <w:rPr>
          <w:i/>
          <w:lang w:val="en-CA" w:eastAsia="ko-KR"/>
        </w:rPr>
        <w:t>b</w:t>
      </w:r>
      <w:r>
        <w:rPr>
          <w:lang w:val="en-CA" w:eastAsia="ko-KR"/>
        </w:rPr>
        <w:t>(</w:t>
      </w:r>
      <w:r>
        <w:rPr>
          <w:i/>
          <w:lang w:val="en-CA" w:eastAsia="ko-KR"/>
        </w:rPr>
        <w:t>i</w:t>
      </w:r>
      <w:r>
        <w:rPr>
          <w:lang w:val="en-CA" w:eastAsia="ko-KR"/>
        </w:rPr>
        <w:t xml:space="preserve">), is left with the same value as allocated by the process described in Section </w:t>
      </w:r>
      <w:r>
        <w:rPr>
          <w:lang w:val="en-CA" w:eastAsia="ko-KR"/>
        </w:rPr>
        <w:fldChar w:fldCharType="begin"/>
      </w:r>
      <w:r>
        <w:rPr>
          <w:lang w:val="en-CA" w:eastAsia="ko-KR"/>
        </w:rPr>
        <w:instrText xml:space="preserve"> REF _Ref432097758 \r \h </w:instrText>
      </w:r>
      <w:r>
        <w:rPr>
          <w:lang w:val="en-CA" w:eastAsia="ko-KR"/>
        </w:rPr>
        <w:fldChar w:fldCharType="separate"/>
      </w:r>
      <w:r>
        <w:rPr>
          <w:lang w:val="en-CA" w:eastAsia="ko-KR"/>
        </w:rPr>
        <w:t>6.8</w:t>
      </w:r>
      <w:r>
        <w:rPr>
          <w:lang w:val="en-CA" w:eastAsia="ko-KR"/>
        </w:rPr>
        <w:fldChar w:fldCharType="end"/>
      </w:r>
      <w:r>
        <w:rPr>
          <w:lang w:val="en-CA" w:eastAsia="ko-KR"/>
        </w:rPr>
        <w:t>.</w:t>
      </w:r>
    </w:p>
    <w:p>
      <w:r>
        <w:rPr>
          <w:lang w:val="en-CA" w:eastAsia="ko-KR"/>
        </w:rPr>
        <w:t xml:space="preserve">To prevent underflow, i.e. to make sure that the buffer fullness will stay above the lower bound level when the picture at time instant </w:t>
      </w:r>
      <w:r>
        <w:rPr>
          <w:i/>
          <w:lang w:val="en-CA" w:eastAsia="ko-KR"/>
        </w:rPr>
        <w:t>i</w:t>
      </w:r>
      <w:r>
        <w:rPr>
          <w:lang w:val="en-CA" w:eastAsia="ko-KR"/>
        </w:rPr>
        <w:t xml:space="preserve"> is decoded, </w:t>
      </w:r>
      <w:r>
        <w:rPr>
          <w:i/>
          <w:lang w:val="en-CA" w:eastAsia="ko-KR"/>
        </w:rPr>
        <w:t>b</w:t>
      </w:r>
      <w:r>
        <w:rPr>
          <w:lang w:val="en-CA" w:eastAsia="ko-KR"/>
        </w:rPr>
        <w:t>(</w:t>
      </w:r>
      <w:r>
        <w:rPr>
          <w:i/>
          <w:lang w:val="en-CA" w:eastAsia="ko-KR"/>
        </w:rPr>
        <w:t>i</w:t>
      </w:r>
      <w:r>
        <w:rPr>
          <w:lang w:val="en-CA" w:eastAsia="ko-KR"/>
        </w:rPr>
        <w:t>) is adjusted as follows.</w:t>
      </w:r>
      <w:r>
        <w:t xml:space="preserve"> The lower bound L(</w:t>
      </w:r>
      <w:r>
        <w:rPr>
          <w:i/>
        </w:rPr>
        <w:t>i</w:t>
      </w:r>
      <w:r>
        <w:t>) is determined by:</w:t>
      </w:r>
    </w:p>
    <w:p>
      <w:pPr>
        <w:jc w:val="center"/>
        <w:rPr>
          <w:lang w:eastAsia="ko-KR"/>
        </w:rPr>
      </w:pPr>
      <m:oMathPara>
        <m:oMath>
          <m:r>
            <w:rPr>
              <w:rFonts w:ascii="Cambria Math" w:hAnsi="Cambria Math"/>
              <w:lang w:eastAsia="ko-KR"/>
            </w:rPr>
            <m:t>L(i)=</m:t>
          </m:r>
          <m:d>
            <m:dPr>
              <m:begChr m:val="{"/>
              <m:endChr m:val=""/>
              <m:ctrlPr>
                <w:rPr>
                  <w:rFonts w:ascii="Cambria Math" w:hAnsi="Cambria Math"/>
                  <w:i/>
                  <w:lang w:eastAsia="ko-KR"/>
                </w:rPr>
              </m:ctrlPr>
            </m:dPr>
            <m:e>
              <m:m>
                <m:mPr>
                  <m:mcs>
                    <m:mc>
                      <m:mcPr>
                        <m:count m:val="2"/>
                        <m:mcJc m:val="center"/>
                      </m:mcPr>
                    </m:mc>
                  </m:mcs>
                  <m:ctrlPr>
                    <w:rPr>
                      <w:rFonts w:ascii="Cambria Math" w:hAnsi="Cambria Math"/>
                      <w:i/>
                      <w:lang w:eastAsia="ko-KR"/>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GOP</m:t>
                            </m:r>
                            <m:ctrlPr>
                              <w:rPr>
                                <w:rFonts w:ascii="Cambria Math" w:hAnsi="Cambria Math"/>
                                <w:i/>
                              </w:rPr>
                            </m:ctrlPr>
                          </m:sub>
                        </m:sSub>
                        <m:ctrlPr>
                          <w:rPr>
                            <w:rFonts w:ascii="Cambria Math" w:hAnsi="Cambria Math"/>
                            <w:i/>
                          </w:rPr>
                        </m:ctrlPr>
                      </m:num>
                      <m:den>
                        <m:nary>
                          <m:naryPr>
                            <m:chr m:val="∑"/>
                            <m:limLoc m:val="undOvr"/>
                            <m:supHide m:val="1"/>
                            <m:ctrlPr>
                              <w:rPr>
                                <w:rFonts w:ascii="Cambria Math" w:hAnsi="Cambria Math"/>
                                <w:i/>
                              </w:rPr>
                            </m:ctrlPr>
                          </m:naryPr>
                          <m:sub>
                            <m:r>
                              <w:rPr>
                                <w:rFonts w:ascii="Cambria Math" w:hAnsi="Cambria Math"/>
                              </w:rPr>
                              <m:t>j=0…N-1</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nary>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ctrlPr>
                      <w:rPr>
                        <w:rFonts w:ascii="Cambria Math" w:hAnsi="Cambria Math"/>
                        <w:i/>
                        <w:lang w:eastAsia="ko-KR"/>
                      </w:rPr>
                    </m:ctrlPr>
                  </m:e>
                  <m:e>
                    <m:r>
                      <m:rPr>
                        <m:nor/>
                        <m:sty m:val="p"/>
                      </m:rPr>
                      <w:rPr>
                        <w:rFonts w:hint="eastAsia" w:ascii="Cambria Math" w:hAnsi="Cambria Math"/>
                        <w:lang w:eastAsia="ko-KR"/>
                      </w:rPr>
                      <m:t xml:space="preserve">if </m:t>
                    </m:r>
                    <m:r>
                      <m:rPr>
                        <m:nor/>
                      </m:rPr>
                      <w:rPr>
                        <w:rFonts w:hint="eastAsia" w:ascii="Cambria Math" w:hAnsi="Cambria Math"/>
                        <w:i/>
                        <w:lang w:eastAsia="ko-KR"/>
                      </w:rPr>
                      <m:t xml:space="preserve">i </m:t>
                    </m:r>
                    <m:r>
                      <m:rPr>
                        <m:nor/>
                        <m:sty m:val="p"/>
                      </m:rPr>
                      <w:rPr>
                        <w:rFonts w:hint="eastAsia" w:ascii="Cambria Math" w:hAnsi="Cambria Math"/>
                        <w:lang w:eastAsia="ko-KR"/>
                      </w:rPr>
                      <m:t>is the last picture in the GOP</m:t>
                    </m:r>
                    <m:ctrlPr>
                      <w:rPr>
                        <w:rFonts w:ascii="Cambria Math" w:hAnsi="Cambria Math"/>
                        <w:i/>
                        <w:lang w:eastAsia="ko-KR"/>
                      </w:rPr>
                    </m:ctrlPr>
                  </m:e>
                </m:mr>
                <m:mr>
                  <m:e>
                    <m:f>
                      <m:fPr>
                        <m:ctrlPr>
                          <w:rPr>
                            <w:rFonts w:ascii="Cambria Math" w:hAnsi="Cambria Math"/>
                            <w:i/>
                          </w:rPr>
                        </m:ctrlPr>
                      </m:fPr>
                      <m:num>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GOP</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CODED</m:t>
                            </m:r>
                            <m:ctrlPr>
                              <w:rPr>
                                <w:rFonts w:ascii="Cambria Math" w:hAnsi="Cambria Math"/>
                                <w:i/>
                              </w:rPr>
                            </m:ctrlPr>
                          </m:e>
                          <m:sub>
                            <m:r>
                              <w:rPr>
                                <w:rFonts w:ascii="Cambria Math" w:hAnsi="Cambria Math"/>
                              </w:rPr>
                              <m:t>GOP</m:t>
                            </m:r>
                            <m:ctrlPr>
                              <w:rPr>
                                <w:rFonts w:ascii="Cambria Math" w:hAnsi="Cambria Math"/>
                                <w:i/>
                              </w:rPr>
                            </m:ctrlPr>
                          </m:sub>
                        </m:sSub>
                        <m:ctrlPr>
                          <w:rPr>
                            <w:rFonts w:ascii="Cambria Math" w:hAnsi="Cambria Math"/>
                            <w:i/>
                          </w:rPr>
                        </m:ctrlPr>
                      </m:num>
                      <m:den>
                        <m:nary>
                          <m:naryPr>
                            <m:chr m:val="∑"/>
                            <m:limLoc m:val="undOvr"/>
                            <m:supHide m:val="1"/>
                            <m:ctrlPr>
                              <w:rPr>
                                <w:rFonts w:ascii="Cambria Math" w:hAnsi="Cambria Math"/>
                                <w:i/>
                              </w:rPr>
                            </m:ctrlPr>
                          </m:naryPr>
                          <m:sub>
                            <m:r>
                              <w:rPr>
                                <w:rFonts w:ascii="Cambria Math" w:hAnsi="Cambria Math"/>
                              </w:rPr>
                              <m:t>j∈</m:t>
                            </m:r>
                            <m:d>
                              <m:dPr>
                                <m:begChr m:val="{"/>
                                <m:endChr m:val="}"/>
                                <m:ctrlPr>
                                  <w:rPr>
                                    <w:rFonts w:ascii="Cambria Math" w:hAnsi="Cambria Math"/>
                                    <w:i/>
                                  </w:rPr>
                                </m:ctrlPr>
                              </m:dPr>
                              <m:e>
                                <m:r>
                                  <m:rPr>
                                    <m:nor/>
                                    <m:sty m:val="p"/>
                                  </m:rPr>
                                  <w:rPr>
                                    <w:rFonts w:ascii="Cambria Math" w:hAnsi="Cambria Math"/>
                                  </w:rPr>
                                  <m:t>non coded pictures</m:t>
                                </m:r>
                                <m:ctrlPr>
                                  <w:rPr>
                                    <w:rFonts w:ascii="Cambria Math" w:hAnsi="Cambria Math"/>
                                    <w:i/>
                                  </w:rPr>
                                </m:ctrlPr>
                              </m:e>
                            </m:d>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nary>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CurrPic</m:t>
                        </m:r>
                        <m:ctrlPr>
                          <w:rPr>
                            <w:rFonts w:ascii="Cambria Math" w:hAnsi="Cambria Math"/>
                            <w:i/>
                          </w:rPr>
                        </m:ctrlPr>
                      </m:sub>
                    </m:sSub>
                    <m:ctrlPr>
                      <w:rPr>
                        <w:rFonts w:ascii="Cambria Math" w:hAnsi="Cambria Math"/>
                        <w:i/>
                        <w:lang w:eastAsia="ko-KR"/>
                      </w:rPr>
                    </m:ctrlPr>
                  </m:e>
                  <m:e>
                    <m:r>
                      <m:rPr>
                        <m:nor/>
                        <m:sty m:val="p"/>
                      </m:rPr>
                      <w:rPr>
                        <w:rFonts w:hint="eastAsia" w:ascii="Cambria Math" w:hAnsi="Cambria Math"/>
                        <w:lang w:eastAsia="ko-KR"/>
                      </w:rPr>
                      <m:t>otherwise</m:t>
                    </m:r>
                    <m:ctrlPr>
                      <w:rPr>
                        <w:rFonts w:ascii="Cambria Math" w:hAnsi="Cambria Math"/>
                        <w:i/>
                        <w:lang w:eastAsia="ko-KR"/>
                      </w:rPr>
                    </m:ctrlPr>
                  </m:e>
                </m:mr>
              </m:m>
              <m:ctrlPr>
                <w:rPr>
                  <w:rFonts w:ascii="Cambria Math" w:hAnsi="Cambria Math"/>
                  <w:i/>
                  <w:lang w:eastAsia="ko-KR"/>
                </w:rPr>
              </m:ctrlPr>
            </m:e>
          </m:d>
        </m:oMath>
      </m:oMathPara>
    </w:p>
    <w:p>
      <w:pPr>
        <w:jc w:val="center"/>
        <w:rPr>
          <w:lang w:val="en-CA" w:eastAsia="ko-KR"/>
        </w:rPr>
      </w:pPr>
    </w:p>
    <w:p>
      <w:pPr>
        <w:rPr>
          <w:lang w:val="en-CA" w:eastAsia="ko-KR"/>
        </w:rPr>
      </w:pPr>
      <w:r>
        <w:rPr>
          <w:lang w:val="en-CA" w:eastAsia="ko-KR"/>
        </w:rPr>
        <w:t xml:space="preserve">where </w:t>
      </w:r>
      <w:r>
        <w:rPr>
          <w:i/>
          <w:lang w:val="en-CA" w:eastAsia="ko-KR"/>
        </w:rPr>
        <w:t>T</w:t>
      </w:r>
      <w:r>
        <w:rPr>
          <w:i/>
          <w:vertAlign w:val="subscript"/>
          <w:lang w:val="en-CA" w:eastAsia="ko-KR"/>
        </w:rPr>
        <w:t>GOP</w:t>
      </w:r>
      <w:r>
        <w:rPr>
          <w:lang w:val="en-CA" w:eastAsia="ko-KR"/>
        </w:rPr>
        <w:t xml:space="preserve"> is the target bit for the current group of picture (GOP), </w:t>
      </w:r>
      <w:r>
        <w:rPr>
          <w:i/>
          <w:lang w:val="en-CA" w:eastAsia="ko-KR"/>
        </w:rPr>
        <w:t>CODED</w:t>
      </w:r>
      <w:r>
        <w:rPr>
          <w:i/>
          <w:vertAlign w:val="subscript"/>
          <w:lang w:val="en-CA" w:eastAsia="ko-KR"/>
        </w:rPr>
        <w:t>GOP</w:t>
      </w:r>
      <w:r>
        <w:rPr>
          <w:lang w:val="en-CA" w:eastAsia="ko-KR"/>
        </w:rPr>
        <w:t xml:space="preserve"> is coded bits spent for the current GOP, </w:t>
      </w:r>
      <w:r>
        <w:rPr>
          <w:i/>
          <w:lang w:val="en-CA" w:eastAsia="ko-KR"/>
        </w:rPr>
        <w:t>w</w:t>
      </w:r>
      <w:r>
        <w:rPr>
          <w:i/>
          <w:vertAlign w:val="subscript"/>
          <w:lang w:val="en-CA" w:eastAsia="ko-KR"/>
        </w:rPr>
        <w:t>j</w:t>
      </w:r>
      <w:r>
        <w:rPr>
          <w:lang w:val="en-CA" w:eastAsia="ko-KR"/>
        </w:rPr>
        <w:t xml:space="preserve"> is weighted parameter for </w:t>
      </w:r>
      <w:r>
        <w:rPr>
          <w:i/>
          <w:lang w:val="en-CA" w:eastAsia="ko-KR"/>
        </w:rPr>
        <w:t>j</w:t>
      </w:r>
      <w:r>
        <w:rPr>
          <w:lang w:val="en-CA" w:eastAsia="ko-KR"/>
        </w:rPr>
        <w:t xml:space="preserve">-th picture, and </w:t>
      </w:r>
      <w:r>
        <w:rPr>
          <w:i/>
          <w:lang w:val="en-CA" w:eastAsia="ko-KR"/>
        </w:rPr>
        <w:t>N</w:t>
      </w:r>
      <w:r>
        <w:rPr>
          <w:lang w:val="en-CA" w:eastAsia="ko-KR"/>
        </w:rPr>
        <w:t xml:space="preserve"> is number of pictures in GOP.</w:t>
      </w:r>
    </w:p>
    <w:p>
      <w:r>
        <w:t>The lower bound check is defined by:</w:t>
      </w:r>
    </w:p>
    <w:p>
      <w:pPr>
        <w:jc w:val="center"/>
      </w:pPr>
      <m:oMathPara>
        <m:oMath>
          <m:r>
            <w:rPr>
              <w:rFonts w:ascii="Cambria Math" w:hAnsi="Cambria Math"/>
              <w:lang w:val="en-CA" w:eastAsia="ko-KR"/>
            </w:rPr>
            <m:t>F</m:t>
          </m:r>
          <m:d>
            <m:dPr>
              <m:ctrlPr>
                <w:rPr>
                  <w:rFonts w:ascii="Cambria Math" w:hAnsi="Cambria Math"/>
                  <w:i/>
                  <w:lang w:val="en-CA" w:eastAsia="ko-KR"/>
                </w:rPr>
              </m:ctrlPr>
            </m:dPr>
            <m:e>
              <m:r>
                <w:rPr>
                  <w:rFonts w:ascii="Cambria Math" w:hAnsi="Cambria Math"/>
                  <w:lang w:val="en-CA" w:eastAsia="ko-KR"/>
                </w:rPr>
                <m:t>i</m:t>
              </m:r>
              <m:ctrlPr>
                <w:rPr>
                  <w:rFonts w:ascii="Cambria Math" w:hAnsi="Cambria Math"/>
                  <w:i/>
                  <w:lang w:val="en-CA" w:eastAsia="ko-KR"/>
                </w:rPr>
              </m:ctrlPr>
            </m:e>
          </m:d>
          <m:r>
            <w:rPr>
              <w:rFonts w:ascii="Cambria Math" w:hAnsi="Cambria Math"/>
              <w:lang w:val="en-CA" w:eastAsia="ko-KR"/>
            </w:rPr>
            <m:t>-b</m:t>
          </m:r>
          <m:d>
            <m:dPr>
              <m:ctrlPr>
                <w:rPr>
                  <w:rFonts w:ascii="Cambria Math" w:hAnsi="Cambria Math"/>
                  <w:i/>
                  <w:lang w:val="en-CA" w:eastAsia="ko-KR"/>
                </w:rPr>
              </m:ctrlPr>
            </m:dPr>
            <m:e>
              <m:r>
                <w:rPr>
                  <w:rFonts w:ascii="Cambria Math" w:hAnsi="Cambria Math"/>
                  <w:lang w:val="en-CA" w:eastAsia="ko-KR"/>
                </w:rPr>
                <m:t>i</m:t>
              </m:r>
              <m:ctrlPr>
                <w:rPr>
                  <w:rFonts w:ascii="Cambria Math" w:hAnsi="Cambria Math"/>
                  <w:i/>
                  <w:lang w:val="en-CA" w:eastAsia="ko-KR"/>
                </w:rPr>
              </m:ctrlPr>
            </m:e>
          </m:d>
          <m:r>
            <w:rPr>
              <w:rFonts w:ascii="Cambria Math" w:hAnsi="Cambria Math"/>
              <w:lang w:val="en-CA" w:eastAsia="ko-KR"/>
            </w:rPr>
            <m:t>&lt;L(i)</m:t>
          </m:r>
        </m:oMath>
      </m:oMathPara>
    </w:p>
    <w:p>
      <w:pPr>
        <w:rPr>
          <w:lang w:val="en-AU"/>
        </w:rPr>
      </w:pPr>
      <w:r>
        <w:t xml:space="preserve">If the above relation holds, </w:t>
      </w:r>
      <w:r>
        <w:rPr>
          <w:i/>
        </w:rPr>
        <w:t>b</w:t>
      </w:r>
      <w:r>
        <w:t>(</w:t>
      </w:r>
      <w:r>
        <w:rPr>
          <w:i/>
        </w:rPr>
        <w:t>i</w:t>
      </w:r>
      <w:r>
        <w:t xml:space="preserve">), is set to </w:t>
      </w:r>
      <w:r>
        <w:rPr>
          <w:i/>
        </w:rPr>
        <w:t>max</w:t>
      </w:r>
      <w:r>
        <w:t>(</w:t>
      </w:r>
      <w:r>
        <w:rPr>
          <w:i/>
        </w:rPr>
        <w:t>200</w:t>
      </w:r>
      <w:r>
        <w:t xml:space="preserve">, </w:t>
      </w:r>
      <w:r>
        <w:rPr>
          <w:rFonts w:hint="eastAsia"/>
          <w:i/>
          <w:lang w:eastAsia="ko-KR"/>
        </w:rPr>
        <w:t>F</w:t>
      </w:r>
      <w:r>
        <w:rPr>
          <w:lang w:eastAsia="ko-KR"/>
        </w:rPr>
        <w:t>(</w:t>
      </w:r>
      <w:r>
        <w:rPr>
          <w:i/>
          <w:lang w:eastAsia="ko-KR"/>
        </w:rPr>
        <w:t>i</w:t>
      </w:r>
      <w:r>
        <w:rPr>
          <w:lang w:eastAsia="ko-KR"/>
        </w:rPr>
        <w:t>)-</w:t>
      </w:r>
      <w:r>
        <w:rPr>
          <w:i/>
          <w:lang w:eastAsia="ko-KR"/>
        </w:rPr>
        <w:t>L</w:t>
      </w:r>
      <w:r>
        <w:rPr>
          <w:lang w:eastAsia="ko-KR"/>
        </w:rPr>
        <w:t>(</w:t>
      </w:r>
      <w:r>
        <w:rPr>
          <w:i/>
          <w:lang w:eastAsia="ko-KR"/>
        </w:rPr>
        <w:t>i</w:t>
      </w:r>
      <w:r>
        <w:rPr>
          <w:lang w:eastAsia="ko-KR"/>
        </w:rPr>
        <w:t>))</w:t>
      </w:r>
      <w:r>
        <w:t xml:space="preserve">. It should be noted that for the underflow control the estimated buffer fullness is set to the actual buffer fullness. This is to guarantee that the buffer does not underflow at any time within the interval whereby picture </w:t>
      </w:r>
      <w:r>
        <w:rPr>
          <w:i/>
        </w:rPr>
        <w:t>i</w:t>
      </w:r>
      <w:r>
        <w:t xml:space="preserve"> gets decoded. For more details on the CPB control </w:t>
      </w:r>
      <w:r>
        <w:rPr>
          <w:lang w:val="en-AU"/>
        </w:rPr>
        <w:t xml:space="preserve">refer to </w:t>
      </w:r>
      <w:r>
        <w:rPr>
          <w:lang w:val="en-AU"/>
        </w:rPr>
        <w:fldChar w:fldCharType="begin"/>
      </w:r>
      <w:r>
        <w:rPr>
          <w:lang w:val="en-AU"/>
        </w:rPr>
        <w:instrText xml:space="preserve"> REF _Ref432097726 \r \h </w:instrText>
      </w:r>
      <w:r>
        <w:rPr>
          <w:lang w:val="en-AU"/>
        </w:rPr>
        <w:fldChar w:fldCharType="separate"/>
      </w:r>
      <w:r>
        <w:rPr>
          <w:lang w:val="en-AU"/>
        </w:rPr>
        <w:t>[7]</w:t>
      </w:r>
      <w:r>
        <w:rPr>
          <w:lang w:val="en-AU"/>
        </w:rPr>
        <w:fldChar w:fldCharType="end"/>
      </w:r>
      <w:r>
        <w:rPr>
          <w:lang w:val="en-AU"/>
        </w:rPr>
        <w:t xml:space="preserve"> and </w:t>
      </w:r>
      <w:r>
        <w:rPr>
          <w:lang w:val="en-AU"/>
        </w:rPr>
        <w:fldChar w:fldCharType="begin"/>
      </w:r>
      <w:r>
        <w:rPr>
          <w:lang w:val="en-AU"/>
        </w:rPr>
        <w:instrText xml:space="preserve"> REF _Ref462841448 \r \h </w:instrText>
      </w:r>
      <w:r>
        <w:rPr>
          <w:lang w:val="en-AU"/>
        </w:rPr>
        <w:fldChar w:fldCharType="separate"/>
      </w:r>
      <w:r>
        <w:rPr>
          <w:lang w:val="en-AU"/>
        </w:rPr>
        <w:t>[8]</w:t>
      </w:r>
      <w:r>
        <w:rPr>
          <w:lang w:val="en-AU"/>
        </w:rPr>
        <w:fldChar w:fldCharType="end"/>
      </w:r>
      <w:r>
        <w:rPr>
          <w:lang w:val="en-AU"/>
        </w:rPr>
        <w:t>.</w:t>
      </w:r>
    </w:p>
    <w:p>
      <w:pPr>
        <w:pStyle w:val="3"/>
        <w:rPr>
          <w:lang w:val="en-GB" w:eastAsia="ja-JP"/>
        </w:rPr>
      </w:pPr>
      <w:bookmarkStart w:id="760" w:name="_Toc438634121"/>
      <w:bookmarkEnd w:id="760"/>
      <w:bookmarkStart w:id="761" w:name="_Toc438634120"/>
      <w:bookmarkEnd w:id="761"/>
      <w:bookmarkStart w:id="762" w:name="_Toc438634122"/>
      <w:bookmarkEnd w:id="762"/>
      <w:bookmarkStart w:id="763" w:name="_Toc438634157"/>
      <w:bookmarkEnd w:id="763"/>
      <w:bookmarkStart w:id="764" w:name="_Toc438634159"/>
      <w:bookmarkEnd w:id="764"/>
      <w:bookmarkStart w:id="765" w:name="_Toc282614171"/>
      <w:bookmarkEnd w:id="765"/>
      <w:bookmarkStart w:id="766" w:name="_Toc282624648"/>
      <w:bookmarkEnd w:id="766"/>
      <w:bookmarkStart w:id="767" w:name="_Toc282625615"/>
      <w:bookmarkEnd w:id="767"/>
      <w:bookmarkStart w:id="768" w:name="_Toc282636485"/>
      <w:bookmarkEnd w:id="768"/>
      <w:bookmarkStart w:id="769" w:name="_Toc282637955"/>
      <w:bookmarkEnd w:id="769"/>
      <w:bookmarkStart w:id="770" w:name="_Toc282638120"/>
      <w:bookmarkEnd w:id="770"/>
      <w:bookmarkStart w:id="771" w:name="_Toc282706224"/>
      <w:bookmarkEnd w:id="771"/>
      <w:bookmarkStart w:id="772" w:name="_Toc282709038"/>
      <w:bookmarkEnd w:id="772"/>
      <w:bookmarkStart w:id="773" w:name="_Toc438634118"/>
      <w:bookmarkEnd w:id="773"/>
      <w:bookmarkStart w:id="774" w:name="_Toc438634119"/>
      <w:bookmarkEnd w:id="774"/>
      <w:bookmarkStart w:id="775" w:name="_Toc438634100"/>
      <w:bookmarkEnd w:id="775"/>
      <w:bookmarkStart w:id="776" w:name="_Toc81309235"/>
      <w:bookmarkEnd w:id="776"/>
      <w:bookmarkStart w:id="777" w:name="_Toc81315995"/>
      <w:bookmarkEnd w:id="777"/>
      <w:bookmarkStart w:id="778" w:name="_Toc81318271"/>
      <w:bookmarkEnd w:id="778"/>
      <w:bookmarkStart w:id="779" w:name="_Toc81319337"/>
      <w:bookmarkEnd w:id="779"/>
      <w:bookmarkStart w:id="780" w:name="_Toc81390023"/>
      <w:bookmarkEnd w:id="780"/>
      <w:bookmarkStart w:id="781" w:name="_Toc81393036"/>
      <w:bookmarkEnd w:id="781"/>
      <w:bookmarkStart w:id="782" w:name="_Toc81394188"/>
      <w:bookmarkEnd w:id="782"/>
      <w:bookmarkStart w:id="783" w:name="_Toc81465286"/>
      <w:bookmarkEnd w:id="783"/>
      <w:bookmarkStart w:id="784" w:name="_Toc81396366"/>
      <w:bookmarkEnd w:id="784"/>
      <w:bookmarkStart w:id="785" w:name="_Toc81462790"/>
      <w:bookmarkEnd w:id="785"/>
      <w:bookmarkStart w:id="786" w:name="_Toc81465264"/>
      <w:bookmarkEnd w:id="786"/>
      <w:bookmarkStart w:id="787" w:name="_Toc81309253"/>
      <w:bookmarkEnd w:id="787"/>
      <w:bookmarkStart w:id="788" w:name="_Toc81316013"/>
      <w:bookmarkEnd w:id="788"/>
      <w:bookmarkStart w:id="789" w:name="_Toc81318289"/>
      <w:bookmarkEnd w:id="789"/>
      <w:bookmarkStart w:id="790" w:name="_Toc81319355"/>
      <w:bookmarkEnd w:id="790"/>
      <w:bookmarkStart w:id="791" w:name="_Toc81390041"/>
      <w:bookmarkEnd w:id="791"/>
      <w:bookmarkStart w:id="792" w:name="_Toc81393054"/>
      <w:bookmarkEnd w:id="792"/>
      <w:bookmarkStart w:id="793" w:name="_Toc81394206"/>
      <w:bookmarkEnd w:id="793"/>
      <w:bookmarkStart w:id="794" w:name="_Toc81462808"/>
      <w:bookmarkEnd w:id="794"/>
      <w:bookmarkStart w:id="795" w:name="_Toc81396384"/>
      <w:bookmarkEnd w:id="795"/>
      <w:bookmarkStart w:id="796" w:name="_Toc81316017"/>
      <w:bookmarkEnd w:id="796"/>
      <w:bookmarkStart w:id="797" w:name="_Toc81309257"/>
      <w:bookmarkEnd w:id="797"/>
      <w:bookmarkStart w:id="798" w:name="_Toc81465282"/>
      <w:bookmarkEnd w:id="798"/>
      <w:bookmarkStart w:id="799" w:name="_Toc81318293"/>
      <w:bookmarkEnd w:id="799"/>
      <w:bookmarkStart w:id="800" w:name="_Toc81319359"/>
      <w:bookmarkEnd w:id="800"/>
      <w:bookmarkStart w:id="801" w:name="_Toc81393058"/>
      <w:bookmarkEnd w:id="801"/>
      <w:bookmarkStart w:id="802" w:name="_Toc81394210"/>
      <w:bookmarkEnd w:id="802"/>
      <w:bookmarkStart w:id="803" w:name="_Toc81390045"/>
      <w:bookmarkEnd w:id="803"/>
      <w:bookmarkStart w:id="804" w:name="_Toc81462812"/>
      <w:bookmarkEnd w:id="804"/>
      <w:bookmarkStart w:id="805" w:name="_Toc81396388"/>
      <w:bookmarkEnd w:id="805"/>
      <w:bookmarkStart w:id="806" w:name="_Toc438634182"/>
      <w:bookmarkEnd w:id="806"/>
      <w:bookmarkStart w:id="807" w:name="_Toc438634183"/>
      <w:bookmarkEnd w:id="807"/>
      <w:bookmarkStart w:id="808" w:name="_Toc328314292"/>
      <w:bookmarkEnd w:id="808"/>
      <w:bookmarkStart w:id="809" w:name="_Toc352593515"/>
      <w:bookmarkEnd w:id="809"/>
      <w:bookmarkStart w:id="810" w:name="_Toc352595071"/>
      <w:bookmarkEnd w:id="810"/>
      <w:bookmarkStart w:id="811" w:name="_Toc352595593"/>
      <w:bookmarkEnd w:id="811"/>
      <w:bookmarkStart w:id="812" w:name="_Toc294101555"/>
      <w:bookmarkEnd w:id="812"/>
      <w:bookmarkStart w:id="813" w:name="_Toc400983788"/>
      <w:bookmarkEnd w:id="813"/>
      <w:bookmarkStart w:id="814" w:name="_Toc400984561"/>
      <w:bookmarkEnd w:id="814"/>
      <w:bookmarkStart w:id="815" w:name="_Toc282709047"/>
      <w:bookmarkEnd w:id="815"/>
      <w:bookmarkStart w:id="816" w:name="_MON_1367075526"/>
      <w:bookmarkEnd w:id="816"/>
      <w:bookmarkStart w:id="817" w:name="_MON_1367075096"/>
      <w:bookmarkEnd w:id="817"/>
      <w:bookmarkStart w:id="818" w:name="_Toc29358998"/>
      <w:bookmarkEnd w:id="818"/>
      <w:bookmarkStart w:id="819" w:name="_Toc28778882"/>
      <w:bookmarkEnd w:id="819"/>
      <w:bookmarkStart w:id="820" w:name="_Toc29358999"/>
      <w:bookmarkEnd w:id="820"/>
      <w:bookmarkStart w:id="821" w:name="_Toc438634114"/>
      <w:bookmarkEnd w:id="821"/>
      <w:bookmarkStart w:id="822" w:name="_Toc438634111"/>
      <w:bookmarkEnd w:id="822"/>
      <w:bookmarkStart w:id="823" w:name="_Toc282461000"/>
      <w:bookmarkEnd w:id="823"/>
      <w:bookmarkStart w:id="824" w:name="_Toc282614122"/>
      <w:bookmarkEnd w:id="824"/>
      <w:bookmarkStart w:id="825" w:name="_Toc81309263"/>
      <w:bookmarkEnd w:id="825"/>
      <w:bookmarkStart w:id="826" w:name="_Toc81316023"/>
      <w:bookmarkEnd w:id="826"/>
      <w:bookmarkStart w:id="827" w:name="_Toc81390051"/>
      <w:bookmarkEnd w:id="827"/>
      <w:bookmarkStart w:id="828" w:name="_Toc81318299"/>
      <w:bookmarkEnd w:id="828"/>
      <w:bookmarkStart w:id="829" w:name="_Toc81319365"/>
      <w:bookmarkEnd w:id="829"/>
      <w:bookmarkStart w:id="830" w:name="_Toc81394216"/>
      <w:bookmarkEnd w:id="830"/>
      <w:bookmarkStart w:id="831" w:name="_Toc81393064"/>
      <w:bookmarkEnd w:id="831"/>
      <w:bookmarkStart w:id="832" w:name="_Toc81465292"/>
      <w:bookmarkEnd w:id="832"/>
      <w:bookmarkStart w:id="833" w:name="_Toc28778881"/>
      <w:bookmarkEnd w:id="833"/>
      <w:bookmarkStart w:id="834" w:name="_Toc81462818"/>
      <w:bookmarkEnd w:id="834"/>
      <w:bookmarkStart w:id="835" w:name="_Toc81396394"/>
      <w:bookmarkEnd w:id="835"/>
      <w:bookmarkStart w:id="836" w:name="_Toc438634179"/>
      <w:bookmarkEnd w:id="836"/>
      <w:bookmarkStart w:id="837" w:name="_Toc282706233"/>
      <w:bookmarkEnd w:id="837"/>
      <w:bookmarkStart w:id="838" w:name="_Toc438634180"/>
      <w:bookmarkEnd w:id="838"/>
      <w:bookmarkStart w:id="839" w:name="_Toc438634164"/>
      <w:bookmarkEnd w:id="839"/>
      <w:bookmarkStart w:id="840" w:name="_Toc438634161"/>
      <w:bookmarkEnd w:id="840"/>
      <w:bookmarkStart w:id="841" w:name="_Toc438634165"/>
      <w:bookmarkEnd w:id="841"/>
      <w:bookmarkStart w:id="842" w:name="_Toc438634168"/>
      <w:bookmarkEnd w:id="842"/>
      <w:bookmarkStart w:id="843" w:name="_Toc438634169"/>
      <w:bookmarkEnd w:id="843"/>
      <w:bookmarkStart w:id="844" w:name="_Toc438634171"/>
      <w:bookmarkEnd w:id="844"/>
      <w:bookmarkStart w:id="845" w:name="_Toc438634172"/>
      <w:bookmarkEnd w:id="845"/>
      <w:bookmarkStart w:id="846" w:name="_Toc438634176"/>
      <w:bookmarkEnd w:id="846"/>
      <w:bookmarkStart w:id="847" w:name="_Toc438634177"/>
      <w:bookmarkEnd w:id="847"/>
      <w:bookmarkStart w:id="848" w:name="_Toc438634178"/>
      <w:bookmarkEnd w:id="848"/>
      <w:bookmarkStart w:id="849" w:name="_Toc52446065"/>
      <w:bookmarkStart w:id="850" w:name="_Toc411002884"/>
      <w:bookmarkStart w:id="851" w:name="_Toc376882526"/>
      <w:bookmarkStart w:id="852" w:name="_Ref19428215"/>
      <w:bookmarkStart w:id="853" w:name="_Ref19428326"/>
      <w:bookmarkStart w:id="854" w:name="_Ref20133182"/>
      <w:bookmarkStart w:id="855" w:name="_Ref20133187"/>
      <w:bookmarkStart w:id="856" w:name="_Ref19428144"/>
      <w:bookmarkStart w:id="857" w:name="_Toc20134237"/>
      <w:r>
        <w:rPr>
          <w:lang w:val="en-GB" w:eastAsia="ja-JP"/>
        </w:rPr>
        <w:t xml:space="preserve">Derivation process for </w:t>
      </w:r>
      <w:r>
        <w:rPr>
          <w:lang w:val="en-GB" w:eastAsia="ko-KR"/>
        </w:rPr>
        <w:t>s</w:t>
      </w:r>
      <w:r>
        <w:rPr>
          <w:lang w:val="en-GB" w:eastAsia="ja-JP"/>
        </w:rPr>
        <w:t>lice-level coding parameters</w:t>
      </w:r>
      <w:bookmarkEnd w:id="849"/>
      <w:bookmarkEnd w:id="850"/>
      <w:bookmarkEnd w:id="851"/>
    </w:p>
    <w:p>
      <w:pPr>
        <w:pStyle w:val="4"/>
        <w:rPr>
          <w:lang w:val="en-GB" w:eastAsia="ko-KR"/>
        </w:rPr>
      </w:pPr>
      <w:bookmarkStart w:id="858" w:name="_Toc52446066"/>
      <w:bookmarkStart w:id="859" w:name="_Toc376882527"/>
      <w:bookmarkStart w:id="860" w:name="_Toc411002885"/>
      <w:bookmarkStart w:id="861" w:name="_Toc280115073"/>
      <w:r>
        <w:rPr>
          <w:rFonts w:eastAsia="MS Mincho"/>
          <w:lang w:val="en-GB" w:eastAsia="ja-JP"/>
        </w:rPr>
        <w:t>Sample Adaptive Offset (S</w:t>
      </w:r>
      <w:r>
        <w:rPr>
          <w:lang w:val="en-GB" w:eastAsia="ko-KR"/>
        </w:rPr>
        <w:t>A</w:t>
      </w:r>
      <w:r>
        <w:rPr>
          <w:rFonts w:eastAsia="MS Mincho"/>
          <w:lang w:val="en-GB" w:eastAsia="ja-JP"/>
        </w:rPr>
        <w:t>O) parameters</w:t>
      </w:r>
      <w:bookmarkEnd w:id="858"/>
      <w:bookmarkEnd w:id="859"/>
      <w:bookmarkEnd w:id="860"/>
    </w:p>
    <w:p>
      <w:pPr>
        <w:pStyle w:val="5"/>
        <w:numPr>
          <w:ilvl w:val="3"/>
          <w:numId w:val="43"/>
        </w:numPr>
        <w:tabs>
          <w:tab w:val="left" w:pos="862"/>
        </w:tabs>
        <w:ind w:left="1870"/>
        <w:textAlignment w:val="auto"/>
        <w:rPr>
          <w:rFonts w:eastAsia="MS Mincho"/>
          <w:lang w:val="en-GB" w:eastAsia="ja-JP"/>
        </w:rPr>
      </w:pPr>
      <w:bookmarkStart w:id="862" w:name="_Toc376882528"/>
      <w:bookmarkStart w:id="863" w:name="_Toc411002886"/>
      <w:r>
        <w:rPr>
          <w:lang w:val="en-GB" w:eastAsia="zh-TW"/>
        </w:rPr>
        <w:t>Search the SAO type with minimum rate-distortion cost</w:t>
      </w:r>
      <w:bookmarkEnd w:id="862"/>
      <w:bookmarkEnd w:id="863"/>
    </w:p>
    <w:p>
      <w:pPr>
        <w:rPr>
          <w:lang w:eastAsia="zh-TW"/>
        </w:rPr>
      </w:pPr>
      <w:r>
        <w:rPr>
          <w:lang w:eastAsia="zh-TW"/>
        </w:rPr>
        <w:t>In the HM encoder, the following process is performed to determine the SAO parameters for each CTB in the slice or tile:</w:t>
      </w:r>
    </w:p>
    <w:p>
      <w:pPr>
        <w:numPr>
          <w:ilvl w:val="0"/>
          <w:numId w:val="44"/>
        </w:numPr>
        <w:tabs>
          <w:tab w:val="left" w:pos="360"/>
          <w:tab w:val="clear" w:pos="794"/>
        </w:tabs>
        <w:spacing w:before="0"/>
        <w:textAlignment w:val="auto"/>
        <w:rPr>
          <w:lang w:eastAsia="zh-TW"/>
        </w:rPr>
      </w:pPr>
      <w:r>
        <w:rPr>
          <w:lang w:eastAsia="zh-TW"/>
        </w:rPr>
        <w:t>Loop over the three colour components in a CTB, performing the following steps:</w:t>
      </w:r>
    </w:p>
    <w:p>
      <w:pPr>
        <w:numPr>
          <w:ilvl w:val="1"/>
          <w:numId w:val="44"/>
        </w:numPr>
        <w:tabs>
          <w:tab w:val="clear" w:pos="794"/>
          <w:tab w:val="clear" w:pos="1191"/>
          <w:tab w:val="clear" w:pos="1588"/>
          <w:tab w:val="clear" w:pos="1985"/>
        </w:tabs>
        <w:spacing w:before="0"/>
        <w:ind w:left="432"/>
        <w:textAlignment w:val="auto"/>
        <w:rPr>
          <w:lang w:eastAsia="zh-TW"/>
        </w:rPr>
      </w:pPr>
      <w:r>
        <w:rPr>
          <w:lang w:eastAsia="zh-TW"/>
        </w:rPr>
        <w:t>Collect the statistical information for</w:t>
      </w:r>
      <w:r>
        <w:rPr>
          <w:i/>
          <w:lang w:eastAsia="zh-TW"/>
        </w:rPr>
        <w:t xml:space="preserve"> </w:t>
      </w:r>
      <w:r>
        <w:rPr>
          <w:lang w:eastAsia="zh-TW"/>
        </w:rPr>
        <w:t>all SAO type as follows</w:t>
      </w:r>
    </w:p>
    <w:p>
      <w:pPr>
        <w:numPr>
          <w:ilvl w:val="2"/>
          <w:numId w:val="44"/>
        </w:numPr>
        <w:tabs>
          <w:tab w:val="clear" w:pos="794"/>
          <w:tab w:val="clear" w:pos="1191"/>
          <w:tab w:val="clear" w:pos="1588"/>
          <w:tab w:val="clear" w:pos="1985"/>
        </w:tabs>
        <w:spacing w:before="0"/>
        <w:textAlignment w:val="auto"/>
        <w:rPr>
          <w:lang w:eastAsia="zh-TW"/>
        </w:rPr>
      </w:pPr>
      <w:r>
        <w:rPr>
          <w:lang w:eastAsia="zh-TW"/>
        </w:rPr>
        <w:t xml:space="preserve">Set </w:t>
      </w:r>
      <w:bookmarkStart w:id="864" w:name="OLE_LINK149"/>
      <w:bookmarkStart w:id="865" w:name="OLE_LINK150"/>
      <w:r>
        <w:rPr>
          <w:lang w:eastAsia="zh-TW"/>
        </w:rPr>
        <w:t xml:space="preserve">sao_type_idx </w:t>
      </w:r>
      <w:bookmarkEnd w:id="864"/>
      <w:bookmarkEnd w:id="865"/>
      <w:r>
        <w:rPr>
          <w:lang w:eastAsia="zh-TW"/>
        </w:rPr>
        <w:t>= 0.</w:t>
      </w:r>
    </w:p>
    <w:p>
      <w:pPr>
        <w:numPr>
          <w:ilvl w:val="2"/>
          <w:numId w:val="44"/>
        </w:numPr>
        <w:tabs>
          <w:tab w:val="clear" w:pos="794"/>
          <w:tab w:val="clear" w:pos="1191"/>
          <w:tab w:val="clear" w:pos="1588"/>
          <w:tab w:val="clear" w:pos="1985"/>
        </w:tabs>
        <w:spacing w:before="0"/>
        <w:textAlignment w:val="auto"/>
        <w:rPr>
          <w:lang w:eastAsia="zh-TW"/>
        </w:rPr>
      </w:pPr>
      <w:r>
        <w:rPr>
          <w:lang w:eastAsia="zh-TW"/>
        </w:rPr>
        <w:t xml:space="preserve">Classified pixels into </w:t>
      </w:r>
      <w:bookmarkStart w:id="866" w:name="OLE_LINK102"/>
      <w:bookmarkStart w:id="867" w:name="OLE_LINK101"/>
      <w:r>
        <w:rPr>
          <w:lang w:eastAsia="zh-TW"/>
        </w:rPr>
        <w:t xml:space="preserve">categories </w:t>
      </w:r>
      <w:bookmarkEnd w:id="866"/>
      <w:bookmarkEnd w:id="867"/>
      <w:r>
        <w:rPr>
          <w:lang w:eastAsia="zh-TW"/>
        </w:rPr>
        <w:t>according to sao_type_idx.</w:t>
      </w:r>
    </w:p>
    <w:p>
      <w:pPr>
        <w:numPr>
          <w:ilvl w:val="2"/>
          <w:numId w:val="44"/>
        </w:numPr>
        <w:tabs>
          <w:tab w:val="clear" w:pos="794"/>
          <w:tab w:val="clear" w:pos="1191"/>
          <w:tab w:val="clear" w:pos="1588"/>
          <w:tab w:val="clear" w:pos="1985"/>
        </w:tabs>
        <w:spacing w:before="0"/>
        <w:textAlignment w:val="auto"/>
        <w:rPr>
          <w:lang w:eastAsia="zh-TW"/>
        </w:rPr>
      </w:pPr>
      <w:r>
        <w:rPr>
          <w:lang w:eastAsia="zh-TW"/>
        </w:rPr>
        <w:t>Calculate the sum of differences between original signal and reconstructed signal in each category.</w:t>
      </w:r>
    </w:p>
    <w:p>
      <w:pPr>
        <w:numPr>
          <w:ilvl w:val="3"/>
          <w:numId w:val="44"/>
        </w:numPr>
        <w:tabs>
          <w:tab w:val="clear" w:pos="794"/>
          <w:tab w:val="clear" w:pos="1191"/>
          <w:tab w:val="clear" w:pos="1588"/>
          <w:tab w:val="clear" w:pos="1985"/>
        </w:tabs>
        <w:spacing w:before="0"/>
        <w:ind w:left="3096"/>
        <w:textAlignment w:val="auto"/>
        <w:rPr>
          <w:lang w:eastAsia="zh-TW"/>
        </w:rPr>
      </w:pPr>
      <w:r>
        <w:rPr>
          <w:lang w:eastAsia="zh-TW"/>
        </w:rPr>
        <w:t>Calculate number of pixels in each category.</w:t>
      </w:r>
    </w:p>
    <w:p>
      <w:pPr>
        <w:numPr>
          <w:ilvl w:val="3"/>
          <w:numId w:val="44"/>
        </w:numPr>
        <w:tabs>
          <w:tab w:val="clear" w:pos="794"/>
          <w:tab w:val="clear" w:pos="1191"/>
          <w:tab w:val="clear" w:pos="1588"/>
          <w:tab w:val="clear" w:pos="1985"/>
        </w:tabs>
        <w:spacing w:before="0"/>
        <w:ind w:left="3096"/>
        <w:textAlignment w:val="auto"/>
        <w:rPr>
          <w:lang w:eastAsia="zh-TW"/>
        </w:rPr>
      </w:pPr>
      <w:bookmarkStart w:id="868" w:name="OLE_LINK129"/>
      <w:bookmarkStart w:id="869" w:name="OLE_LINK130"/>
      <w:r>
        <w:rPr>
          <w:lang w:eastAsia="zh-TW"/>
        </w:rPr>
        <w:t xml:space="preserve">Calculate </w:t>
      </w:r>
      <w:bookmarkEnd w:id="868"/>
      <w:bookmarkEnd w:id="869"/>
      <w:r>
        <w:rPr>
          <w:lang w:eastAsia="zh-TW"/>
        </w:rPr>
        <w:t>offsets using step 1.1.2.1 and step 1.1.2.2.</w:t>
      </w:r>
    </w:p>
    <w:p>
      <w:pPr>
        <w:numPr>
          <w:ilvl w:val="3"/>
          <w:numId w:val="44"/>
        </w:numPr>
        <w:tabs>
          <w:tab w:val="clear" w:pos="794"/>
          <w:tab w:val="clear" w:pos="1191"/>
          <w:tab w:val="clear" w:pos="1588"/>
          <w:tab w:val="clear" w:pos="1985"/>
        </w:tabs>
        <w:spacing w:before="0"/>
        <w:ind w:left="3096"/>
        <w:textAlignment w:val="auto"/>
        <w:rPr>
          <w:lang w:eastAsia="zh-TW"/>
        </w:rPr>
      </w:pPr>
      <w:r>
        <w:rPr>
          <w:lang w:eastAsia="zh-TW"/>
        </w:rPr>
        <w:t>Calculate RD-cost.</w:t>
      </w:r>
    </w:p>
    <w:p>
      <w:pPr>
        <w:numPr>
          <w:ilvl w:val="2"/>
          <w:numId w:val="44"/>
        </w:numPr>
        <w:tabs>
          <w:tab w:val="clear" w:pos="794"/>
          <w:tab w:val="clear" w:pos="1191"/>
          <w:tab w:val="clear" w:pos="1588"/>
          <w:tab w:val="clear" w:pos="1985"/>
        </w:tabs>
        <w:spacing w:before="0"/>
        <w:textAlignment w:val="auto"/>
        <w:rPr>
          <w:lang w:eastAsia="zh-TW"/>
        </w:rPr>
      </w:pPr>
      <w:r>
        <w:rPr>
          <w:lang w:eastAsia="zh-TW"/>
        </w:rPr>
        <w:t>Set sao_type_idx = sao_type_idx+1; if sao_type_idx &lt;= 5,</w:t>
      </w:r>
      <w:r>
        <w:rPr>
          <w:rFonts w:ascii="TimesNewRoman" w:hAnsi="TimesNewRoman" w:cs="TimesNewRoman"/>
          <w:lang w:eastAsia="zh-TW"/>
        </w:rPr>
        <w:t xml:space="preserve"> run step 1.1.2; otherwise, end.</w:t>
      </w:r>
    </w:p>
    <w:p>
      <w:pPr>
        <w:numPr>
          <w:ilvl w:val="1"/>
          <w:numId w:val="44"/>
        </w:numPr>
        <w:tabs>
          <w:tab w:val="clear" w:pos="794"/>
          <w:tab w:val="clear" w:pos="1191"/>
          <w:tab w:val="clear" w:pos="1588"/>
          <w:tab w:val="clear" w:pos="1985"/>
        </w:tabs>
        <w:spacing w:before="0"/>
        <w:ind w:left="432"/>
        <w:textAlignment w:val="auto"/>
        <w:rPr>
          <w:lang w:eastAsia="zh-TW"/>
        </w:rPr>
      </w:pPr>
      <w:r>
        <w:rPr>
          <w:lang w:eastAsia="zh-TW"/>
        </w:rPr>
        <w:t>Determine the SAO parameters with lowest rate-distortion (RD) cost among the following three items.</w:t>
      </w:r>
    </w:p>
    <w:p>
      <w:pPr>
        <w:numPr>
          <w:ilvl w:val="2"/>
          <w:numId w:val="44"/>
        </w:numPr>
        <w:tabs>
          <w:tab w:val="clear" w:pos="794"/>
          <w:tab w:val="clear" w:pos="1191"/>
          <w:tab w:val="clear" w:pos="1588"/>
          <w:tab w:val="clear" w:pos="1985"/>
        </w:tabs>
        <w:spacing w:before="0"/>
        <w:textAlignment w:val="auto"/>
        <w:rPr>
          <w:lang w:eastAsia="zh-TW"/>
        </w:rPr>
      </w:pPr>
      <w:r>
        <w:rPr>
          <w:lang w:eastAsia="zh-TW"/>
        </w:rPr>
        <w:t>If left CTB is available, calculate the RD cost by reusing the SAO parameters of left CTB.</w:t>
      </w:r>
    </w:p>
    <w:p>
      <w:pPr>
        <w:numPr>
          <w:ilvl w:val="2"/>
          <w:numId w:val="44"/>
        </w:numPr>
        <w:tabs>
          <w:tab w:val="clear" w:pos="794"/>
          <w:tab w:val="clear" w:pos="1191"/>
          <w:tab w:val="clear" w:pos="1588"/>
          <w:tab w:val="clear" w:pos="1985"/>
        </w:tabs>
        <w:spacing w:before="0"/>
        <w:textAlignment w:val="auto"/>
        <w:rPr>
          <w:lang w:eastAsia="zh-TW"/>
        </w:rPr>
      </w:pPr>
      <w:r>
        <w:rPr>
          <w:lang w:eastAsia="zh-TW"/>
        </w:rPr>
        <w:t>If upper CTB is available, calculate the RD cost by reusing SAO parameters of upper CTB.</w:t>
      </w:r>
    </w:p>
    <w:p>
      <w:pPr>
        <w:numPr>
          <w:ilvl w:val="2"/>
          <w:numId w:val="44"/>
        </w:numPr>
        <w:tabs>
          <w:tab w:val="clear" w:pos="794"/>
          <w:tab w:val="clear" w:pos="1191"/>
          <w:tab w:val="clear" w:pos="1588"/>
          <w:tab w:val="clear" w:pos="1985"/>
        </w:tabs>
        <w:spacing w:before="0"/>
        <w:textAlignment w:val="auto"/>
        <w:rPr>
          <w:lang w:eastAsia="zh-TW"/>
        </w:rPr>
      </w:pPr>
      <w:r>
        <w:rPr>
          <w:lang w:eastAsia="zh-TW"/>
        </w:rPr>
        <w:t>Five SAO types with minimum RD-cost in step 1.1.</w:t>
      </w:r>
    </w:p>
    <w:p>
      <w:pPr>
        <w:numPr>
          <w:ilvl w:val="1"/>
          <w:numId w:val="44"/>
        </w:numPr>
        <w:tabs>
          <w:tab w:val="clear" w:pos="794"/>
          <w:tab w:val="clear" w:pos="1191"/>
          <w:tab w:val="clear" w:pos="1588"/>
          <w:tab w:val="clear" w:pos="1985"/>
        </w:tabs>
        <w:spacing w:before="0"/>
        <w:ind w:left="432"/>
        <w:textAlignment w:val="auto"/>
        <w:rPr>
          <w:lang w:eastAsia="zh-TW"/>
        </w:rPr>
      </w:pPr>
      <w:r>
        <w:rPr>
          <w:lang w:eastAsia="zh-TW"/>
        </w:rPr>
        <w:t>Update pixels in DPB according to selected SAO type by adding offset.</w:t>
      </w:r>
    </w:p>
    <w:p>
      <w:pPr>
        <w:pStyle w:val="5"/>
        <w:numPr>
          <w:ilvl w:val="3"/>
          <w:numId w:val="43"/>
        </w:numPr>
        <w:tabs>
          <w:tab w:val="left" w:pos="862"/>
        </w:tabs>
        <w:ind w:left="1870"/>
        <w:textAlignment w:val="auto"/>
        <w:rPr>
          <w:rFonts w:eastAsia="MS Mincho"/>
          <w:lang w:val="en-GB" w:eastAsia="ja-JP"/>
        </w:rPr>
      </w:pPr>
      <w:bookmarkStart w:id="870" w:name="_Toc411002887"/>
      <w:bookmarkStart w:id="871" w:name="_Toc376882529"/>
      <w:r>
        <w:rPr>
          <w:lang w:val="en-GB" w:eastAsia="zh-TW"/>
        </w:rPr>
        <w:t>Slice level on/off Control</w:t>
      </w:r>
      <w:bookmarkEnd w:id="870"/>
      <w:bookmarkEnd w:id="871"/>
    </w:p>
    <w:p>
      <w:r>
        <w:rPr>
          <w:szCs w:val="22"/>
          <w:lang w:eastAsia="zh-TW"/>
        </w:rPr>
        <w:t>A</w:t>
      </w:r>
      <w:r>
        <w:rPr>
          <w:szCs w:val="22"/>
        </w:rPr>
        <w:t xml:space="preserve"> hierarchical coding of </w:t>
      </w:r>
      <w:r>
        <w:rPr>
          <w:szCs w:val="22"/>
          <w:lang w:eastAsia="zh-TW"/>
        </w:rPr>
        <w:t>pictures</w:t>
      </w:r>
      <w:r>
        <w:rPr>
          <w:szCs w:val="22"/>
        </w:rPr>
        <w:t xml:space="preserve"> is used for both low-delay and random access configurations</w:t>
      </w:r>
      <w:r>
        <w:rPr>
          <w:szCs w:val="22"/>
          <w:lang w:eastAsia="zh-TW"/>
        </w:rPr>
        <w:t xml:space="preserve"> which allows</w:t>
      </w:r>
      <w:r>
        <w:rPr>
          <w:szCs w:val="22"/>
        </w:rPr>
        <w:t xml:space="preserve"> </w:t>
      </w:r>
      <w:r>
        <w:rPr>
          <w:lang w:eastAsia="zh-TW"/>
        </w:rPr>
        <w:t>t</w:t>
      </w:r>
      <w:r>
        <w:t xml:space="preserve">he encoder to enable or disable SAO for </w:t>
      </w:r>
      <w:r>
        <w:rPr>
          <w:lang w:eastAsia="zh-TW"/>
        </w:rPr>
        <w:t xml:space="preserve">picture with higher QP </w:t>
      </w:r>
      <w:r>
        <w:t xml:space="preserve">according to the </w:t>
      </w:r>
      <w:bookmarkStart w:id="872" w:name="OLE_LINK116"/>
      <w:bookmarkStart w:id="873" w:name="OLE_LINK115"/>
      <w:r>
        <w:t xml:space="preserve">percentage </w:t>
      </w:r>
      <w:bookmarkEnd w:id="872"/>
      <w:bookmarkEnd w:id="873"/>
      <w:r>
        <w:rPr>
          <w:lang w:eastAsia="zh-TW"/>
        </w:rPr>
        <w:t>of CTBs to use SAO from</w:t>
      </w:r>
      <w:r>
        <w:t xml:space="preserve"> the previous </w:t>
      </w:r>
      <w:r>
        <w:rPr>
          <w:lang w:eastAsia="zh-TW"/>
        </w:rPr>
        <w:t>picture</w:t>
      </w:r>
      <w:r>
        <w:t xml:space="preserve"> </w:t>
      </w:r>
      <w:r>
        <w:rPr>
          <w:lang w:eastAsia="zh-TW"/>
        </w:rPr>
        <w:t xml:space="preserve">with </w:t>
      </w:r>
      <w:bookmarkStart w:id="874" w:name="OLE_LINK117"/>
      <w:bookmarkStart w:id="875" w:name="OLE_LINK118"/>
      <w:r>
        <w:rPr>
          <w:lang w:eastAsia="zh-TW"/>
        </w:rPr>
        <w:t>lower QP</w:t>
      </w:r>
      <w:bookmarkEnd w:id="874"/>
      <w:bookmarkEnd w:id="875"/>
      <w:r>
        <w:t>.</w:t>
      </w:r>
      <w:r>
        <w:rPr>
          <w:lang w:eastAsia="zh-TW"/>
        </w:rPr>
        <w:t xml:space="preserve"> </w:t>
      </w:r>
      <w:r>
        <w:t xml:space="preserve">If </w:t>
      </w:r>
      <w:r>
        <w:rPr>
          <w:lang w:eastAsia="zh-TW"/>
        </w:rPr>
        <w:t xml:space="preserve">previous picture with lower QP had </w:t>
      </w:r>
      <w:r>
        <w:t xml:space="preserve">more than </w:t>
      </w:r>
      <w:r>
        <w:rPr>
          <w:lang w:eastAsia="zh-TW"/>
        </w:rPr>
        <w:t>25</w:t>
      </w:r>
      <w:r>
        <w:t xml:space="preserve">% of </w:t>
      </w:r>
      <w:r>
        <w:rPr>
          <w:lang w:eastAsia="zh-TW"/>
        </w:rPr>
        <w:t>CTBs using SAO type from 1-5</w:t>
      </w:r>
      <w:r>
        <w:t xml:space="preserve">, SAO </w:t>
      </w:r>
      <w:r>
        <w:rPr>
          <w:lang w:eastAsia="zh-TW"/>
        </w:rPr>
        <w:t>will be</w:t>
      </w:r>
      <w:r>
        <w:t xml:space="preserve"> </w:t>
      </w:r>
      <w:r>
        <w:rPr>
          <w:lang w:eastAsia="zh-TW"/>
        </w:rPr>
        <w:t>en</w:t>
      </w:r>
      <w:r>
        <w:t xml:space="preserve">abled </w:t>
      </w:r>
      <w:bookmarkStart w:id="876" w:name="OLE_LINK200"/>
      <w:bookmarkStart w:id="877" w:name="OLE_LINK201"/>
      <w:r>
        <w:t xml:space="preserve">for the </w:t>
      </w:r>
      <w:r>
        <w:rPr>
          <w:lang w:eastAsia="zh-TW"/>
        </w:rPr>
        <w:t>current picture</w:t>
      </w:r>
      <w:bookmarkEnd w:id="876"/>
      <w:bookmarkEnd w:id="877"/>
      <w:r>
        <w:t xml:space="preserve">, otherwise SAO </w:t>
      </w:r>
      <w:r>
        <w:rPr>
          <w:lang w:eastAsia="zh-TW"/>
        </w:rPr>
        <w:t xml:space="preserve">will be </w:t>
      </w:r>
      <w:r>
        <w:t>disabled</w:t>
      </w:r>
      <w:r>
        <w:rPr>
          <w:lang w:eastAsia="zh-TW"/>
        </w:rPr>
        <w:t xml:space="preserve"> </w:t>
      </w:r>
      <w:r>
        <w:t xml:space="preserve">for the </w:t>
      </w:r>
      <w:r>
        <w:rPr>
          <w:lang w:eastAsia="zh-TW"/>
        </w:rPr>
        <w:t>current picture</w:t>
      </w:r>
      <w:r>
        <w:t>.</w:t>
      </w:r>
    </w:p>
    <w:p>
      <w:pPr>
        <w:pStyle w:val="4"/>
      </w:pPr>
      <w:bookmarkStart w:id="878" w:name="_Toc411002888"/>
      <w:bookmarkStart w:id="879" w:name="_Toc52446067"/>
      <w:r>
        <w:t>Adaptive QP selection</w:t>
      </w:r>
      <w:bookmarkEnd w:id="878"/>
      <w:bookmarkEnd w:id="879"/>
    </w:p>
    <w:p>
      <w:pPr>
        <w:rPr>
          <w:lang w:val="en-AU"/>
        </w:rPr>
      </w:pPr>
      <w:r>
        <w:rPr>
          <w:lang w:val="en-AU"/>
        </w:rPr>
        <w:t>When this tool is used, the quantization parameter (QP) for each slice is changed based on the distribution of quantized coefficients in previous pictures. More specifically, for the current slice, the QP used is given as the one which minimizes the following cost measure:</w:t>
      </w:r>
    </w:p>
    <w:p>
      <w:pPr>
        <w:jc w:val="center"/>
        <w:rPr>
          <w:lang w:val="en-AU"/>
        </w:rPr>
      </w:pPr>
      <w:r>
        <w:rPr>
          <w:position w:val="-30"/>
          <w:lang w:val="en-AU" w:eastAsia="en-AU"/>
        </w:rPr>
        <w:drawing>
          <wp:inline distT="0" distB="0" distL="0" distR="0">
            <wp:extent cx="1463040" cy="46101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1463040" cy="461010"/>
                    </a:xfrm>
                    <a:prstGeom prst="rect">
                      <a:avLst/>
                    </a:prstGeom>
                    <a:noFill/>
                    <a:ln>
                      <a:noFill/>
                    </a:ln>
                  </pic:spPr>
                </pic:pic>
              </a:graphicData>
            </a:graphic>
          </wp:inline>
        </w:drawing>
      </w:r>
      <w:r>
        <w:rPr>
          <w:lang w:val="en-AU"/>
        </w:rPr>
        <w:t>,</w:t>
      </w:r>
    </w:p>
    <w:p>
      <w:pPr>
        <w:rPr>
          <w:lang w:val="en-AU"/>
        </w:rPr>
      </w:pPr>
      <w:r>
        <w:rPr>
          <w:lang w:val="en-AU"/>
        </w:rPr>
        <w:t xml:space="preserve">where </w:t>
      </w:r>
      <w:r>
        <w:rPr>
          <w:i/>
          <w:lang w:val="en-AU"/>
        </w:rPr>
        <w:t>q</w:t>
      </w:r>
      <w:r>
        <w:rPr>
          <w:lang w:val="en-AU"/>
        </w:rPr>
        <w:t xml:space="preserve"> denotes the quantization step associated to QP and </w:t>
      </w:r>
      <w:r>
        <w:rPr>
          <w:i/>
          <w:lang w:val="en-AU"/>
        </w:rPr>
        <w:t>c</w:t>
      </w:r>
      <w:r>
        <w:rPr>
          <w:i/>
          <w:vertAlign w:val="subscript"/>
          <w:lang w:val="en-AU"/>
        </w:rPr>
        <w:t>l,i</w:t>
      </w:r>
      <w:r>
        <w:rPr>
          <w:lang w:val="en-AU"/>
        </w:rPr>
        <w:t xml:space="preserve"> denotes the </w:t>
      </w:r>
      <w:r>
        <w:rPr>
          <w:i/>
          <w:lang w:val="en-AU"/>
        </w:rPr>
        <w:t>i</w:t>
      </w:r>
      <w:r>
        <w:rPr>
          <w:lang w:val="en-AU"/>
        </w:rPr>
        <w:t xml:space="preserve">-th coefficient which is quantized to the level </w:t>
      </w:r>
      <w:r>
        <w:rPr>
          <w:i/>
          <w:lang w:val="en-AU"/>
        </w:rPr>
        <w:t>l</w:t>
      </w:r>
      <w:r>
        <w:rPr>
          <w:lang w:val="en-AU"/>
        </w:rPr>
        <w:t xml:space="preserve">. As stated above, the optimal QP derivation is computed using data from the previously coded picture to avoid two-pass encoding. The optimal quantization step </w:t>
      </w:r>
      <w:r>
        <w:rPr>
          <w:i/>
          <w:lang w:val="en-AU"/>
        </w:rPr>
        <w:t>q</w:t>
      </w:r>
      <w:r>
        <w:rPr>
          <w:lang w:val="en-AU"/>
        </w:rPr>
        <w:t xml:space="preserve"> is then translated into the corresponding QP and set for the slice being encoded.</w:t>
      </w:r>
    </w:p>
    <w:p>
      <w:pPr>
        <w:rPr>
          <w:rFonts w:eastAsia="MS Mincho"/>
          <w:lang w:eastAsia="ja-JP"/>
        </w:rPr>
      </w:pPr>
    </w:p>
    <w:p>
      <w:pPr>
        <w:pStyle w:val="4"/>
      </w:pPr>
      <w:bookmarkStart w:id="880" w:name="_Toc411002889"/>
      <w:bookmarkStart w:id="881" w:name="_Toc52446068"/>
      <w:r>
        <w:t xml:space="preserve">Adaptive </w:t>
      </w:r>
      <w:r>
        <w:rPr>
          <w:lang w:val="en-GB"/>
        </w:rPr>
        <w:t>search range for motion estimation</w:t>
      </w:r>
      <w:bookmarkEnd w:id="880"/>
      <w:bookmarkEnd w:id="881"/>
    </w:p>
    <w:p>
      <w:r>
        <w:t xml:space="preserve">The HM encoder provides an adaptive search range (ASR) algorithm which varies the extent of the region used to search for themotion vectors during motion estimation. The variation of the search range depends on the temporal distance between the current and the reference picture. This tool is enabled with the </w:t>
      </w:r>
      <w:r>
        <w:rPr>
          <w:rStyle w:val="398"/>
          <w:rFonts w:eastAsia="Times New Roman"/>
        </w:rPr>
        <w:t>--ASR</w:t>
      </w:r>
      <w:r>
        <w:t xml:space="preserve"> option and computes the new search range when the encoding of each slice starts. </w:t>
      </w:r>
    </w:p>
    <w:p>
      <w:pPr>
        <w:rPr>
          <w:rFonts w:eastAsia="MS Mincho"/>
          <w:lang w:eastAsia="ja-JP"/>
        </w:rPr>
      </w:pPr>
      <w:r>
        <w:rPr>
          <w:rFonts w:eastAsia="MS Mincho"/>
          <w:lang w:eastAsia="ja-JP"/>
        </w:rPr>
        <w:t>More precisely, the search range for the current picture (</w:t>
      </w:r>
      <w:r>
        <w:rPr>
          <w:rFonts w:eastAsia="MS Mincho"/>
          <w:i/>
          <w:lang w:eastAsia="ja-JP"/>
        </w:rPr>
        <w:t>SR</w:t>
      </w:r>
      <w:r>
        <w:rPr>
          <w:rFonts w:eastAsia="MS Mincho"/>
          <w:i/>
          <w:vertAlign w:val="subscript"/>
          <w:lang w:eastAsia="ja-JP"/>
        </w:rPr>
        <w:t>curr</w:t>
      </w:r>
      <w:r>
        <w:rPr>
          <w:rFonts w:eastAsia="MS Mincho"/>
          <w:lang w:eastAsia="ja-JP"/>
        </w:rPr>
        <w:t>) is modified as follows:</w:t>
      </w:r>
    </w:p>
    <w:p>
      <w:pPr>
        <w:jc w:val="center"/>
        <w:rPr>
          <w:rFonts w:eastAsia="MS Mincho"/>
          <w:lang w:eastAsia="ja-JP"/>
        </w:rPr>
      </w:pPr>
      <w:r>
        <w:rPr>
          <w:rFonts w:eastAsia="MS Mincho"/>
          <w:position w:val="-38"/>
          <w:lang w:val="en-AU" w:eastAsia="en-AU"/>
        </w:rPr>
        <w:drawing>
          <wp:inline distT="0" distB="0" distL="0" distR="0">
            <wp:extent cx="2516505" cy="5562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2516505" cy="556260"/>
                    </a:xfrm>
                    <a:prstGeom prst="rect">
                      <a:avLst/>
                    </a:prstGeom>
                    <a:noFill/>
                    <a:ln>
                      <a:noFill/>
                    </a:ln>
                  </pic:spPr>
                </pic:pic>
              </a:graphicData>
            </a:graphic>
          </wp:inline>
        </w:drawing>
      </w:r>
      <w:r>
        <w:rPr>
          <w:rFonts w:eastAsia="MS Mincho"/>
          <w:lang w:eastAsia="ja-JP"/>
        </w:rPr>
        <w:t>,</w:t>
      </w:r>
    </w:p>
    <w:p>
      <w:pPr>
        <w:rPr>
          <w:rFonts w:eastAsia="MS Mincho"/>
          <w:lang w:eastAsia="ja-JP"/>
        </w:rPr>
      </w:pPr>
      <w:r>
        <w:rPr>
          <w:rFonts w:eastAsia="MS Mincho"/>
          <w:lang w:eastAsia="ja-JP"/>
        </w:rPr>
        <w:t xml:space="preserve">where </w:t>
      </w:r>
      <w:r>
        <w:rPr>
          <w:szCs w:val="22"/>
          <w:lang w:eastAsia="ko-KR"/>
        </w:rPr>
        <w:sym w:font="Symbol" w:char="F0EB"/>
      </w:r>
      <w:r>
        <w:rPr>
          <w:szCs w:val="22"/>
          <w:lang w:eastAsia="ko-KR"/>
        </w:rPr>
        <w:t>·</w:t>
      </w:r>
      <w:r>
        <w:rPr>
          <w:szCs w:val="22"/>
          <w:lang w:eastAsia="ko-KR"/>
        </w:rPr>
        <w:sym w:font="Symbol" w:char="F0FB"/>
      </w:r>
      <w:r>
        <w:rPr>
          <w:szCs w:val="22"/>
          <w:lang w:eastAsia="ko-KR"/>
        </w:rPr>
        <w:t xml:space="preserve"> </w:t>
      </w:r>
      <w:r>
        <w:rPr>
          <w:rFonts w:eastAsia="MS Mincho"/>
          <w:lang w:eastAsia="ja-JP"/>
        </w:rPr>
        <w:t xml:space="preserve">denotes the floor operation, </w:t>
      </w:r>
      <w:r>
        <w:rPr>
          <w:rFonts w:eastAsia="MS Mincho"/>
          <w:i/>
          <w:lang w:eastAsia="ja-JP"/>
        </w:rPr>
        <w:t>SR</w:t>
      </w:r>
      <w:r>
        <w:rPr>
          <w:rFonts w:eastAsia="MS Mincho"/>
          <w:i/>
          <w:vertAlign w:val="subscript"/>
          <w:lang w:eastAsia="ja-JP"/>
        </w:rPr>
        <w:t>ori</w:t>
      </w:r>
      <w:r>
        <w:rPr>
          <w:rFonts w:eastAsia="MS Mincho"/>
          <w:lang w:eastAsia="ja-JP"/>
        </w:rPr>
        <w:t xml:space="preserve"> denotes the original search range set from command line (under the common test conditions </w:t>
      </w:r>
      <w:r>
        <w:rPr>
          <w:rFonts w:eastAsia="MS Mincho"/>
          <w:lang w:eastAsia="ja-JP"/>
        </w:rPr>
        <w:fldChar w:fldCharType="begin"/>
      </w:r>
      <w:r>
        <w:rPr>
          <w:rFonts w:eastAsia="MS Mincho"/>
          <w:lang w:eastAsia="ja-JP"/>
        </w:rPr>
        <w:instrText xml:space="preserve"> REF _Ref409986751 \r \h </w:instrText>
      </w:r>
      <w:r>
        <w:rPr>
          <w:rFonts w:eastAsia="MS Mincho"/>
          <w:lang w:eastAsia="ja-JP"/>
        </w:rPr>
        <w:fldChar w:fldCharType="separate"/>
      </w:r>
      <w:r>
        <w:rPr>
          <w:rFonts w:eastAsia="MS Mincho"/>
          <w:lang w:eastAsia="ja-JP"/>
        </w:rPr>
        <w:t>[3]</w:t>
      </w:r>
      <w:r>
        <w:rPr>
          <w:rFonts w:eastAsia="MS Mincho"/>
          <w:lang w:eastAsia="ja-JP"/>
        </w:rPr>
        <w:fldChar w:fldCharType="end"/>
      </w:r>
      <w:r>
        <w:rPr>
          <w:rFonts w:eastAsia="MS Mincho"/>
          <w:lang w:eastAsia="ja-JP"/>
        </w:rPr>
        <w:t>, adaptive search range is enabled, with a range from 96</w:t>
      </w:r>
      <w:r>
        <w:rPr>
          <w:lang w:val="en-AU" w:eastAsia="ko-KR"/>
        </w:rPr>
        <w:t xml:space="preserve"> to </w:t>
      </w:r>
      <w:r>
        <w:rPr>
          <w:rFonts w:eastAsia="MS Mincho"/>
          <w:lang w:eastAsia="ja-JP"/>
        </w:rPr>
        <w:t xml:space="preserve">384), </w:t>
      </w:r>
      <w:r>
        <w:rPr>
          <w:rFonts w:eastAsia="MS Mincho"/>
          <w:i/>
          <w:lang w:eastAsia="ja-JP"/>
        </w:rPr>
        <w:t>POC</w:t>
      </w:r>
      <w:r>
        <w:rPr>
          <w:rFonts w:eastAsia="MS Mincho"/>
          <w:i/>
          <w:vertAlign w:val="subscript"/>
          <w:lang w:eastAsia="ja-JP"/>
        </w:rPr>
        <w:t>curr</w:t>
      </w:r>
      <w:r>
        <w:rPr>
          <w:rFonts w:eastAsia="MS Mincho"/>
          <w:lang w:eastAsia="ja-JP"/>
        </w:rPr>
        <w:t xml:space="preserve"> and </w:t>
      </w:r>
      <w:r>
        <w:rPr>
          <w:rFonts w:eastAsia="MS Mincho"/>
          <w:i/>
          <w:lang w:eastAsia="ja-JP"/>
        </w:rPr>
        <w:t>POC</w:t>
      </w:r>
      <w:r>
        <w:rPr>
          <w:rFonts w:eastAsia="MS Mincho"/>
          <w:i/>
          <w:vertAlign w:val="subscript"/>
          <w:lang w:eastAsia="ja-JP"/>
        </w:rPr>
        <w:t>ref</w:t>
      </w:r>
      <w:r>
        <w:rPr>
          <w:rFonts w:eastAsia="MS Mincho"/>
          <w:lang w:eastAsia="ja-JP"/>
        </w:rPr>
        <w:t xml:space="preserve"> are the picture order count for the current and reference picture, respectively, gopSize is the size of the group of picture and </w:t>
      </w:r>
      <w:r>
        <w:rPr>
          <w:rFonts w:eastAsia="MS Mincho"/>
          <w:i/>
          <w:lang w:eastAsia="ja-JP"/>
        </w:rPr>
        <w:t>θ</w:t>
      </w:r>
      <w:r>
        <w:rPr>
          <w:rFonts w:eastAsia="MS Mincho"/>
          <w:lang w:eastAsia="ja-JP"/>
        </w:rPr>
        <w:t xml:space="preserve"> is a rounding offset equal to gopSize/2. The value of </w:t>
      </w:r>
      <w:r>
        <w:rPr>
          <w:rFonts w:eastAsia="MS Mincho"/>
          <w:i/>
          <w:lang w:eastAsia="ja-JP"/>
        </w:rPr>
        <w:t>SR</w:t>
      </w:r>
      <w:r>
        <w:rPr>
          <w:rFonts w:eastAsia="MS Mincho"/>
          <w:i/>
          <w:vertAlign w:val="subscript"/>
          <w:lang w:eastAsia="ja-JP"/>
        </w:rPr>
        <w:t>curr</w:t>
      </w:r>
      <w:r>
        <w:rPr>
          <w:rFonts w:eastAsia="MS Mincho"/>
          <w:lang w:eastAsia="ja-JP"/>
        </w:rPr>
        <w:t xml:space="preserve"> is then clipped in the range [</w:t>
      </w:r>
      <w:r>
        <w:rPr>
          <w:rFonts w:eastAsia="MS Mincho"/>
          <w:i/>
          <w:lang w:eastAsia="ja-JP"/>
        </w:rPr>
        <w:t>SR</w:t>
      </w:r>
      <w:r>
        <w:rPr>
          <w:rFonts w:eastAsia="MS Mincho"/>
          <w:i/>
          <w:vertAlign w:val="subscript"/>
          <w:lang w:eastAsia="ja-JP"/>
        </w:rPr>
        <w:t>MIN</w:t>
      </w:r>
      <w:r>
        <w:rPr>
          <w:rFonts w:eastAsia="MS Mincho"/>
          <w:lang w:eastAsia="ja-JP"/>
        </w:rPr>
        <w:t xml:space="preserve">, </w:t>
      </w:r>
      <w:r>
        <w:rPr>
          <w:rFonts w:eastAsia="MS Mincho"/>
          <w:i/>
          <w:lang w:eastAsia="ja-JP"/>
        </w:rPr>
        <w:t>SR</w:t>
      </w:r>
      <w:r>
        <w:rPr>
          <w:rFonts w:eastAsia="MS Mincho"/>
          <w:i/>
          <w:vertAlign w:val="subscript"/>
          <w:lang w:eastAsia="ja-JP"/>
        </w:rPr>
        <w:t>ori</w:t>
      </w:r>
      <w:r>
        <w:rPr>
          <w:rFonts w:eastAsia="MS Mincho"/>
          <w:lang w:eastAsia="ja-JP"/>
        </w:rPr>
        <w:t xml:space="preserve">] where </w:t>
      </w:r>
      <w:r>
        <w:rPr>
          <w:rFonts w:eastAsia="MS Mincho"/>
          <w:i/>
          <w:lang w:eastAsia="ja-JP"/>
        </w:rPr>
        <w:t>SR</w:t>
      </w:r>
      <w:r>
        <w:rPr>
          <w:rFonts w:eastAsia="MS Mincho"/>
          <w:i/>
          <w:vertAlign w:val="subscript"/>
          <w:lang w:eastAsia="ja-JP"/>
        </w:rPr>
        <w:t>MIN</w:t>
      </w:r>
      <w:r>
        <w:rPr>
          <w:rFonts w:eastAsia="MS Mincho"/>
          <w:lang w:eastAsia="ja-JP"/>
        </w:rPr>
        <w:t xml:space="preserve"> is the minimum search range specified by command line option </w:t>
      </w:r>
      <w:r>
        <w:rPr>
          <w:rStyle w:val="398"/>
          <w:rFonts w:eastAsia="Times New Roman"/>
        </w:rPr>
        <w:t>MinSearchWindow</w:t>
      </w:r>
      <w:r>
        <w:rPr>
          <w:rFonts w:eastAsia="MS Mincho"/>
          <w:lang w:eastAsia="ja-JP"/>
        </w:rPr>
        <w:t xml:space="preserve"> (default value 8).</w:t>
      </w:r>
      <w:bookmarkEnd w:id="861"/>
      <w:bookmarkStart w:id="882" w:name="_Toc337442393"/>
      <w:bookmarkEnd w:id="882"/>
      <w:bookmarkStart w:id="883" w:name="_Toc337344058"/>
      <w:bookmarkEnd w:id="883"/>
      <w:bookmarkStart w:id="884" w:name="_Toc337344269"/>
      <w:bookmarkEnd w:id="884"/>
      <w:bookmarkStart w:id="885" w:name="_Toc337344048"/>
      <w:bookmarkEnd w:id="885"/>
      <w:bookmarkStart w:id="886" w:name="_Toc337415520"/>
      <w:bookmarkEnd w:id="886"/>
      <w:bookmarkStart w:id="887" w:name="_Toc337344043"/>
      <w:bookmarkEnd w:id="887"/>
      <w:bookmarkStart w:id="888" w:name="_Toc337442383"/>
      <w:bookmarkEnd w:id="888"/>
      <w:bookmarkStart w:id="889" w:name="_Toc337442388"/>
      <w:bookmarkEnd w:id="889"/>
      <w:bookmarkStart w:id="890" w:name="_Toc337344053"/>
      <w:bookmarkEnd w:id="890"/>
      <w:bookmarkStart w:id="891" w:name="_Toc337344254"/>
      <w:bookmarkEnd w:id="891"/>
      <w:bookmarkStart w:id="892" w:name="_Toc337344259"/>
      <w:bookmarkEnd w:id="892"/>
      <w:bookmarkStart w:id="893" w:name="_Toc337415510"/>
      <w:bookmarkEnd w:id="893"/>
      <w:bookmarkStart w:id="894" w:name="_Toc337344264"/>
      <w:bookmarkEnd w:id="894"/>
      <w:bookmarkStart w:id="895" w:name="_Toc337415505"/>
      <w:bookmarkEnd w:id="895"/>
      <w:bookmarkStart w:id="896" w:name="_Toc337415515"/>
      <w:bookmarkEnd w:id="896"/>
      <w:bookmarkStart w:id="897" w:name="_Toc337344062"/>
      <w:bookmarkEnd w:id="897"/>
      <w:bookmarkStart w:id="898" w:name="_Toc337442401"/>
      <w:bookmarkEnd w:id="898"/>
      <w:bookmarkStart w:id="899" w:name="_Toc337344275"/>
      <w:bookmarkEnd w:id="899"/>
      <w:bookmarkStart w:id="900" w:name="_Toc337442398"/>
      <w:bookmarkEnd w:id="900"/>
      <w:bookmarkStart w:id="901" w:name="_Toc337415524"/>
      <w:bookmarkEnd w:id="901"/>
      <w:bookmarkStart w:id="902" w:name="_Toc337442414"/>
      <w:bookmarkEnd w:id="902"/>
      <w:bookmarkStart w:id="903" w:name="_Toc337344073"/>
      <w:bookmarkEnd w:id="903"/>
      <w:bookmarkStart w:id="904" w:name="_Toc337344064"/>
      <w:bookmarkEnd w:id="904"/>
      <w:bookmarkStart w:id="905" w:name="_Toc337415535"/>
      <w:bookmarkEnd w:id="905"/>
      <w:bookmarkStart w:id="906" w:name="_Toc337344284"/>
      <w:bookmarkEnd w:id="906"/>
      <w:bookmarkStart w:id="907" w:name="_Toc337415526"/>
      <w:bookmarkEnd w:id="907"/>
      <w:bookmarkStart w:id="908" w:name="_Toc337344286"/>
      <w:bookmarkEnd w:id="908"/>
      <w:bookmarkStart w:id="909" w:name="_Toc337415537"/>
      <w:bookmarkEnd w:id="909"/>
      <w:bookmarkStart w:id="910" w:name="_Toc337442415"/>
      <w:bookmarkEnd w:id="910"/>
      <w:bookmarkStart w:id="911" w:name="_Toc337344272"/>
      <w:bookmarkEnd w:id="911"/>
      <w:bookmarkStart w:id="912" w:name="_Toc337442404"/>
      <w:bookmarkEnd w:id="912"/>
      <w:bookmarkStart w:id="913" w:name="_Toc337442413"/>
      <w:bookmarkEnd w:id="913"/>
      <w:bookmarkStart w:id="914" w:name="_Toc337415536"/>
      <w:bookmarkEnd w:id="914"/>
      <w:bookmarkStart w:id="915" w:name="_Toc337344061"/>
      <w:bookmarkEnd w:id="915"/>
      <w:bookmarkStart w:id="916" w:name="_Toc337344074"/>
      <w:bookmarkEnd w:id="916"/>
      <w:bookmarkStart w:id="917" w:name="_Toc337415534"/>
      <w:bookmarkEnd w:id="917"/>
      <w:bookmarkStart w:id="918" w:name="_Toc337344283"/>
      <w:bookmarkEnd w:id="918"/>
      <w:bookmarkStart w:id="919" w:name="_Toc337344078"/>
      <w:bookmarkEnd w:id="919"/>
      <w:bookmarkStart w:id="920" w:name="_Toc337344285"/>
      <w:bookmarkEnd w:id="920"/>
      <w:bookmarkStart w:id="921" w:name="_Toc337344289"/>
      <w:bookmarkEnd w:id="921"/>
      <w:bookmarkStart w:id="922" w:name="_Toc337344273"/>
      <w:bookmarkEnd w:id="922"/>
      <w:bookmarkStart w:id="923" w:name="_Toc337344075"/>
      <w:bookmarkEnd w:id="923"/>
      <w:bookmarkStart w:id="924" w:name="_Toc337415540"/>
      <w:bookmarkEnd w:id="924"/>
      <w:bookmarkStart w:id="925" w:name="_Toc337415523"/>
      <w:bookmarkEnd w:id="925"/>
      <w:bookmarkStart w:id="926" w:name="_Toc337442402"/>
      <w:bookmarkEnd w:id="926"/>
      <w:bookmarkStart w:id="927" w:name="_Toc337344072"/>
      <w:bookmarkEnd w:id="927"/>
      <w:bookmarkStart w:id="928" w:name="_Toc337442412"/>
      <w:bookmarkEnd w:id="928"/>
      <w:bookmarkStart w:id="929" w:name="_Toc337344295"/>
      <w:bookmarkEnd w:id="929"/>
      <w:bookmarkStart w:id="930" w:name="_Toc337442427"/>
      <w:bookmarkEnd w:id="930"/>
      <w:bookmarkStart w:id="931" w:name="_Toc337442428"/>
      <w:bookmarkEnd w:id="931"/>
      <w:bookmarkStart w:id="932" w:name="_Toc337344089"/>
      <w:bookmarkEnd w:id="932"/>
      <w:bookmarkStart w:id="933" w:name="_Toc337344300"/>
      <w:bookmarkEnd w:id="933"/>
      <w:bookmarkStart w:id="934" w:name="_Toc337442424"/>
      <w:bookmarkEnd w:id="934"/>
      <w:bookmarkStart w:id="935" w:name="_Toc337415551"/>
      <w:bookmarkEnd w:id="935"/>
      <w:bookmarkStart w:id="936" w:name="_Toc337415550"/>
      <w:bookmarkEnd w:id="936"/>
      <w:bookmarkStart w:id="937" w:name="_Toc337442426"/>
      <w:bookmarkEnd w:id="937"/>
      <w:bookmarkStart w:id="938" w:name="_Toc337344291"/>
      <w:bookmarkEnd w:id="938"/>
      <w:bookmarkStart w:id="939" w:name="_Toc337344296"/>
      <w:bookmarkEnd w:id="939"/>
      <w:bookmarkStart w:id="940" w:name="_Toc337344088"/>
      <w:bookmarkEnd w:id="940"/>
      <w:bookmarkStart w:id="941" w:name="_Toc337415548"/>
      <w:bookmarkEnd w:id="941"/>
      <w:bookmarkStart w:id="942" w:name="_Toc337344080"/>
      <w:bookmarkEnd w:id="942"/>
      <w:bookmarkStart w:id="943" w:name="_Toc337442425"/>
      <w:bookmarkEnd w:id="943"/>
      <w:bookmarkStart w:id="944" w:name="_Toc337344293"/>
      <w:bookmarkEnd w:id="944"/>
      <w:bookmarkStart w:id="945" w:name="_Toc337442422"/>
      <w:bookmarkEnd w:id="945"/>
      <w:bookmarkStart w:id="946" w:name="_Toc337344086"/>
      <w:bookmarkEnd w:id="946"/>
      <w:bookmarkStart w:id="947" w:name="_Toc337344084"/>
      <w:bookmarkEnd w:id="947"/>
      <w:bookmarkStart w:id="948" w:name="_Toc337415544"/>
      <w:bookmarkEnd w:id="948"/>
      <w:bookmarkStart w:id="949" w:name="_Toc337344297"/>
      <w:bookmarkEnd w:id="949"/>
      <w:bookmarkStart w:id="950" w:name="_Toc337415542"/>
      <w:bookmarkEnd w:id="950"/>
      <w:bookmarkStart w:id="951" w:name="_Toc337344082"/>
      <w:bookmarkEnd w:id="951"/>
      <w:bookmarkStart w:id="952" w:name="_Toc337415547"/>
      <w:bookmarkEnd w:id="952"/>
      <w:bookmarkStart w:id="953" w:name="_Toc337344087"/>
      <w:bookmarkEnd w:id="953"/>
      <w:bookmarkStart w:id="954" w:name="_Toc337344298"/>
      <w:bookmarkEnd w:id="954"/>
      <w:bookmarkStart w:id="955" w:name="_Toc337415549"/>
      <w:bookmarkEnd w:id="955"/>
      <w:bookmarkStart w:id="956" w:name="_Toc337442418"/>
      <w:bookmarkEnd w:id="956"/>
      <w:bookmarkStart w:id="957" w:name="_Toc337415546"/>
      <w:bookmarkEnd w:id="957"/>
      <w:bookmarkStart w:id="958" w:name="_Toc337442420"/>
      <w:bookmarkEnd w:id="958"/>
      <w:bookmarkStart w:id="959" w:name="_Toc337344085"/>
      <w:bookmarkEnd w:id="959"/>
      <w:bookmarkStart w:id="960" w:name="_Toc337344299"/>
      <w:bookmarkEnd w:id="960"/>
      <w:bookmarkStart w:id="961" w:name="_Toc337442439"/>
      <w:bookmarkEnd w:id="961"/>
      <w:bookmarkStart w:id="962" w:name="_Toc337344102"/>
      <w:bookmarkEnd w:id="962"/>
      <w:bookmarkStart w:id="963" w:name="_Toc337344313"/>
      <w:bookmarkEnd w:id="963"/>
      <w:bookmarkStart w:id="964" w:name="_Toc337415564"/>
      <w:bookmarkEnd w:id="964"/>
      <w:bookmarkStart w:id="965" w:name="_Toc337442429"/>
      <w:bookmarkEnd w:id="965"/>
      <w:bookmarkStart w:id="966" w:name="_Toc337344094"/>
      <w:bookmarkEnd w:id="966"/>
      <w:bookmarkStart w:id="967" w:name="_Toc337344093"/>
      <w:bookmarkEnd w:id="967"/>
      <w:bookmarkStart w:id="968" w:name="_Toc337442436"/>
      <w:bookmarkEnd w:id="968"/>
      <w:bookmarkStart w:id="969" w:name="_Toc337344099"/>
      <w:bookmarkEnd w:id="969"/>
      <w:bookmarkStart w:id="970" w:name="_Toc337344312"/>
      <w:bookmarkEnd w:id="970"/>
      <w:bookmarkStart w:id="971" w:name="_Toc337442433"/>
      <w:bookmarkEnd w:id="971"/>
      <w:bookmarkStart w:id="972" w:name="_Toc337344305"/>
      <w:bookmarkEnd w:id="972"/>
      <w:bookmarkStart w:id="973" w:name="_Toc337442432"/>
      <w:bookmarkEnd w:id="973"/>
      <w:bookmarkStart w:id="974" w:name="_Toc337415563"/>
      <w:bookmarkEnd w:id="974"/>
      <w:bookmarkStart w:id="975" w:name="_Toc337442441"/>
      <w:bookmarkEnd w:id="975"/>
      <w:bookmarkStart w:id="976" w:name="_Toc337415558"/>
      <w:bookmarkEnd w:id="976"/>
      <w:bookmarkStart w:id="977" w:name="_Toc337415561"/>
      <w:bookmarkEnd w:id="977"/>
      <w:bookmarkStart w:id="978" w:name="_Toc337344307"/>
      <w:bookmarkEnd w:id="978"/>
      <w:bookmarkStart w:id="979" w:name="_Toc337344092"/>
      <w:bookmarkEnd w:id="979"/>
      <w:bookmarkStart w:id="980" w:name="_Toc337415556"/>
      <w:bookmarkEnd w:id="980"/>
      <w:bookmarkStart w:id="981" w:name="_Toc337344306"/>
      <w:bookmarkEnd w:id="981"/>
      <w:bookmarkStart w:id="982" w:name="_Toc337344303"/>
      <w:bookmarkEnd w:id="982"/>
      <w:bookmarkStart w:id="983" w:name="_Toc337442434"/>
      <w:bookmarkEnd w:id="983"/>
      <w:bookmarkStart w:id="984" w:name="_Toc337344095"/>
      <w:bookmarkEnd w:id="984"/>
      <w:bookmarkStart w:id="985" w:name="_Toc337415554"/>
      <w:bookmarkEnd w:id="985"/>
      <w:bookmarkStart w:id="986" w:name="_Toc337442435"/>
      <w:bookmarkEnd w:id="986"/>
      <w:bookmarkStart w:id="987" w:name="_Toc337344101"/>
      <w:bookmarkEnd w:id="987"/>
      <w:bookmarkStart w:id="988" w:name="_Toc337344304"/>
      <w:bookmarkEnd w:id="988"/>
      <w:bookmarkStart w:id="989" w:name="_Toc337415557"/>
      <w:bookmarkEnd w:id="989"/>
      <w:bookmarkStart w:id="990" w:name="_Toc337344096"/>
      <w:bookmarkEnd w:id="990"/>
      <w:bookmarkStart w:id="991" w:name="_Toc337415555"/>
      <w:bookmarkEnd w:id="991"/>
      <w:bookmarkStart w:id="992" w:name="_Toc337344310"/>
      <w:bookmarkEnd w:id="992"/>
      <w:bookmarkStart w:id="993" w:name="_Toc337344317"/>
      <w:bookmarkEnd w:id="993"/>
      <w:bookmarkStart w:id="994" w:name="_Toc282706242"/>
      <w:bookmarkEnd w:id="994"/>
      <w:bookmarkStart w:id="995" w:name="_Toc282709056"/>
      <w:bookmarkEnd w:id="995"/>
      <w:bookmarkStart w:id="996" w:name="_Toc298069325"/>
      <w:bookmarkEnd w:id="996"/>
      <w:bookmarkStart w:id="997" w:name="_Toc282638135"/>
      <w:bookmarkEnd w:id="997"/>
      <w:bookmarkStart w:id="998" w:name="_Toc294101573"/>
      <w:bookmarkEnd w:id="998"/>
      <w:bookmarkStart w:id="999" w:name="_Toc282706250"/>
      <w:bookmarkEnd w:id="999"/>
      <w:bookmarkStart w:id="1000" w:name="_Toc282709058"/>
      <w:bookmarkEnd w:id="1000"/>
      <w:bookmarkStart w:id="1001" w:name="_Toc294101575"/>
      <w:bookmarkEnd w:id="1001"/>
      <w:bookmarkStart w:id="1002" w:name="_Toc282709064"/>
      <w:bookmarkEnd w:id="1002"/>
      <w:bookmarkStart w:id="1003" w:name="_Toc298082243"/>
      <w:bookmarkEnd w:id="1003"/>
      <w:bookmarkStart w:id="1004" w:name="_Toc294101577"/>
      <w:bookmarkEnd w:id="1004"/>
      <w:bookmarkStart w:id="1005" w:name="_Toc294101582"/>
      <w:bookmarkEnd w:id="1005"/>
      <w:bookmarkStart w:id="1006" w:name="_Toc337344105"/>
      <w:bookmarkEnd w:id="1006"/>
      <w:bookmarkStart w:id="1007" w:name="_Toc337415568"/>
      <w:bookmarkEnd w:id="1007"/>
      <w:bookmarkStart w:id="1008" w:name="_Toc282637973"/>
      <w:bookmarkEnd w:id="1008"/>
      <w:bookmarkStart w:id="1009" w:name="_Toc337442442"/>
      <w:bookmarkEnd w:id="1009"/>
      <w:bookmarkStart w:id="1010" w:name="_Toc294101580"/>
      <w:bookmarkEnd w:id="1010"/>
      <w:bookmarkStart w:id="1011" w:name="_Toc282706252"/>
      <w:bookmarkEnd w:id="1011"/>
      <w:bookmarkStart w:id="1012" w:name="_Toc282709066"/>
      <w:bookmarkEnd w:id="1012"/>
      <w:bookmarkStart w:id="1013" w:name="_Toc337344316"/>
      <w:bookmarkEnd w:id="1013"/>
      <w:bookmarkStart w:id="1014" w:name="_Toc282706247"/>
      <w:bookmarkEnd w:id="1014"/>
      <w:bookmarkStart w:id="1015" w:name="_Toc282709061"/>
      <w:bookmarkEnd w:id="1015"/>
      <w:bookmarkStart w:id="1016" w:name="_Toc282706254"/>
      <w:bookmarkEnd w:id="1016"/>
      <w:bookmarkStart w:id="1017" w:name="_Toc282709068"/>
      <w:bookmarkEnd w:id="1017"/>
      <w:bookmarkStart w:id="1018" w:name="_Toc282637970"/>
      <w:bookmarkEnd w:id="1018"/>
      <w:bookmarkStart w:id="1019" w:name="_Toc337344106"/>
      <w:bookmarkEnd w:id="1019"/>
      <w:bookmarkStart w:id="1020" w:name="_Toc337415567"/>
      <w:bookmarkEnd w:id="1020"/>
      <w:bookmarkStart w:id="1021" w:name="_Toc337442445"/>
      <w:bookmarkEnd w:id="1021"/>
      <w:bookmarkStart w:id="1022" w:name="_Toc337442446"/>
      <w:bookmarkEnd w:id="1022"/>
      <w:bookmarkStart w:id="1023" w:name="_Toc282706244"/>
      <w:bookmarkEnd w:id="1023"/>
      <w:bookmarkStart w:id="1024" w:name="_Toc282638138"/>
      <w:bookmarkEnd w:id="1024"/>
      <w:bookmarkStart w:id="1025" w:name="_Toc280115089"/>
      <w:bookmarkEnd w:id="1025"/>
      <w:bookmarkStart w:id="1026" w:name="_Toc282709070"/>
      <w:bookmarkEnd w:id="1026"/>
      <w:bookmarkStart w:id="1027" w:name="_Toc280115088"/>
      <w:bookmarkEnd w:id="1027"/>
    </w:p>
    <w:bookmarkEnd w:id="852"/>
    <w:bookmarkEnd w:id="853"/>
    <w:bookmarkEnd w:id="854"/>
    <w:bookmarkEnd w:id="855"/>
    <w:bookmarkEnd w:id="856"/>
    <w:bookmarkEnd w:id="857"/>
    <w:p>
      <w:pPr>
        <w:pStyle w:val="4"/>
        <w:rPr>
          <w:lang w:val="en-AU" w:eastAsia="ko-KR"/>
        </w:rPr>
      </w:pPr>
      <w:bookmarkStart w:id="1028" w:name="_Toc282706260"/>
      <w:bookmarkEnd w:id="1028"/>
      <w:bookmarkStart w:id="1029" w:name="_Toc438634209"/>
      <w:bookmarkEnd w:id="1029"/>
      <w:bookmarkStart w:id="1030" w:name="_Toc438634210"/>
      <w:bookmarkEnd w:id="1030"/>
      <w:bookmarkStart w:id="1031" w:name="_Toc438634211"/>
      <w:bookmarkEnd w:id="1031"/>
      <w:bookmarkStart w:id="1032" w:name="_Toc294101587"/>
      <w:bookmarkEnd w:id="1032"/>
      <w:bookmarkStart w:id="1033" w:name="_Toc438634213"/>
      <w:bookmarkEnd w:id="1033"/>
      <w:bookmarkStart w:id="1034" w:name="_Toc438634212"/>
      <w:bookmarkEnd w:id="1034"/>
      <w:bookmarkStart w:id="1035" w:name="_Toc282637985"/>
      <w:bookmarkEnd w:id="1035"/>
      <w:bookmarkStart w:id="1036" w:name="_Toc438634204"/>
      <w:bookmarkEnd w:id="1036"/>
      <w:bookmarkStart w:id="1037" w:name="_Toc438634200"/>
      <w:bookmarkEnd w:id="1037"/>
      <w:bookmarkStart w:id="1038" w:name="_Toc282706258"/>
      <w:bookmarkEnd w:id="1038"/>
      <w:bookmarkStart w:id="1039" w:name="_Toc282637982"/>
      <w:bookmarkEnd w:id="1039"/>
      <w:bookmarkStart w:id="1040" w:name="_Toc282706263"/>
      <w:bookmarkEnd w:id="1040"/>
      <w:bookmarkStart w:id="1041" w:name="_Toc282638147"/>
      <w:bookmarkEnd w:id="1041"/>
      <w:bookmarkStart w:id="1042" w:name="_Toc282709073"/>
      <w:bookmarkEnd w:id="1042"/>
      <w:bookmarkStart w:id="1043" w:name="_Toc282709078"/>
      <w:bookmarkEnd w:id="1043"/>
      <w:bookmarkStart w:id="1044" w:name="_Toc282638145"/>
      <w:bookmarkEnd w:id="1044"/>
      <w:bookmarkStart w:id="1045" w:name="_Toc438634198"/>
      <w:bookmarkEnd w:id="1045"/>
      <w:bookmarkStart w:id="1046" w:name="_Toc282638150"/>
      <w:bookmarkEnd w:id="1046"/>
      <w:bookmarkStart w:id="1047" w:name="_Toc438634205"/>
      <w:bookmarkEnd w:id="1047"/>
      <w:bookmarkStart w:id="1048" w:name="_Toc438634206"/>
      <w:bookmarkEnd w:id="1048"/>
      <w:bookmarkStart w:id="1049" w:name="_Toc282709075"/>
      <w:bookmarkEnd w:id="1049"/>
      <w:bookmarkStart w:id="1050" w:name="_Toc294101589"/>
      <w:bookmarkEnd w:id="1050"/>
      <w:bookmarkStart w:id="1051" w:name="_Toc282637980"/>
      <w:bookmarkEnd w:id="1051"/>
      <w:bookmarkStart w:id="1052" w:name="_Toc438634207"/>
      <w:bookmarkEnd w:id="1052"/>
      <w:bookmarkStart w:id="1053" w:name="_Toc438634214"/>
      <w:bookmarkEnd w:id="1053"/>
      <w:bookmarkStart w:id="1054" w:name="_Toc380742411"/>
      <w:bookmarkEnd w:id="1054"/>
      <w:bookmarkStart w:id="1055" w:name="_Toc380137586"/>
      <w:bookmarkEnd w:id="1055"/>
      <w:bookmarkStart w:id="1056" w:name="_Toc380072478"/>
      <w:bookmarkEnd w:id="1056"/>
      <w:bookmarkStart w:id="1057" w:name="_Toc380748255"/>
      <w:bookmarkEnd w:id="1057"/>
      <w:bookmarkStart w:id="1058" w:name="_Toc438634215"/>
      <w:bookmarkEnd w:id="1058"/>
      <w:bookmarkStart w:id="1059" w:name="_Toc52446069"/>
      <w:bookmarkStart w:id="1060" w:name="_Ref437264604"/>
      <w:r>
        <w:rPr>
          <w:lang w:val="en-AU" w:eastAsia="ko-KR"/>
        </w:rPr>
        <w:t>Weighted prediction control</w:t>
      </w:r>
      <w:bookmarkEnd w:id="1059"/>
      <w:bookmarkEnd w:id="1060"/>
    </w:p>
    <w:p>
      <w:pPr>
        <w:spacing w:before="120"/>
        <w:rPr>
          <w:lang w:eastAsia="ko-KR"/>
        </w:rPr>
      </w:pPr>
      <w:r>
        <w:rPr>
          <w:lang w:eastAsia="ko-KR"/>
        </w:rPr>
        <w:t>Weighted prediction statistics are calculated once per picture, regardless of the decomposition of the picture into slices.</w:t>
      </w:r>
    </w:p>
    <w:p>
      <w:pPr>
        <w:spacing w:before="120"/>
        <w:rPr>
          <w:lang w:eastAsia="ko-KR"/>
        </w:rPr>
      </w:pPr>
      <w:r>
        <w:rPr>
          <w:lang w:eastAsia="ko-KR"/>
        </w:rPr>
        <w:t xml:space="preserve">Firstly, weighted prediction parameters are selected according to the method described in section </w:t>
      </w:r>
      <w:r>
        <w:rPr>
          <w:lang w:eastAsia="ko-KR"/>
        </w:rPr>
        <w:fldChar w:fldCharType="begin"/>
      </w:r>
      <w:r>
        <w:rPr>
          <w:lang w:eastAsia="ko-KR"/>
        </w:rPr>
        <w:instrText xml:space="preserve"> REF _Ref437358724 \r \h </w:instrText>
      </w:r>
      <w:r>
        <w:rPr>
          <w:lang w:eastAsia="ko-KR"/>
        </w:rPr>
        <w:fldChar w:fldCharType="separate"/>
      </w:r>
      <w:r>
        <w:rPr>
          <w:lang w:eastAsia="ko-KR"/>
        </w:rPr>
        <w:t>6.10.4.1</w:t>
      </w:r>
      <w:r>
        <w:rPr>
          <w:lang w:eastAsia="ko-KR"/>
        </w:rPr>
        <w:fldChar w:fldCharType="end"/>
      </w:r>
      <w:r>
        <w:rPr>
          <w:lang w:eastAsia="ko-KR"/>
        </w:rPr>
        <w:t>.</w:t>
      </w:r>
    </w:p>
    <w:p>
      <w:pPr>
        <w:keepNext/>
        <w:keepLines/>
        <w:spacing w:before="120"/>
        <w:rPr>
          <w:lang w:eastAsia="ko-KR"/>
        </w:rPr>
      </w:pPr>
      <w:r>
        <w:rPr>
          <w:lang w:eastAsia="ko-KR"/>
        </w:rPr>
        <w:t>The following methods are provided for controlling the application of the selected weighted prediction parameters (in some cases the initial selection is overridden):</w:t>
      </w:r>
    </w:p>
    <w:p>
      <w:pPr>
        <w:keepNext/>
        <w:keepLines/>
        <w:spacing w:before="120"/>
        <w:rPr>
          <w:lang w:eastAsia="ko-KR"/>
        </w:rPr>
      </w:pPr>
    </w:p>
    <w:p>
      <w:pPr>
        <w:keepNext/>
        <w:keepLines/>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 xml:space="preserve">  WP_PER_PICTURE_WITH_SIMPLE_DC_COMBINED_COMPONENT                          =0,</w:t>
      </w:r>
    </w:p>
    <w:p>
      <w:pPr>
        <w:keepNext/>
        <w:keepLines/>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 xml:space="preserve">  WP_PER_PICTURE_WITH_SIMPLE_DC_PER_COMPONENT                               =1,</w:t>
      </w:r>
    </w:p>
    <w:p>
      <w:pPr>
        <w:keepNext/>
        <w:keepLines/>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 xml:space="preserve">  WP_PER_PICTURE_WITH_HISTOGRAM_AND_PER_COMPONENT                           =2,</w:t>
      </w:r>
    </w:p>
    <w:p>
      <w:pPr>
        <w:keepNext/>
        <w:keepLines/>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 xml:space="preserve">  WP_PER_PICTURE_WITH_HISTOGRAM_AND_PER_COMPONENT_AND_CLIPPING              =3,</w:t>
      </w:r>
    </w:p>
    <w:p>
      <w:pPr>
        <w:tabs>
          <w:tab w:val="clear" w:pos="794"/>
          <w:tab w:val="clear" w:pos="1191"/>
          <w:tab w:val="clear" w:pos="1588"/>
          <w:tab w:val="clear" w:pos="1985"/>
        </w:tabs>
        <w:overflowPunct/>
        <w:spacing w:before="0"/>
        <w:jc w:val="left"/>
        <w:textAlignment w:val="auto"/>
        <w:rPr>
          <w:rFonts w:ascii="Consolas" w:hAnsi="Consolas" w:cs="Consolas"/>
          <w:sz w:val="19"/>
          <w:szCs w:val="19"/>
          <w:lang w:val="en-AU" w:eastAsia="ja-JP"/>
        </w:rPr>
      </w:pPr>
      <w:r>
        <w:rPr>
          <w:rFonts w:ascii="Consolas" w:hAnsi="Consolas" w:cs="Consolas"/>
          <w:sz w:val="19"/>
          <w:szCs w:val="19"/>
          <w:lang w:val="en-AU" w:eastAsia="ja-JP"/>
        </w:rPr>
        <w:t xml:space="preserve">  WP_PER_PICTURE_WITH_HISTOGRAM_AND_PER_COMPONENT_AND_CLIPPING_AND_EXTENSION=4</w:t>
      </w:r>
    </w:p>
    <w:p>
      <w:pPr>
        <w:tabs>
          <w:tab w:val="clear" w:pos="794"/>
          <w:tab w:val="clear" w:pos="1191"/>
          <w:tab w:val="clear" w:pos="1588"/>
          <w:tab w:val="clear" w:pos="1985"/>
        </w:tabs>
        <w:overflowPunct/>
        <w:spacing w:before="0"/>
        <w:jc w:val="left"/>
        <w:textAlignment w:val="auto"/>
      </w:pPr>
    </w:p>
    <w:p>
      <w:pPr>
        <w:tabs>
          <w:tab w:val="clear" w:pos="794"/>
          <w:tab w:val="clear" w:pos="1191"/>
          <w:tab w:val="clear" w:pos="1588"/>
          <w:tab w:val="clear" w:pos="1985"/>
        </w:tabs>
        <w:overflowPunct/>
        <w:spacing w:before="0"/>
        <w:jc w:val="left"/>
        <w:textAlignment w:val="auto"/>
      </w:pPr>
      <w:r>
        <w:t xml:space="preserve">These methods are selected using </w:t>
      </w:r>
      <w:r>
        <w:rPr>
          <w:rFonts w:ascii="Consolas" w:hAnsi="Consolas" w:cs="Consolas"/>
          <w:sz w:val="19"/>
          <w:szCs w:val="19"/>
          <w:lang w:val="en-AU" w:eastAsia="ja-JP"/>
        </w:rPr>
        <w:t>WeightedPredMethod,-wpM</w:t>
      </w:r>
      <w:r>
        <w:t xml:space="preserve"> and operate as described in sections </w:t>
      </w:r>
      <w:r>
        <w:fldChar w:fldCharType="begin"/>
      </w:r>
      <w:r>
        <w:instrText xml:space="preserve"> REF _Ref462846515 \r \h </w:instrText>
      </w:r>
      <w:r>
        <w:fldChar w:fldCharType="separate"/>
      </w:r>
      <w:r>
        <w:t>6.10.4.2</w:t>
      </w:r>
      <w:r>
        <w:fldChar w:fldCharType="end"/>
      </w:r>
      <w:r>
        <w:t>.</w:t>
      </w:r>
    </w:p>
    <w:p>
      <w:pPr>
        <w:pStyle w:val="5"/>
        <w:numPr>
          <w:ilvl w:val="3"/>
          <w:numId w:val="43"/>
        </w:numPr>
        <w:tabs>
          <w:tab w:val="left" w:pos="862"/>
        </w:tabs>
        <w:ind w:left="1870"/>
        <w:textAlignment w:val="auto"/>
        <w:rPr>
          <w:rFonts w:eastAsia="MS Mincho"/>
          <w:lang w:val="en-GB" w:eastAsia="ja-JP"/>
        </w:rPr>
      </w:pPr>
      <w:bookmarkStart w:id="1061" w:name="_Ref437358724"/>
      <w:r>
        <w:rPr>
          <w:rFonts w:eastAsia="MS Mincho"/>
          <w:lang w:val="en-GB" w:eastAsia="ja-JP"/>
        </w:rPr>
        <w:t>Weighted prediction parameter selection</w:t>
      </w:r>
      <w:bookmarkEnd w:id="1061"/>
    </w:p>
    <w:p>
      <w:pPr>
        <w:rPr>
          <w:lang w:eastAsia="ja-JP"/>
        </w:rPr>
      </w:pPr>
      <w:r>
        <w:rPr>
          <w:lang w:eastAsia="ja-JP"/>
        </w:rPr>
        <w:t>A search is performed iterating over each colour component of each reference picture present in each reference picture list. DC and AC values, RefPic</w:t>
      </w:r>
      <w:r>
        <w:rPr>
          <w:vertAlign w:val="subscript"/>
          <w:lang w:eastAsia="ja-JP"/>
        </w:rPr>
        <w:t>DC</w:t>
      </w:r>
      <w:r>
        <w:rPr>
          <w:lang w:eastAsia="ja-JP"/>
        </w:rPr>
        <w:t>, RefPic</w:t>
      </w:r>
      <w:r>
        <w:rPr>
          <w:vertAlign w:val="subscript"/>
          <w:lang w:eastAsia="ja-JP"/>
        </w:rPr>
        <w:t>AC</w:t>
      </w:r>
      <w:r>
        <w:rPr>
          <w:lang w:eastAsia="ja-JP"/>
        </w:rPr>
        <w:t>, OrigPic</w:t>
      </w:r>
      <w:r>
        <w:rPr>
          <w:vertAlign w:val="subscript"/>
          <w:lang w:eastAsia="ja-JP"/>
        </w:rPr>
        <w:t>DC</w:t>
      </w:r>
      <w:r>
        <w:rPr>
          <w:lang w:eastAsia="ja-JP"/>
        </w:rPr>
        <w:t xml:space="preserve"> and OrigPic</w:t>
      </w:r>
      <w:r>
        <w:rPr>
          <w:vertAlign w:val="subscript"/>
          <w:lang w:eastAsia="ja-JP"/>
        </w:rPr>
        <w:t>AC</w:t>
      </w:r>
      <w:r>
        <w:rPr>
          <w:lang w:eastAsia="ja-JP"/>
        </w:rPr>
        <w:t xml:space="preserve"> are obtained for the considered reference picture and the original picture, respectively. The weight is derived from the ratio OrigPic</w:t>
      </w:r>
      <w:r>
        <w:rPr>
          <w:vertAlign w:val="subscript"/>
          <w:lang w:eastAsia="ja-JP"/>
        </w:rPr>
        <w:t>AC</w:t>
      </w:r>
      <w:r>
        <w:rPr>
          <w:lang w:eastAsia="ja-JP"/>
        </w:rPr>
        <w:t xml:space="preserve"> / RefPic</w:t>
      </w:r>
      <w:r>
        <w:rPr>
          <w:vertAlign w:val="subscript"/>
          <w:lang w:eastAsia="ja-JP"/>
        </w:rPr>
        <w:t>AC</w:t>
      </w:r>
      <w:r>
        <w:rPr>
          <w:lang w:eastAsia="ja-JP"/>
        </w:rPr>
        <w:t>. Then, the offset is derived from the difference OrigPic</w:t>
      </w:r>
      <w:r>
        <w:rPr>
          <w:vertAlign w:val="subscript"/>
          <w:lang w:eastAsia="ja-JP"/>
        </w:rPr>
        <w:t>DC</w:t>
      </w:r>
      <w:r>
        <w:rPr>
          <w:lang w:eastAsia="ja-JP"/>
        </w:rPr>
        <w:t xml:space="preserve"> − RefPic</w:t>
      </w:r>
      <w:r>
        <w:rPr>
          <w:vertAlign w:val="subscript"/>
          <w:lang w:eastAsia="ja-JP"/>
        </w:rPr>
        <w:t>DC</w:t>
      </w:r>
      <w:r>
        <w:rPr>
          <w:lang w:eastAsia="ja-JP"/>
        </w:rPr>
        <w:t>.</w:t>
      </w:r>
    </w:p>
    <w:p>
      <w:pPr>
        <w:pStyle w:val="5"/>
        <w:numPr>
          <w:ilvl w:val="3"/>
          <w:numId w:val="43"/>
        </w:numPr>
        <w:tabs>
          <w:tab w:val="left" w:pos="862"/>
        </w:tabs>
        <w:ind w:left="1870"/>
        <w:textAlignment w:val="auto"/>
        <w:rPr>
          <w:rFonts w:eastAsia="MS Mincho"/>
          <w:lang w:val="en-GB" w:eastAsia="ja-JP"/>
        </w:rPr>
      </w:pPr>
      <w:bookmarkStart w:id="1062" w:name="_Ref462846515"/>
      <w:r>
        <w:rPr>
          <w:lang w:val="en-GB" w:eastAsia="zh-TW"/>
        </w:rPr>
        <w:t>Weighted prediction enablement</w:t>
      </w:r>
      <w:bookmarkEnd w:id="1062"/>
    </w:p>
    <w:p>
      <w:pPr>
        <w:tabs>
          <w:tab w:val="clear" w:pos="794"/>
          <w:tab w:val="clear" w:pos="1191"/>
          <w:tab w:val="clear" w:pos="1588"/>
          <w:tab w:val="clear" w:pos="1985"/>
        </w:tabs>
        <w:overflowPunct/>
        <w:spacing w:before="0"/>
        <w:jc w:val="left"/>
        <w:textAlignment w:val="auto"/>
        <w:rPr>
          <w:lang w:val="en-AU" w:eastAsia="ko-KR"/>
        </w:rPr>
      </w:pPr>
    </w:p>
    <w:p>
      <w:pPr>
        <w:tabs>
          <w:tab w:val="clear" w:pos="794"/>
          <w:tab w:val="clear" w:pos="1191"/>
          <w:tab w:val="clear" w:pos="1588"/>
          <w:tab w:val="clear" w:pos="1985"/>
        </w:tabs>
        <w:overflowPunct/>
        <w:spacing w:before="0"/>
        <w:textAlignment w:val="auto"/>
        <w:rPr>
          <w:b/>
          <w:lang w:val="en-AU" w:eastAsia="ko-KR"/>
        </w:rPr>
      </w:pPr>
      <w:r>
        <w:rPr>
          <w:b/>
          <w:lang w:val="en-AU" w:eastAsia="ko-KR"/>
        </w:rPr>
        <w:t>Simple DC combined component method</w:t>
      </w:r>
    </w:p>
    <w:p>
      <w:pPr>
        <w:tabs>
          <w:tab w:val="clear" w:pos="794"/>
          <w:tab w:val="clear" w:pos="1191"/>
          <w:tab w:val="clear" w:pos="1588"/>
          <w:tab w:val="clear" w:pos="1985"/>
        </w:tabs>
        <w:overflowPunct/>
        <w:spacing w:before="0"/>
        <w:textAlignment w:val="auto"/>
        <w:rPr>
          <w:lang w:val="en-AU" w:eastAsia="ko-KR"/>
        </w:rPr>
      </w:pPr>
      <w:r>
        <w:rPr>
          <w:lang w:val="en-AU" w:eastAsia="ko-KR"/>
        </w:rPr>
        <w:t>For each reference picture in each reference picture list, two values SAD</w:t>
      </w:r>
      <w:r>
        <w:rPr>
          <w:vertAlign w:val="subscript"/>
          <w:lang w:val="en-AU" w:eastAsia="ko-KR"/>
        </w:rPr>
        <w:t>WP</w:t>
      </w:r>
      <w:r>
        <w:rPr>
          <w:lang w:val="en-AU" w:eastAsia="ko-KR"/>
        </w:rPr>
        <w:t xml:space="preserve"> and SAD</w:t>
      </w:r>
      <w:r>
        <w:rPr>
          <w:vertAlign w:val="subscript"/>
          <w:lang w:val="en-AU" w:eastAsia="ko-KR"/>
        </w:rPr>
        <w:t>noWP</w:t>
      </w:r>
      <w:r>
        <w:rPr>
          <w:lang w:val="en-AU" w:eastAsia="ko-KR"/>
        </w:rPr>
        <w:t xml:space="preserve"> are computed for the luma component between the original picture data and the considered reference picture, with the estimated weighted prediction parameters applied and no clipping in case such application results in values outside the range afforded by the sample bit depth. The SAD</w:t>
      </w:r>
      <w:r>
        <w:rPr>
          <w:vertAlign w:val="subscript"/>
          <w:lang w:val="en-AU" w:eastAsia="ko-KR"/>
        </w:rPr>
        <w:t>WP</w:t>
      </w:r>
      <w:r>
        <w:rPr>
          <w:lang w:val="en-AU" w:eastAsia="ko-KR"/>
        </w:rPr>
        <w:t xml:space="preserve"> is computed using the weighted prediction parameters associated with the considered reference picture and SAD</w:t>
      </w:r>
      <w:r>
        <w:rPr>
          <w:vertAlign w:val="subscript"/>
          <w:lang w:val="en-AU" w:eastAsia="ko-KR"/>
        </w:rPr>
        <w:t>noWP</w:t>
      </w:r>
      <w:r>
        <w:rPr>
          <w:lang w:val="en-AU" w:eastAsia="ko-KR"/>
        </w:rPr>
        <w:t xml:space="preserve"> is computed using a default weight </w:t>
      </w:r>
      <w:r>
        <w:rPr>
          <w:i/>
          <w:lang w:val="en-AU" w:eastAsia="ko-KR"/>
        </w:rPr>
        <w:t>iDenom</w:t>
      </w:r>
      <w:r>
        <w:rPr>
          <w:lang w:val="en-AU" w:eastAsia="ko-KR"/>
        </w:rPr>
        <w:t>. If ratio SAD</w:t>
      </w:r>
      <w:r>
        <w:rPr>
          <w:vertAlign w:val="subscript"/>
          <w:lang w:val="en-AU" w:eastAsia="ko-KR"/>
        </w:rPr>
        <w:t>WP</w:t>
      </w:r>
      <w:r>
        <w:rPr>
          <w:lang w:val="en-AU" w:eastAsia="ko-KR"/>
        </w:rPr>
        <w:t xml:space="preserve"> / SAD</w:t>
      </w:r>
      <w:r>
        <w:rPr>
          <w:vertAlign w:val="subscript"/>
          <w:lang w:val="en-AU" w:eastAsia="ko-KR"/>
        </w:rPr>
        <w:t>noWP</w:t>
      </w:r>
      <w:r>
        <w:rPr>
          <w:lang w:val="en-AU" w:eastAsia="ko-KR"/>
        </w:rPr>
        <w:t xml:space="preserve"> exceeds a fixed threshold then WP is disabled for all colour components of the considered reference picture.</w:t>
      </w:r>
    </w:p>
    <w:p>
      <w:pPr>
        <w:tabs>
          <w:tab w:val="clear" w:pos="794"/>
          <w:tab w:val="clear" w:pos="1191"/>
          <w:tab w:val="clear" w:pos="1588"/>
          <w:tab w:val="clear" w:pos="1985"/>
        </w:tabs>
        <w:overflowPunct/>
        <w:spacing w:before="0"/>
        <w:jc w:val="left"/>
        <w:textAlignment w:val="auto"/>
        <w:rPr>
          <w:lang w:val="en-AU" w:eastAsia="ko-KR"/>
        </w:rPr>
      </w:pPr>
    </w:p>
    <w:p>
      <w:pPr>
        <w:tabs>
          <w:tab w:val="clear" w:pos="794"/>
          <w:tab w:val="clear" w:pos="1191"/>
          <w:tab w:val="clear" w:pos="1588"/>
          <w:tab w:val="clear" w:pos="1985"/>
        </w:tabs>
        <w:overflowPunct/>
        <w:spacing w:before="0"/>
        <w:jc w:val="left"/>
        <w:textAlignment w:val="auto"/>
        <w:rPr>
          <w:b/>
          <w:lang w:val="en-AU" w:eastAsia="ko-KR"/>
        </w:rPr>
      </w:pPr>
      <w:r>
        <w:rPr>
          <w:b/>
          <w:lang w:val="en-AU" w:eastAsia="ko-KR"/>
        </w:rPr>
        <w:t>Simple DC per component method</w:t>
      </w:r>
    </w:p>
    <w:p>
      <w:pPr>
        <w:tabs>
          <w:tab w:val="clear" w:pos="794"/>
          <w:tab w:val="clear" w:pos="1191"/>
          <w:tab w:val="clear" w:pos="1588"/>
          <w:tab w:val="clear" w:pos="1985"/>
        </w:tabs>
        <w:overflowPunct/>
        <w:spacing w:before="0"/>
        <w:textAlignment w:val="auto"/>
        <w:rPr>
          <w:lang w:val="en-AU" w:eastAsia="ko-KR"/>
        </w:rPr>
      </w:pPr>
      <w:r>
        <w:rPr>
          <w:lang w:val="en-AU" w:eastAsia="ko-KR"/>
        </w:rPr>
        <w:t>As with the simple DC combined component method, however now SAD</w:t>
      </w:r>
      <w:r>
        <w:rPr>
          <w:vertAlign w:val="subscript"/>
          <w:lang w:val="en-AU" w:eastAsia="ko-KR"/>
        </w:rPr>
        <w:t>WP</w:t>
      </w:r>
      <w:r>
        <w:rPr>
          <w:lang w:val="en-AU" w:eastAsia="ko-KR"/>
        </w:rPr>
        <w:t xml:space="preserve"> and SADP</w:t>
      </w:r>
      <w:r>
        <w:rPr>
          <w:vertAlign w:val="subscript"/>
          <w:lang w:val="en-AU" w:eastAsia="ko-KR"/>
        </w:rPr>
        <w:t>noWP</w:t>
      </w:r>
      <w:r>
        <w:rPr>
          <w:lang w:val="en-AU" w:eastAsia="ko-KR"/>
        </w:rPr>
        <w:t xml:space="preserve"> are calculated for each colour component. For the chroma components, if either component is determined to be using weighted prediction, then both chroma components will be configured to use weighted prediction (for a component that would otherwise be disabled, the default weight and zero offset are used).</w:t>
      </w:r>
    </w:p>
    <w:p>
      <w:pPr>
        <w:tabs>
          <w:tab w:val="clear" w:pos="794"/>
          <w:tab w:val="clear" w:pos="1191"/>
          <w:tab w:val="clear" w:pos="1588"/>
          <w:tab w:val="clear" w:pos="1985"/>
        </w:tabs>
        <w:overflowPunct/>
        <w:spacing w:before="0"/>
        <w:jc w:val="left"/>
        <w:textAlignment w:val="auto"/>
        <w:rPr>
          <w:lang w:val="en-AU" w:eastAsia="ko-KR"/>
        </w:rPr>
      </w:pPr>
    </w:p>
    <w:p>
      <w:pPr>
        <w:tabs>
          <w:tab w:val="clear" w:pos="794"/>
          <w:tab w:val="clear" w:pos="1191"/>
          <w:tab w:val="clear" w:pos="1588"/>
          <w:tab w:val="clear" w:pos="1985"/>
        </w:tabs>
        <w:overflowPunct/>
        <w:spacing w:before="0"/>
        <w:jc w:val="left"/>
        <w:textAlignment w:val="auto"/>
        <w:rPr>
          <w:b/>
          <w:lang w:val="en-AU" w:eastAsia="ko-KR"/>
        </w:rPr>
      </w:pPr>
      <w:r>
        <w:rPr>
          <w:b/>
          <w:lang w:val="en-AU" w:eastAsia="ko-KR"/>
        </w:rPr>
        <w:t>Histogram per component method</w:t>
      </w:r>
    </w:p>
    <w:p>
      <w:pPr>
        <w:tabs>
          <w:tab w:val="clear" w:pos="794"/>
          <w:tab w:val="clear" w:pos="1191"/>
          <w:tab w:val="clear" w:pos="1588"/>
          <w:tab w:val="clear" w:pos="1985"/>
        </w:tabs>
        <w:overflowPunct/>
        <w:spacing w:before="0"/>
        <w:textAlignment w:val="auto"/>
        <w:rPr>
          <w:lang w:val="en-AU" w:eastAsia="ko-KR"/>
        </w:rPr>
      </w:pPr>
      <w:r>
        <w:rPr>
          <w:lang w:val="en-AU" w:eastAsia="ko-KR"/>
        </w:rPr>
        <w:t>In addition to the DC per component method, histograms H</w:t>
      </w:r>
      <w:r>
        <w:rPr>
          <w:vertAlign w:val="subscript"/>
          <w:lang w:val="en-AU" w:eastAsia="ko-KR"/>
        </w:rPr>
        <w:t>orig</w:t>
      </w:r>
      <w:r>
        <w:rPr>
          <w:lang w:val="en-AU" w:eastAsia="ko-KR"/>
        </w:rPr>
        <w:t xml:space="preserve"> and H</w:t>
      </w:r>
      <w:r>
        <w:rPr>
          <w:vertAlign w:val="subscript"/>
          <w:lang w:val="en-AU" w:eastAsia="ko-KR"/>
        </w:rPr>
        <w:t>ref</w:t>
      </w:r>
      <w:r>
        <w:rPr>
          <w:lang w:val="en-AU" w:eastAsia="ko-KR"/>
        </w:rPr>
        <w:t xml:space="preserve"> are computed. Weights are searched in a range of [−10, 10] relative to the starting weight (inherited from the previous search for the considered reference picture). Then, for each colour component, offsets are search in a range of [-10, 10] relative to the starting offset, also inherited from the previous search for the considered reference picture. H</w:t>
      </w:r>
      <w:r>
        <w:rPr>
          <w:vertAlign w:val="subscript"/>
          <w:lang w:val="en-AU" w:eastAsia="ko-KR"/>
        </w:rPr>
        <w:t>ref</w:t>
      </w:r>
      <w:r>
        <w:rPr>
          <w:lang w:val="en-AU" w:eastAsia="ko-KR"/>
        </w:rPr>
        <w:t xml:space="preserve"> is scaled to produce H</w:t>
      </w:r>
      <w:r>
        <w:rPr>
          <w:vertAlign w:val="subscript"/>
          <w:lang w:val="en-AU" w:eastAsia="ko-KR"/>
        </w:rPr>
        <w:t>ref_scaled</w:t>
      </w:r>
      <w:r>
        <w:rPr>
          <w:lang w:val="en-AU" w:eastAsia="ko-KR"/>
        </w:rPr>
        <w:t xml:space="preserve"> according to the candidate weight and offset and the distortion computed (as SAD between the H</w:t>
      </w:r>
      <w:r>
        <w:rPr>
          <w:vertAlign w:val="subscript"/>
          <w:lang w:val="en-AU" w:eastAsia="ko-KR"/>
        </w:rPr>
        <w:t>ref_scaled</w:t>
      </w:r>
      <w:r>
        <w:rPr>
          <w:lang w:val="en-AU" w:eastAsia="ko-KR"/>
        </w:rPr>
        <w:t xml:space="preserve"> and H</w:t>
      </w:r>
      <w:r>
        <w:rPr>
          <w:vertAlign w:val="subscript"/>
          <w:lang w:val="en-AU" w:eastAsia="ko-KR"/>
        </w:rPr>
        <w:t>orig</w:t>
      </w:r>
      <w:r>
        <w:rPr>
          <w:lang w:val="en-AU" w:eastAsia="ko-KR"/>
        </w:rPr>
        <w:t xml:space="preserve">), with the candidate weight and offset offering minimum distortion being selected (this method can select new WP parameters, in addition to enabling the parameters from the earlier search). </w:t>
      </w:r>
    </w:p>
    <w:p>
      <w:pPr>
        <w:tabs>
          <w:tab w:val="clear" w:pos="794"/>
          <w:tab w:val="clear" w:pos="1191"/>
          <w:tab w:val="clear" w:pos="1588"/>
          <w:tab w:val="clear" w:pos="1985"/>
        </w:tabs>
        <w:overflowPunct/>
        <w:spacing w:before="0"/>
        <w:jc w:val="left"/>
        <w:textAlignment w:val="auto"/>
        <w:rPr>
          <w:lang w:val="en-AU" w:eastAsia="ko-KR"/>
        </w:rPr>
      </w:pPr>
    </w:p>
    <w:p>
      <w:pPr>
        <w:tabs>
          <w:tab w:val="clear" w:pos="794"/>
          <w:tab w:val="clear" w:pos="1191"/>
          <w:tab w:val="clear" w:pos="1588"/>
          <w:tab w:val="clear" w:pos="1985"/>
        </w:tabs>
        <w:overflowPunct/>
        <w:spacing w:before="0"/>
        <w:jc w:val="left"/>
        <w:textAlignment w:val="auto"/>
        <w:rPr>
          <w:b/>
          <w:lang w:val="en-AU" w:eastAsia="ko-KR"/>
        </w:rPr>
      </w:pPr>
      <w:r>
        <w:rPr>
          <w:b/>
          <w:lang w:val="en-AU" w:eastAsia="ko-KR"/>
        </w:rPr>
        <w:t>Histogram per component with clipping method</w:t>
      </w:r>
    </w:p>
    <w:p>
      <w:pPr>
        <w:tabs>
          <w:tab w:val="clear" w:pos="794"/>
          <w:tab w:val="clear" w:pos="1191"/>
          <w:tab w:val="clear" w:pos="1588"/>
          <w:tab w:val="clear" w:pos="1985"/>
        </w:tabs>
        <w:overflowPunct/>
        <w:spacing w:before="0"/>
        <w:textAlignment w:val="auto"/>
        <w:rPr>
          <w:lang w:val="en-AU" w:eastAsia="ko-KR"/>
        </w:rPr>
      </w:pPr>
      <w:r>
        <w:rPr>
          <w:lang w:val="en-AU" w:eastAsia="ko-KR"/>
        </w:rPr>
        <w:t>As per the histogram per component method, however H</w:t>
      </w:r>
      <w:r>
        <w:rPr>
          <w:vertAlign w:val="subscript"/>
          <w:lang w:val="en-AU" w:eastAsia="ko-KR"/>
        </w:rPr>
        <w:t>ref_scaled</w:t>
      </w:r>
      <w:r>
        <w:rPr>
          <w:lang w:val="en-AU" w:eastAsia="ko-KR"/>
        </w:rPr>
        <w:t xml:space="preserve"> is clipped such that sample values lie within the range afforded by the bit depth.</w:t>
      </w:r>
    </w:p>
    <w:p>
      <w:pPr>
        <w:tabs>
          <w:tab w:val="clear" w:pos="794"/>
          <w:tab w:val="clear" w:pos="1191"/>
          <w:tab w:val="clear" w:pos="1588"/>
          <w:tab w:val="clear" w:pos="1985"/>
        </w:tabs>
        <w:overflowPunct/>
        <w:spacing w:before="0"/>
        <w:textAlignment w:val="auto"/>
        <w:rPr>
          <w:lang w:val="en-AU" w:eastAsia="ko-KR"/>
        </w:rPr>
      </w:pPr>
    </w:p>
    <w:p>
      <w:pPr>
        <w:tabs>
          <w:tab w:val="clear" w:pos="794"/>
          <w:tab w:val="clear" w:pos="1191"/>
          <w:tab w:val="clear" w:pos="1588"/>
          <w:tab w:val="clear" w:pos="1985"/>
        </w:tabs>
        <w:overflowPunct/>
        <w:spacing w:before="0"/>
        <w:jc w:val="left"/>
        <w:textAlignment w:val="auto"/>
        <w:rPr>
          <w:b/>
          <w:lang w:val="en-AU" w:eastAsia="ko-KR"/>
        </w:rPr>
      </w:pPr>
      <w:r>
        <w:rPr>
          <w:b/>
          <w:lang w:val="en-AU" w:eastAsia="ko-KR"/>
        </w:rPr>
        <w:t>Histogram per component with clipping and extension method</w:t>
      </w:r>
    </w:p>
    <w:p>
      <w:pPr>
        <w:tabs>
          <w:tab w:val="clear" w:pos="794"/>
          <w:tab w:val="clear" w:pos="1191"/>
          <w:tab w:val="clear" w:pos="1588"/>
          <w:tab w:val="clear" w:pos="1985"/>
        </w:tabs>
        <w:overflowPunct/>
        <w:spacing w:before="0"/>
        <w:textAlignment w:val="auto"/>
        <w:rPr>
          <w:lang w:val="en-AU" w:eastAsia="ko-KR"/>
        </w:rPr>
      </w:pPr>
      <w:r>
        <w:rPr>
          <w:lang w:val="en-AU" w:eastAsia="ko-KR"/>
        </w:rPr>
        <w:t>As per the histogram per component with clipping method, but also search the case of using the default weight and an offset of zero.</w:t>
      </w:r>
    </w:p>
    <w:p>
      <w:pPr>
        <w:pStyle w:val="3"/>
        <w:rPr>
          <w:lang w:val="en-AU" w:eastAsia="ko-KR"/>
        </w:rPr>
      </w:pPr>
      <w:bookmarkStart w:id="1063" w:name="_Toc52446070"/>
      <w:bookmarkStart w:id="1064" w:name="_Ref13594645"/>
      <w:r>
        <w:rPr>
          <w:lang w:val="en-AU" w:eastAsia="ko-KR"/>
        </w:rPr>
        <w:t>Pre-encoding GOP-based temporal filter</w:t>
      </w:r>
      <w:bookmarkEnd w:id="1063"/>
      <w:bookmarkEnd w:id="1064"/>
    </w:p>
    <w:p>
      <w:pPr>
        <w:pStyle w:val="12"/>
      </w:pPr>
      <w:r>
        <w:t xml:space="preserve">HM includes a temporal filter that is applied prior to the encoding operation, i.e., directly after reading input pictures, when the </w:t>
      </w:r>
      <w:r>
        <w:rPr>
          <w:rStyle w:val="397"/>
        </w:rPr>
        <w:t>TemporalFilter</w:t>
      </w:r>
      <w:r>
        <w:t xml:space="preserve"> configuration option is enabled. The following steps describe this process in more detail:</w:t>
      </w:r>
    </w:p>
    <w:p>
      <w:r>
        <w:t>Step 1: Picture reading.</w:t>
      </w:r>
    </w:p>
    <w:p>
      <w:r>
        <w:t>Step 2: Picture filtering.</w:t>
      </w:r>
    </w:p>
    <w:p>
      <w:r>
        <w:t>The filter is applied only to pictures low in the coding hierarchy. In particular, for the random access configuration, pictures with POC % 8 == 0 are filtered and for the low-delay configuration, pictures with POC % 4 == 0 are filtered. The filter is not applied in all intra configuration.</w:t>
      </w:r>
    </w:p>
    <w:p/>
    <w:p>
      <w:pPr>
        <w:pStyle w:val="25"/>
        <w:rPr>
          <w:rFonts w:ascii="Times New Roman" w:hAnsi="Times New Roman"/>
          <w:sz w:val="20"/>
          <w:szCs w:val="20"/>
        </w:rPr>
      </w:pPr>
      <w:r>
        <w:rPr>
          <w:rFonts w:ascii="Times New Roman" w:hAnsi="Times New Roman"/>
          <w:sz w:val="20"/>
          <w:szCs w:val="20"/>
        </w:rPr>
        <w:t xml:space="preserve">The overall filter strength, </w:t>
      </w:r>
      <m:oMath>
        <m:sSub>
          <m:sSubPr>
            <m:ctrlPr>
              <w:rPr>
                <w:rFonts w:ascii="Cambria Math" w:hAnsi="Cambria Math"/>
                <w:sz w:val="20"/>
                <w:szCs w:val="20"/>
              </w:rPr>
            </m:ctrlPr>
          </m:sSubPr>
          <m:e>
            <m:r>
              <w:rPr>
                <w:rFonts w:ascii="Cambria Math" w:hAnsi="Cambria Math"/>
                <w:sz w:val="20"/>
                <w:szCs w:val="20"/>
              </w:rPr>
              <m:t>s</m:t>
            </m:r>
            <m:ctrlPr>
              <w:rPr>
                <w:rFonts w:ascii="Cambria Math" w:hAnsi="Cambria Math"/>
                <w:sz w:val="20"/>
                <w:szCs w:val="20"/>
              </w:rPr>
            </m:ctrlPr>
          </m:e>
          <m:sub>
            <m:r>
              <w:rPr>
                <w:rFonts w:ascii="Cambria Math" w:hAnsi="Cambria Math"/>
                <w:sz w:val="20"/>
                <w:szCs w:val="20"/>
              </w:rPr>
              <m:t>o</m:t>
            </m:r>
            <m:ctrlPr>
              <w:rPr>
                <w:rFonts w:ascii="Cambria Math" w:hAnsi="Cambria Math"/>
                <w:sz w:val="20"/>
                <w:szCs w:val="20"/>
              </w:rPr>
            </m:ctrlPr>
          </m:sub>
        </m:sSub>
      </m:oMath>
      <w:r>
        <w:rPr>
          <w:rFonts w:ascii="Times New Roman" w:hAnsi="Times New Roman"/>
          <w:sz w:val="20"/>
          <w:szCs w:val="20"/>
        </w:rPr>
        <w:t>, is set according to the equation below for random access.</w:t>
      </w:r>
    </w:p>
    <w:p>
      <w:pPr>
        <w:pStyle w:val="25"/>
        <w:rPr>
          <w:rFonts w:ascii="Times New Roman" w:hAnsi="Times New Roman"/>
          <w:sz w:val="20"/>
          <w:szCs w:val="20"/>
        </w:rPr>
      </w:pPr>
      <m:oMathPara>
        <m:oMath>
          <m:sSub>
            <m:sSubPr>
              <m:ctrlPr>
                <w:rPr>
                  <w:rFonts w:ascii="Cambria Math" w:hAnsi="Cambria Math"/>
                  <w:sz w:val="20"/>
                  <w:szCs w:val="20"/>
                </w:rPr>
              </m:ctrlPr>
            </m:sSubPr>
            <m:e>
              <m:r>
                <w:rPr>
                  <w:rFonts w:ascii="Cambria Math" w:hAnsi="Cambria Math"/>
                  <w:sz w:val="20"/>
                  <w:szCs w:val="20"/>
                </w:rPr>
                <m:t>s</m:t>
              </m:r>
              <m:ctrlPr>
                <w:rPr>
                  <w:rFonts w:ascii="Cambria Math" w:hAnsi="Cambria Math"/>
                  <w:sz w:val="20"/>
                  <w:szCs w:val="20"/>
                </w:rPr>
              </m:ctrlPr>
            </m:e>
            <m:sub>
              <m:r>
                <w:rPr>
                  <w:rFonts w:ascii="Cambria Math" w:hAnsi="Cambria Math"/>
                  <w:sz w:val="20"/>
                  <w:szCs w:val="20"/>
                </w:rPr>
                <m:t>o</m:t>
              </m:r>
              <m:ctrlPr>
                <w:rPr>
                  <w:rFonts w:ascii="Cambria Math" w:hAnsi="Cambria Math"/>
                  <w:sz w:val="20"/>
                  <w:szCs w:val="20"/>
                </w:rPr>
              </m:ctrlPr>
            </m:sub>
          </m:sSub>
          <m:d>
            <m:dPr>
              <m:ctrlPr>
                <w:rPr>
                  <w:rFonts w:ascii="Cambria Math" w:hAnsi="Cambria Math"/>
                  <w:sz w:val="20"/>
                  <w:szCs w:val="20"/>
                </w:rPr>
              </m:ctrlPr>
            </m:dPr>
            <m:e>
              <m:r>
                <w:rPr>
                  <w:rFonts w:ascii="Cambria Math" w:hAnsi="Cambria Math"/>
                  <w:sz w:val="20"/>
                  <w:szCs w:val="20"/>
                </w:rPr>
                <m:t>n</m:t>
              </m:r>
              <m:ctrlPr>
                <w:rPr>
                  <w:rFonts w:ascii="Cambria Math" w:hAnsi="Cambria Math"/>
                  <w:sz w:val="20"/>
                  <w:szCs w:val="20"/>
                </w:rPr>
              </m:ctrlPr>
            </m:e>
          </m:d>
          <m:r>
            <m:rPr>
              <m:sty m:val="p"/>
            </m:rPr>
            <w:rPr>
              <w:rFonts w:ascii="Cambria Math" w:hAnsi="Cambria Math"/>
              <w:sz w:val="20"/>
              <w:szCs w:val="20"/>
            </w:rPr>
            <m:t>=</m:t>
          </m:r>
          <m:d>
            <m:dPr>
              <m:begChr m:val="{"/>
              <m:endChr m:val=""/>
              <m:ctrlPr>
                <w:rPr>
                  <w:rFonts w:ascii="Cambria Math" w:hAnsi="Cambria Math"/>
                  <w:sz w:val="20"/>
                  <w:szCs w:val="20"/>
                </w:rPr>
              </m:ctrlPr>
            </m:dPr>
            <m:e>
              <m:eqArr>
                <m:eqArrPr>
                  <m:ctrlPr>
                    <w:rPr>
                      <w:rFonts w:ascii="Cambria Math" w:hAnsi="Cambria Math"/>
                      <w:sz w:val="20"/>
                      <w:szCs w:val="20"/>
                    </w:rPr>
                  </m:ctrlPr>
                </m:eqArrPr>
                <m:e>
                  <m:r>
                    <m:rPr>
                      <m:sty m:val="p"/>
                    </m:rPr>
                    <w:rPr>
                      <w:rFonts w:ascii="Cambria Math" w:hAnsi="Cambria Math"/>
                      <w:sz w:val="20"/>
                      <w:szCs w:val="20"/>
                    </w:rPr>
                    <m:t>1.5,  &amp;</m:t>
                  </m:r>
                  <m:r>
                    <w:rPr>
                      <w:rFonts w:ascii="Cambria Math" w:hAnsi="Cambria Math"/>
                      <w:sz w:val="20"/>
                      <w:szCs w:val="20"/>
                    </w:rPr>
                    <m:t>n</m:t>
                  </m:r>
                  <m:r>
                    <m:rPr>
                      <m:sty m:val="p"/>
                    </m:rPr>
                    <w:rPr>
                      <w:rFonts w:ascii="Cambria Math" w:hAnsi="Cambria Math"/>
                      <w:sz w:val="20"/>
                      <w:szCs w:val="20"/>
                    </w:rPr>
                    <m:t xml:space="preserve"> mod 16 = 0</m:t>
                  </m:r>
                  <m:ctrlPr>
                    <w:rPr>
                      <w:rFonts w:ascii="Cambria Math" w:hAnsi="Cambria Math"/>
                      <w:sz w:val="20"/>
                      <w:szCs w:val="20"/>
                    </w:rPr>
                  </m:ctrlPr>
                </m:e>
                <m:e>
                  <m:r>
                    <m:rPr>
                      <m:sty m:val="p"/>
                    </m:rPr>
                    <w:rPr>
                      <w:rFonts w:ascii="Cambria Math" w:hAnsi="Cambria Math"/>
                      <w:sz w:val="20"/>
                      <w:szCs w:val="20"/>
                    </w:rPr>
                    <m:t>0.95,  &amp;</m:t>
                  </m:r>
                  <m:r>
                    <w:rPr>
                      <w:rFonts w:ascii="Cambria Math" w:hAnsi="Cambria Math"/>
                      <w:sz w:val="20"/>
                      <w:szCs w:val="20"/>
                    </w:rPr>
                    <m:t>n</m:t>
                  </m:r>
                  <m:r>
                    <m:rPr>
                      <m:sty m:val="p"/>
                    </m:rPr>
                    <w:rPr>
                      <w:rFonts w:ascii="Cambria Math" w:hAnsi="Cambria Math"/>
                      <w:sz w:val="20"/>
                      <w:szCs w:val="20"/>
                    </w:rPr>
                    <m:t xml:space="preserve"> mod 16 ≠ 0</m:t>
                  </m:r>
                  <m:ctrlPr>
                    <w:rPr>
                      <w:rFonts w:ascii="Cambria Math" w:hAnsi="Cambria Math"/>
                      <w:sz w:val="20"/>
                      <w:szCs w:val="20"/>
                    </w:rPr>
                  </m:ctrlPr>
                </m:e>
              </m:eqArr>
              <m:ctrlPr>
                <w:rPr>
                  <w:rFonts w:ascii="Cambria Math" w:hAnsi="Cambria Math"/>
                  <w:sz w:val="20"/>
                  <w:szCs w:val="20"/>
                </w:rPr>
              </m:ctrlPr>
            </m:e>
          </m:d>
        </m:oMath>
      </m:oMathPara>
    </w:p>
    <w:p>
      <w:r>
        <w:t xml:space="preserve">where </w:t>
      </w:r>
      <m:oMath>
        <m:r>
          <w:rPr>
            <w:rFonts w:ascii="Cambria Math" w:hAnsi="Cambria Math"/>
          </w:rPr>
          <m:t>n</m:t>
        </m:r>
      </m:oMath>
      <w:r>
        <w:t xml:space="preserve"> is the number of pictures read.</w:t>
      </w:r>
    </w:p>
    <w:p>
      <w:r>
        <w:t xml:space="preserve">For the low-delay configuration, </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o</m:t>
            </m:r>
            <m:ctrlPr>
              <w:rPr>
                <w:rFonts w:ascii="Cambria Math" w:hAnsi="Cambria Math"/>
              </w:rPr>
            </m:ctrlPr>
          </m:sub>
        </m:sSub>
        <m:d>
          <m:dPr>
            <m:ctrlPr>
              <w:rPr>
                <w:rFonts w:ascii="Cambria Math" w:hAnsi="Cambria Math"/>
              </w:rPr>
            </m:ctrlPr>
          </m:dPr>
          <m:e>
            <m:r>
              <w:rPr>
                <w:rFonts w:ascii="Cambria Math" w:hAnsi="Cambria Math"/>
              </w:rPr>
              <m:t>n</m:t>
            </m:r>
            <m:ctrlPr>
              <w:rPr>
                <w:rFonts w:ascii="Cambria Math" w:hAnsi="Cambria Math"/>
              </w:rPr>
            </m:ctrlPr>
          </m:e>
        </m:d>
        <m:r>
          <m:rPr>
            <m:sty m:val="p"/>
          </m:rPr>
          <w:rPr>
            <w:rFonts w:ascii="Cambria Math" w:hAnsi="Cambria Math"/>
          </w:rPr>
          <m:t>=</m:t>
        </m:r>
        <m:eqArr>
          <m:eqArrPr>
            <m:ctrlPr>
              <w:rPr>
                <w:rFonts w:ascii="Cambria Math" w:hAnsi="Cambria Math"/>
              </w:rPr>
            </m:ctrlPr>
          </m:eqArrPr>
          <m:e>
            <m:r>
              <m:rPr>
                <m:sty m:val="p"/>
              </m:rPr>
              <w:rPr>
                <w:rFonts w:ascii="Cambria Math" w:hAnsi="Cambria Math"/>
              </w:rPr>
              <m:t>0.95</m:t>
            </m:r>
            <m:ctrlPr>
              <w:rPr>
                <w:rFonts w:ascii="Cambria Math" w:hAnsi="Cambria Math"/>
              </w:rPr>
            </m:ctrlPr>
          </m:e>
        </m:eqArr>
      </m:oMath>
      <w:r>
        <w:t>.</w:t>
      </w:r>
    </w:p>
    <w:p>
      <w:r>
        <w:t xml:space="preserve">Step 3: The (up to two) pictures temporally adjacent to the current picture read. Normally two pictures are read, however for the first picture or close to the last picture, only the available pictures are read. Pictures subsequent to the current picture are only read when the </w:t>
      </w:r>
      <w:r>
        <w:rPr>
          <w:rStyle w:val="397"/>
        </w:rPr>
        <w:t>TemporalFilterFutureReference</w:t>
      </w:r>
      <w:r>
        <w:t xml:space="preserve"> configuration option is set. This option is typically disabled for low-delay configurations.</w:t>
      </w:r>
    </w:p>
    <w:p>
      <w:r>
        <w:t>Step 4: Motion is estimated of the temporally adjacent pictures relative to the current picture per 8x8 sample block.</w:t>
      </w:r>
    </w:p>
    <w:p>
      <w:pPr>
        <w:jc w:val="center"/>
      </w:pPr>
      <w:r>
        <w:drawing>
          <wp:inline distT="0" distB="0" distL="0" distR="0">
            <wp:extent cx="1934845" cy="1795780"/>
            <wp:effectExtent l="0" t="0" r="825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a:picLocks noChangeAspect="1"/>
                    </pic:cNvPicPr>
                  </pic:nvPicPr>
                  <pic:blipFill>
                    <a:blip r:embed="rId110">
                      <a:extLst>
                        <a:ext uri="{28A0092B-C50C-407E-A947-70E740481C1C}">
                          <a14:useLocalDpi xmlns:a14="http://schemas.microsoft.com/office/drawing/2010/main" val="0"/>
                        </a:ext>
                      </a:extLst>
                    </a:blip>
                    <a:stretch>
                      <a:fillRect/>
                    </a:stretch>
                  </pic:blipFill>
                  <pic:spPr>
                    <a:xfrm>
                      <a:off x="0" y="0"/>
                      <a:ext cx="1934872" cy="1796046"/>
                    </a:xfrm>
                    <a:prstGeom prst="rect">
                      <a:avLst/>
                    </a:prstGeom>
                  </pic:spPr>
                </pic:pic>
              </a:graphicData>
            </a:graphic>
          </wp:inline>
        </w:drawing>
      </w:r>
    </w:p>
    <w:p>
      <w:pPr>
        <w:pStyle w:val="19"/>
      </w:pPr>
      <w:bookmarkStart w:id="1065" w:name="_Ref12787383"/>
      <w:bookmarkStart w:id="1066" w:name="_Toc52445967"/>
      <w:r>
        <w:t xml:space="preserve">Figure </w:t>
      </w:r>
      <w:r>
        <w:fldChar w:fldCharType="begin"/>
      </w:r>
      <w:r>
        <w:instrText xml:space="preserve"> STYLEREF 1 \s </w:instrText>
      </w:r>
      <w:r>
        <w:fldChar w:fldCharType="separate"/>
      </w:r>
      <w:r>
        <w:t>6</w:t>
      </w:r>
      <w:r>
        <w:fldChar w:fldCharType="end"/>
      </w:r>
      <w:r>
        <w:noBreakHyphen/>
      </w:r>
      <w:r>
        <w:fldChar w:fldCharType="begin"/>
      </w:r>
      <w:r>
        <w:instrText xml:space="preserve"> SEQ Figure \* ARABIC \s 1 </w:instrText>
      </w:r>
      <w:r>
        <w:fldChar w:fldCharType="separate"/>
      </w:r>
      <w:r>
        <w:t>12</w:t>
      </w:r>
      <w:r>
        <w:fldChar w:fldCharType="end"/>
      </w:r>
      <w:bookmarkEnd w:id="1065"/>
      <w:r>
        <w:t>. The different layers of the hierarchical motion estimation. L0 is the original resolution. L1 is a subsampled version of L0. L2 is a subsampled version of L1.</w:t>
      </w:r>
      <w:bookmarkEnd w:id="1066"/>
    </w:p>
    <w:p>
      <w:r>
        <w:t xml:space="preserve">A hierarchical motion estimation scheme is used with layers L0, L1 and L2, as illustrated in </w:t>
      </w:r>
      <w:r>
        <w:fldChar w:fldCharType="begin"/>
      </w:r>
      <w:r>
        <w:instrText xml:space="preserve"> REF _Ref12787383 \h </w:instrText>
      </w:r>
      <w:r>
        <w:fldChar w:fldCharType="separate"/>
      </w:r>
      <w:r>
        <w:t>Figure 6</w:t>
      </w:r>
      <w:r>
        <w:noBreakHyphen/>
      </w:r>
      <w:r>
        <w:t>11</w:t>
      </w:r>
      <w:r>
        <w:fldChar w:fldCharType="end"/>
      </w:r>
      <w:r>
        <w:t xml:space="preserve">. Subsampled pictures are generated by averaging each 2x2 block for all read pictures and the current picture, i.e., L1 in </w:t>
      </w:r>
      <w:r>
        <w:fldChar w:fldCharType="begin"/>
      </w:r>
      <w:r>
        <w:instrText xml:space="preserve"> REF _Ref12787383 \h </w:instrText>
      </w:r>
      <w:r>
        <w:fldChar w:fldCharType="separate"/>
      </w:r>
      <w:r>
        <w:t>Figure 6</w:t>
      </w:r>
      <w:r>
        <w:noBreakHyphen/>
      </w:r>
      <w:r>
        <w:t>11</w:t>
      </w:r>
      <w:r>
        <w:fldChar w:fldCharType="end"/>
      </w:r>
      <w:r>
        <w:t>. L2 is derived from L1 using the same subsampling method.</w:t>
      </w:r>
    </w:p>
    <w:p>
      <w:r>
        <w:t>First, motion estimation is performed for each 16x16 block in L2. The squared difference is calculated for each selected motion vector and the motion vector corresponding to the smallest difference is selected. The selected motion vector is then used as initial value when estimating the motion in L1. Then the same is done for estimating motion in L0. As a final step, subpixel motion is estimated for each 8x8 block by using an interpolation filter on L0.</w:t>
      </w:r>
    </w:p>
    <w:p>
      <w:r>
        <mc:AlternateContent>
          <mc:Choice Requires="wps">
            <w:drawing>
              <wp:anchor distT="45720" distB="45720" distL="114300" distR="114300" simplePos="0" relativeHeight="251662336" behindDoc="0" locked="0" layoutInCell="1" allowOverlap="1">
                <wp:simplePos x="0" y="0"/>
                <wp:positionH relativeFrom="column">
                  <wp:posOffset>1629410</wp:posOffset>
                </wp:positionH>
                <wp:positionV relativeFrom="paragraph">
                  <wp:posOffset>397510</wp:posOffset>
                </wp:positionV>
                <wp:extent cx="2917825" cy="1404620"/>
                <wp:effectExtent l="0" t="0" r="15875" b="26035"/>
                <wp:wrapTopAndBottom/>
                <wp:docPr id="224" name="Text Box 2"/>
                <wp:cNvGraphicFramePr/>
                <a:graphic xmlns:a="http://schemas.openxmlformats.org/drawingml/2006/main">
                  <a:graphicData uri="http://schemas.microsoft.com/office/word/2010/wordprocessingShape">
                    <wps:wsp>
                      <wps:cNvSpPr txBox="1">
                        <a:spLocks noChangeArrowheads="1"/>
                      </wps:cNvSpPr>
                      <wps:spPr bwMode="auto">
                        <a:xfrm>
                          <a:off x="0" y="0"/>
                          <a:ext cx="2917825" cy="1404620"/>
                        </a:xfrm>
                        <a:prstGeom prst="rect">
                          <a:avLst/>
                        </a:prstGeom>
                        <a:solidFill>
                          <a:srgbClr val="FFFFFF"/>
                        </a:solidFill>
                        <a:ln w="9525">
                          <a:solidFill>
                            <a:srgbClr val="000000"/>
                          </a:solidFill>
                          <a:miter lim="800000"/>
                        </a:ln>
                      </wps:spPr>
                      <wps:txbx>
                        <w:txbxContent>
                          <w:p>
                            <w:pPr>
                              <w:rPr>
                                <w:rFonts w:ascii="Courier New" w:hAnsi="Courier New" w:cs="Courier New"/>
                              </w:rPr>
                            </w:pPr>
                            <w:r>
                              <w:rPr>
                                <w:rFonts w:ascii="Courier New" w:hAnsi="Courier New" w:cs="Courier New"/>
                              </w:rPr>
                              <w:t>0:   0,   0,  64,   0,   0,   0</w:t>
                            </w:r>
                          </w:p>
                          <w:p>
                            <w:pPr>
                              <w:rPr>
                                <w:rFonts w:ascii="Courier New" w:hAnsi="Courier New" w:cs="Courier New"/>
                              </w:rPr>
                            </w:pPr>
                            <w:r>
                              <w:rPr>
                                <w:rFonts w:ascii="Courier New" w:hAnsi="Courier New" w:cs="Courier New"/>
                              </w:rPr>
                              <w:t>1:   1,  -3,  64,   4,  -2,   0</w:t>
                            </w:r>
                          </w:p>
                          <w:p>
                            <w:pPr>
                              <w:rPr>
                                <w:rFonts w:ascii="Courier New" w:hAnsi="Courier New" w:cs="Courier New"/>
                              </w:rPr>
                            </w:pPr>
                            <w:r>
                              <w:rPr>
                                <w:rFonts w:ascii="Courier New" w:hAnsi="Courier New" w:cs="Courier New"/>
                              </w:rPr>
                              <w:t>2:   1,  -6,  62,   9,  -3,   1</w:t>
                            </w:r>
                          </w:p>
                          <w:p>
                            <w:pPr>
                              <w:rPr>
                                <w:rFonts w:ascii="Courier New" w:hAnsi="Courier New" w:cs="Courier New"/>
                              </w:rPr>
                            </w:pPr>
                            <w:r>
                              <w:rPr>
                                <w:rFonts w:ascii="Courier New" w:hAnsi="Courier New" w:cs="Courier New"/>
                              </w:rPr>
                              <w:t>3:   2,  -8,  60,  14,  -5,   1</w:t>
                            </w:r>
                          </w:p>
                          <w:p>
                            <w:pPr>
                              <w:rPr>
                                <w:rFonts w:ascii="Courier New" w:hAnsi="Courier New" w:cs="Courier New"/>
                              </w:rPr>
                            </w:pPr>
                            <w:r>
                              <w:rPr>
                                <w:rFonts w:ascii="Courier New" w:hAnsi="Courier New" w:cs="Courier New"/>
                              </w:rPr>
                              <w:t>4:   2,  -9,  57,  19,  -7,   2</w:t>
                            </w:r>
                          </w:p>
                          <w:p>
                            <w:pPr>
                              <w:rPr>
                                <w:rFonts w:ascii="Courier New" w:hAnsi="Courier New" w:cs="Courier New"/>
                              </w:rPr>
                            </w:pPr>
                            <w:r>
                              <w:rPr>
                                <w:rFonts w:ascii="Courier New" w:hAnsi="Courier New" w:cs="Courier New"/>
                              </w:rPr>
                              <w:t>5:   3, -10,  53,  24,  -8,   2</w:t>
                            </w:r>
                          </w:p>
                          <w:p>
                            <w:pPr>
                              <w:rPr>
                                <w:rFonts w:ascii="Courier New" w:hAnsi="Courier New" w:cs="Courier New"/>
                              </w:rPr>
                            </w:pPr>
                            <w:r>
                              <w:rPr>
                                <w:rFonts w:ascii="Courier New" w:hAnsi="Courier New" w:cs="Courier New"/>
                              </w:rPr>
                              <w:t>6:   3, -11,  50,  29,  -9,   2</w:t>
                            </w:r>
                          </w:p>
                          <w:p>
                            <w:pPr>
                              <w:rPr>
                                <w:rFonts w:ascii="Courier New" w:hAnsi="Courier New" w:cs="Courier New"/>
                              </w:rPr>
                            </w:pPr>
                            <w:r>
                              <w:rPr>
                                <w:rFonts w:ascii="Courier New" w:hAnsi="Courier New" w:cs="Courier New"/>
                              </w:rPr>
                              <w:t>7:   3, -11,  44,  35, -10,   3</w:t>
                            </w:r>
                          </w:p>
                          <w:p>
                            <w:pPr>
                              <w:rPr>
                                <w:rFonts w:ascii="Courier New" w:hAnsi="Courier New" w:cs="Courier New"/>
                              </w:rPr>
                            </w:pPr>
                            <w:r>
                              <w:rPr>
                                <w:rFonts w:ascii="Courier New" w:hAnsi="Courier New" w:cs="Courier New"/>
                              </w:rPr>
                              <w:t>8:   1,  -7,  38,  38,  -7,   1</w:t>
                            </w:r>
                          </w:p>
                          <w:p>
                            <w:pPr>
                              <w:rPr>
                                <w:rFonts w:ascii="Courier New" w:hAnsi="Courier New" w:cs="Courier New"/>
                              </w:rPr>
                            </w:pPr>
                            <w:r>
                              <w:rPr>
                                <w:rFonts w:ascii="Courier New" w:hAnsi="Courier New" w:cs="Courier New"/>
                              </w:rPr>
                              <w:t>9:   3, -10,  35,  44, -11,   3</w:t>
                            </w:r>
                          </w:p>
                          <w:p>
                            <w:pPr>
                              <w:rPr>
                                <w:rFonts w:ascii="Courier New" w:hAnsi="Courier New" w:cs="Courier New"/>
                              </w:rPr>
                            </w:pPr>
                            <w:r>
                              <w:rPr>
                                <w:rFonts w:ascii="Courier New" w:hAnsi="Courier New" w:cs="Courier New"/>
                              </w:rPr>
                              <w:t>10:  2,  -9,  29,  50, -11,   3</w:t>
                            </w:r>
                          </w:p>
                          <w:p>
                            <w:pPr>
                              <w:rPr>
                                <w:rFonts w:ascii="Courier New" w:hAnsi="Courier New" w:cs="Courier New"/>
                              </w:rPr>
                            </w:pPr>
                            <w:r>
                              <w:rPr>
                                <w:rFonts w:ascii="Courier New" w:hAnsi="Courier New" w:cs="Courier New"/>
                              </w:rPr>
                              <w:t>11:  2,  -8,  24,  53, -10,   3</w:t>
                            </w:r>
                          </w:p>
                          <w:p>
                            <w:pPr>
                              <w:rPr>
                                <w:rFonts w:ascii="Courier New" w:hAnsi="Courier New" w:cs="Courier New"/>
                              </w:rPr>
                            </w:pPr>
                            <w:r>
                              <w:rPr>
                                <w:rFonts w:ascii="Courier New" w:hAnsi="Courier New" w:cs="Courier New"/>
                              </w:rPr>
                              <w:t>12:  2,  -7,  19,  57,  -9,   2</w:t>
                            </w:r>
                          </w:p>
                          <w:p>
                            <w:pPr>
                              <w:rPr>
                                <w:rFonts w:ascii="Courier New" w:hAnsi="Courier New" w:cs="Courier New"/>
                              </w:rPr>
                            </w:pPr>
                            <w:r>
                              <w:rPr>
                                <w:rFonts w:ascii="Courier New" w:hAnsi="Courier New" w:cs="Courier New"/>
                              </w:rPr>
                              <w:t>13:  1,  -5,  14,  60,  -8,   2</w:t>
                            </w:r>
                          </w:p>
                          <w:p>
                            <w:pPr>
                              <w:rPr>
                                <w:rFonts w:ascii="Courier New" w:hAnsi="Courier New" w:cs="Courier New"/>
                              </w:rPr>
                            </w:pPr>
                            <w:r>
                              <w:rPr>
                                <w:rFonts w:ascii="Courier New" w:hAnsi="Courier New" w:cs="Courier New"/>
                              </w:rPr>
                              <w:t>14:  1,  -3,   9,  62,  -6,   1</w:t>
                            </w:r>
                          </w:p>
                          <w:p>
                            <w:r>
                              <w:rPr>
                                <w:rFonts w:ascii="Courier New" w:hAnsi="Courier New" w:cs="Courier New"/>
                              </w:rPr>
                              <w:t>15:  0,  -2,   4,  64,  -3,   1</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128.3pt;margin-top:31.3pt;height:110.6pt;width:229.75pt;mso-wrap-distance-bottom:3.6pt;mso-wrap-distance-top:3.6pt;z-index:251662336;mso-width-relative:page;mso-height-relative:margin;mso-height-percent:200;" fillcolor="#FFFFFF" filled="t" stroked="t" coordsize="21600,21600" o:gfxdata="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Gw0f/XAAAACgEAAA8AAAAAAAAAAQAg&#10;AAAAIgAAAGRycy9kb3ducmV2LnhtbFBLAQIUABQAAAAIAIdO4kD174ggDwIAAC8EAAAOAAAAAAAA&#10;AAEAIAAAACYBAABkcnMvZTJvRG9jLnhtbFBLBQYAAAAABgAGAFkBAACnBQAAAAA=&#10;">
                <v:fill on="t" focussize="0,0"/>
                <v:stroke color="#000000" miterlimit="8" joinstyle="miter"/>
                <v:imagedata o:title=""/>
                <o:lock v:ext="edit" aspectratio="f"/>
                <v:textbox style="mso-fit-shape-to-text:t;">
                  <w:txbxContent>
                    <w:p>
                      <w:pPr>
                        <w:rPr>
                          <w:rFonts w:ascii="Courier New" w:hAnsi="Courier New" w:cs="Courier New"/>
                        </w:rPr>
                      </w:pPr>
                      <w:r>
                        <w:rPr>
                          <w:rFonts w:ascii="Courier New" w:hAnsi="Courier New" w:cs="Courier New"/>
                        </w:rPr>
                        <w:t>0:   0,   0,  64,   0,   0,   0</w:t>
                      </w:r>
                    </w:p>
                    <w:p>
                      <w:pPr>
                        <w:rPr>
                          <w:rFonts w:ascii="Courier New" w:hAnsi="Courier New" w:cs="Courier New"/>
                        </w:rPr>
                      </w:pPr>
                      <w:r>
                        <w:rPr>
                          <w:rFonts w:ascii="Courier New" w:hAnsi="Courier New" w:cs="Courier New"/>
                        </w:rPr>
                        <w:t>1:   1,  -3,  64,   4,  -2,   0</w:t>
                      </w:r>
                    </w:p>
                    <w:p>
                      <w:pPr>
                        <w:rPr>
                          <w:rFonts w:ascii="Courier New" w:hAnsi="Courier New" w:cs="Courier New"/>
                        </w:rPr>
                      </w:pPr>
                      <w:r>
                        <w:rPr>
                          <w:rFonts w:ascii="Courier New" w:hAnsi="Courier New" w:cs="Courier New"/>
                        </w:rPr>
                        <w:t>2:   1,  -6,  62,   9,  -3,   1</w:t>
                      </w:r>
                    </w:p>
                    <w:p>
                      <w:pPr>
                        <w:rPr>
                          <w:rFonts w:ascii="Courier New" w:hAnsi="Courier New" w:cs="Courier New"/>
                        </w:rPr>
                      </w:pPr>
                      <w:r>
                        <w:rPr>
                          <w:rFonts w:ascii="Courier New" w:hAnsi="Courier New" w:cs="Courier New"/>
                        </w:rPr>
                        <w:t>3:   2,  -8,  60,  14,  -5,   1</w:t>
                      </w:r>
                    </w:p>
                    <w:p>
                      <w:pPr>
                        <w:rPr>
                          <w:rFonts w:ascii="Courier New" w:hAnsi="Courier New" w:cs="Courier New"/>
                        </w:rPr>
                      </w:pPr>
                      <w:r>
                        <w:rPr>
                          <w:rFonts w:ascii="Courier New" w:hAnsi="Courier New" w:cs="Courier New"/>
                        </w:rPr>
                        <w:t>4:   2,  -9,  57,  19,  -7,   2</w:t>
                      </w:r>
                    </w:p>
                    <w:p>
                      <w:pPr>
                        <w:rPr>
                          <w:rFonts w:ascii="Courier New" w:hAnsi="Courier New" w:cs="Courier New"/>
                        </w:rPr>
                      </w:pPr>
                      <w:r>
                        <w:rPr>
                          <w:rFonts w:ascii="Courier New" w:hAnsi="Courier New" w:cs="Courier New"/>
                        </w:rPr>
                        <w:t>5:   3, -10,  53,  24,  -8,   2</w:t>
                      </w:r>
                    </w:p>
                    <w:p>
                      <w:pPr>
                        <w:rPr>
                          <w:rFonts w:ascii="Courier New" w:hAnsi="Courier New" w:cs="Courier New"/>
                        </w:rPr>
                      </w:pPr>
                      <w:r>
                        <w:rPr>
                          <w:rFonts w:ascii="Courier New" w:hAnsi="Courier New" w:cs="Courier New"/>
                        </w:rPr>
                        <w:t>6:   3, -11,  50,  29,  -9,   2</w:t>
                      </w:r>
                    </w:p>
                    <w:p>
                      <w:pPr>
                        <w:rPr>
                          <w:rFonts w:ascii="Courier New" w:hAnsi="Courier New" w:cs="Courier New"/>
                        </w:rPr>
                      </w:pPr>
                      <w:r>
                        <w:rPr>
                          <w:rFonts w:ascii="Courier New" w:hAnsi="Courier New" w:cs="Courier New"/>
                        </w:rPr>
                        <w:t>7:   3, -11,  44,  35, -10,   3</w:t>
                      </w:r>
                    </w:p>
                    <w:p>
                      <w:pPr>
                        <w:rPr>
                          <w:rFonts w:ascii="Courier New" w:hAnsi="Courier New" w:cs="Courier New"/>
                        </w:rPr>
                      </w:pPr>
                      <w:r>
                        <w:rPr>
                          <w:rFonts w:ascii="Courier New" w:hAnsi="Courier New" w:cs="Courier New"/>
                        </w:rPr>
                        <w:t>8:   1,  -7,  38,  38,  -7,   1</w:t>
                      </w:r>
                    </w:p>
                    <w:p>
                      <w:pPr>
                        <w:rPr>
                          <w:rFonts w:ascii="Courier New" w:hAnsi="Courier New" w:cs="Courier New"/>
                        </w:rPr>
                      </w:pPr>
                      <w:r>
                        <w:rPr>
                          <w:rFonts w:ascii="Courier New" w:hAnsi="Courier New" w:cs="Courier New"/>
                        </w:rPr>
                        <w:t>9:   3, -10,  35,  44, -11,   3</w:t>
                      </w:r>
                    </w:p>
                    <w:p>
                      <w:pPr>
                        <w:rPr>
                          <w:rFonts w:ascii="Courier New" w:hAnsi="Courier New" w:cs="Courier New"/>
                        </w:rPr>
                      </w:pPr>
                      <w:r>
                        <w:rPr>
                          <w:rFonts w:ascii="Courier New" w:hAnsi="Courier New" w:cs="Courier New"/>
                        </w:rPr>
                        <w:t>10:  2,  -9,  29,  50, -11,   3</w:t>
                      </w:r>
                    </w:p>
                    <w:p>
                      <w:pPr>
                        <w:rPr>
                          <w:rFonts w:ascii="Courier New" w:hAnsi="Courier New" w:cs="Courier New"/>
                        </w:rPr>
                      </w:pPr>
                      <w:r>
                        <w:rPr>
                          <w:rFonts w:ascii="Courier New" w:hAnsi="Courier New" w:cs="Courier New"/>
                        </w:rPr>
                        <w:t>11:  2,  -8,  24,  53, -10,   3</w:t>
                      </w:r>
                    </w:p>
                    <w:p>
                      <w:pPr>
                        <w:rPr>
                          <w:rFonts w:ascii="Courier New" w:hAnsi="Courier New" w:cs="Courier New"/>
                        </w:rPr>
                      </w:pPr>
                      <w:r>
                        <w:rPr>
                          <w:rFonts w:ascii="Courier New" w:hAnsi="Courier New" w:cs="Courier New"/>
                        </w:rPr>
                        <w:t>12:  2,  -7,  19,  57,  -9,   2</w:t>
                      </w:r>
                    </w:p>
                    <w:p>
                      <w:pPr>
                        <w:rPr>
                          <w:rFonts w:ascii="Courier New" w:hAnsi="Courier New" w:cs="Courier New"/>
                        </w:rPr>
                      </w:pPr>
                      <w:r>
                        <w:rPr>
                          <w:rFonts w:ascii="Courier New" w:hAnsi="Courier New" w:cs="Courier New"/>
                        </w:rPr>
                        <w:t>13:  1,  -5,  14,  60,  -8,   2</w:t>
                      </w:r>
                    </w:p>
                    <w:p>
                      <w:pPr>
                        <w:rPr>
                          <w:rFonts w:ascii="Courier New" w:hAnsi="Courier New" w:cs="Courier New"/>
                        </w:rPr>
                      </w:pPr>
                      <w:r>
                        <w:rPr>
                          <w:rFonts w:ascii="Courier New" w:hAnsi="Courier New" w:cs="Courier New"/>
                        </w:rPr>
                        <w:t>14:  1,  -3,   9,  62,  -6,   1</w:t>
                      </w:r>
                    </w:p>
                    <w:p>
                      <w:r>
                        <w:rPr>
                          <w:rFonts w:ascii="Courier New" w:hAnsi="Courier New" w:cs="Courier New"/>
                        </w:rPr>
                        <w:t>15:  0,  -2,   4,  64,  -3,   1</w:t>
                      </w:r>
                    </w:p>
                  </w:txbxContent>
                </v:textbox>
                <w10:wrap type="topAndBottom"/>
              </v:shape>
            </w:pict>
          </mc:Fallback>
        </mc:AlternateContent>
      </w:r>
      <w:r>
        <w:t>The following 6-tap interpolation filter is used</w:t>
      </w:r>
      <w:r>
        <w:rPr>
          <w:rStyle w:val="71"/>
        </w:rPr>
        <w:footnoteReference w:id="0"/>
      </w:r>
      <w:r>
        <w:t>:</w:t>
      </w:r>
    </w:p>
    <w:p>
      <w:r>
        <w:t>Step 5: Motion compensation is applied on the pictures before and after the current picture according to the best matching motion for each block. I.e., so that the sample coordinates of the original picture in each block have the best matching coordinates in the referenced pictures.</w:t>
      </w:r>
    </w:p>
    <w:p>
      <w:r>
        <w:t>Step 6: The samples of the processed one by one for the luma and chroma channels as described in the following steps:</w:t>
      </w:r>
    </w:p>
    <w:p>
      <w:r>
        <w:t xml:space="preserve">Step 6.1: The new sample value, </w:t>
      </w:r>
      <m:oMath>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n</m:t>
            </m:r>
            <m:ctrlPr>
              <w:rPr>
                <w:rFonts w:ascii="Cambria Math" w:hAnsi="Cambria Math"/>
              </w:rPr>
            </m:ctrlPr>
          </m:sub>
        </m:sSub>
      </m:oMath>
      <w:r>
        <w:t>, is calculated using the following formula.</w:t>
      </w:r>
    </w:p>
    <w:p>
      <w:pPr>
        <w:pStyle w:val="25"/>
        <w:rPr>
          <w:rFonts w:ascii="Times New Roman" w:hAnsi="Times New Roman"/>
        </w:rPr>
      </w:pPr>
      <m:oMathPara>
        <m:oMath>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n</m:t>
              </m:r>
              <m:ctrlPr>
                <w:rPr>
                  <w:rFonts w:ascii="Cambria Math" w:hAnsi="Cambria Math"/>
                </w:rPr>
              </m:ctrlP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o</m:t>
                  </m:r>
                  <m:ctrlPr>
                    <w:rPr>
                      <w:rFonts w:ascii="Cambria Math" w:hAnsi="Cambria Math"/>
                    </w:rPr>
                  </m:ctrlP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ctrlPr>
                    <w:rPr>
                      <w:rFonts w:ascii="Cambria Math" w:hAnsi="Cambria Math"/>
                    </w:rPr>
                  </m:ctrlPr>
                </m:sub>
                <m:sup>
                  <m:r>
                    <m:rPr>
                      <m:sty m:val="p"/>
                    </m:rPr>
                    <w:rPr>
                      <w:rFonts w:ascii="Cambria Math" w:hAnsi="Cambria Math"/>
                    </w:rPr>
                    <m:t>3</m:t>
                  </m:r>
                  <m:ctrlPr>
                    <w:rPr>
                      <w:rFonts w:ascii="Cambria Math" w:hAnsi="Cambria Math"/>
                    </w:rPr>
                  </m:ctrlPr>
                </m:sup>
                <m:e>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r</m:t>
                      </m:r>
                      <m:ctrlPr>
                        <w:rPr>
                          <w:rFonts w:ascii="Cambria Math" w:hAnsi="Cambria Math"/>
                        </w:rPr>
                      </m:ctrlP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r</m:t>
                      </m:r>
                      <m:ctrlPr>
                        <w:rPr>
                          <w:rFonts w:ascii="Cambria Math" w:hAnsi="Cambria Math"/>
                        </w:rPr>
                      </m:ctrlPr>
                    </m:sub>
                  </m:sSub>
                  <m:r>
                    <m:rPr>
                      <m:sty m:val="p"/>
                    </m:rPr>
                    <w:rPr>
                      <w:rFonts w:ascii="Cambria Math" w:hAnsi="Cambria Math"/>
                    </w:rPr>
                    <m:t>(</m:t>
                  </m:r>
                  <m:r>
                    <w:rPr>
                      <w:rFonts w:ascii="Cambria Math" w:hAnsi="Cambria Math"/>
                    </w:rPr>
                    <m:t>i</m:t>
                  </m:r>
                  <m:r>
                    <m:rPr>
                      <m:sty m:val="p"/>
                    </m:rPr>
                    <w:rPr>
                      <w:rFonts w:ascii="Cambria Math" w:hAnsi="Cambria Math"/>
                    </w:rPr>
                    <m:t>)</m:t>
                  </m:r>
                  <m:ctrlPr>
                    <w:rPr>
                      <w:rFonts w:ascii="Cambria Math" w:hAnsi="Cambria Math"/>
                    </w:rPr>
                  </m:ctrlPr>
                </m:e>
              </m:nary>
              <m:ctrlPr>
                <w:rPr>
                  <w:rFonts w:ascii="Cambria Math" w:hAnsi="Cambria Math"/>
                </w:rPr>
              </m:ctrlPr>
            </m:num>
            <m:den>
              <m:r>
                <m:rPr>
                  <m:sty m:val="p"/>
                </m:rPr>
                <w:rPr>
                  <w:rFonts w:ascii="Cambria Math" w:hAnsi="Cambria Math"/>
                </w:rPr>
                <m:t>1+</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ctrlPr>
                    <w:rPr>
                      <w:rFonts w:ascii="Cambria Math" w:hAnsi="Cambria Math"/>
                    </w:rPr>
                  </m:ctrlPr>
                </m:sub>
                <m:sup>
                  <m:r>
                    <m:rPr>
                      <m:sty m:val="p"/>
                    </m:rPr>
                    <w:rPr>
                      <w:rFonts w:ascii="Cambria Math" w:hAnsi="Cambria Math"/>
                    </w:rPr>
                    <m:t>3</m:t>
                  </m:r>
                  <m:ctrlPr>
                    <w:rPr>
                      <w:rFonts w:ascii="Cambria Math" w:hAnsi="Cambria Math"/>
                    </w:rPr>
                  </m:ctrlPr>
                </m:sup>
                <m:e>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r</m:t>
                      </m:r>
                      <m:ctrlPr>
                        <w:rPr>
                          <w:rFonts w:ascii="Cambria Math" w:hAnsi="Cambria Math"/>
                        </w:rPr>
                      </m:ctrlP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a</m:t>
                  </m:r>
                  <m:r>
                    <m:rPr>
                      <m:sty m:val="p"/>
                    </m:rPr>
                    <w:rPr>
                      <w:rFonts w:ascii="Cambria Math" w:hAnsi="Cambria Math"/>
                    </w:rPr>
                    <m:t>)</m:t>
                  </m:r>
                  <m:ctrlPr>
                    <w:rPr>
                      <w:rFonts w:ascii="Cambria Math" w:hAnsi="Cambria Math"/>
                    </w:rPr>
                  </m:ctrlPr>
                </m:e>
              </m:nary>
              <m:ctrlPr>
                <w:rPr>
                  <w:rFonts w:ascii="Cambria Math" w:hAnsi="Cambria Math"/>
                </w:rPr>
              </m:ctrlPr>
            </m:den>
          </m:f>
        </m:oMath>
      </m:oMathPara>
    </w:p>
    <w:p>
      <w:pPr>
        <w:pStyle w:val="25"/>
        <w:rPr>
          <w:rFonts w:ascii="Times New Roman" w:hAnsi="Times New Roman"/>
          <w:sz w:val="20"/>
          <w:szCs w:val="20"/>
        </w:rPr>
      </w:pPr>
      <w:r>
        <w:rPr>
          <w:rFonts w:ascii="Times New Roman" w:hAnsi="Times New Roman"/>
          <w:sz w:val="20"/>
          <w:szCs w:val="20"/>
        </w:rPr>
        <w:t xml:space="preserve">Where </w:t>
      </w:r>
      <m:oMath>
        <m:sSub>
          <m:sSubPr>
            <m:ctrlPr>
              <w:rPr>
                <w:rFonts w:ascii="Cambria Math" w:hAnsi="Cambria Math"/>
                <w:sz w:val="20"/>
                <w:szCs w:val="20"/>
              </w:rPr>
            </m:ctrlPr>
          </m:sSubPr>
          <m:e>
            <m:r>
              <w:rPr>
                <w:rFonts w:ascii="Cambria Math" w:hAnsi="Cambria Math"/>
                <w:sz w:val="20"/>
                <w:szCs w:val="20"/>
              </w:rPr>
              <m:t>I</m:t>
            </m:r>
            <m:ctrlPr>
              <w:rPr>
                <w:rFonts w:ascii="Cambria Math" w:hAnsi="Cambria Math"/>
                <w:sz w:val="20"/>
                <w:szCs w:val="20"/>
              </w:rPr>
            </m:ctrlPr>
          </m:e>
          <m:sub>
            <m:r>
              <w:rPr>
                <w:rFonts w:ascii="Cambria Math" w:hAnsi="Cambria Math"/>
                <w:sz w:val="20"/>
                <w:szCs w:val="20"/>
              </w:rPr>
              <m:t>o</m:t>
            </m:r>
            <m:ctrlPr>
              <w:rPr>
                <w:rFonts w:ascii="Cambria Math" w:hAnsi="Cambria Math"/>
                <w:sz w:val="20"/>
                <w:szCs w:val="20"/>
              </w:rPr>
            </m:ctrlPr>
          </m:sub>
        </m:sSub>
        <m:r>
          <m:rPr>
            <m:sty m:val="p"/>
          </m:rPr>
          <w:rPr>
            <w:rFonts w:ascii="Cambria Math" w:hAnsi="Cambria Math"/>
            <w:sz w:val="20"/>
            <w:szCs w:val="20"/>
          </w:rPr>
          <m:t xml:space="preserve"> </m:t>
        </m:r>
      </m:oMath>
      <w:r>
        <w:rPr>
          <w:rFonts w:ascii="Times New Roman" w:hAnsi="Times New Roman"/>
          <w:sz w:val="20"/>
          <w:szCs w:val="20"/>
        </w:rPr>
        <w:t xml:space="preserve">is the sample value of the original sample, </w:t>
      </w:r>
      <m:oMath>
        <m:sSub>
          <m:sSubPr>
            <m:ctrlPr>
              <w:rPr>
                <w:rFonts w:ascii="Cambria Math" w:hAnsi="Cambria Math"/>
                <w:sz w:val="20"/>
                <w:szCs w:val="20"/>
              </w:rPr>
            </m:ctrlPr>
          </m:sSubPr>
          <m:e>
            <m:r>
              <w:rPr>
                <w:rFonts w:ascii="Cambria Math" w:hAnsi="Cambria Math"/>
                <w:sz w:val="20"/>
                <w:szCs w:val="20"/>
              </w:rPr>
              <m:t>I</m:t>
            </m:r>
            <m:ctrlPr>
              <w:rPr>
                <w:rFonts w:ascii="Cambria Math" w:hAnsi="Cambria Math"/>
                <w:sz w:val="20"/>
                <w:szCs w:val="20"/>
              </w:rPr>
            </m:ctrlPr>
          </m:e>
          <m:sub>
            <m:r>
              <w:rPr>
                <w:rFonts w:ascii="Cambria Math" w:hAnsi="Cambria Math"/>
                <w:sz w:val="20"/>
                <w:szCs w:val="20"/>
              </w:rPr>
              <m:t>r</m:t>
            </m:r>
            <m:ctrlPr>
              <w:rPr>
                <w:rFonts w:ascii="Cambria Math" w:hAnsi="Cambria Math"/>
                <w:sz w:val="20"/>
                <w:szCs w:val="20"/>
              </w:rPr>
            </m:ctrlPr>
          </m:sub>
        </m:sSub>
        <m:r>
          <m:rPr>
            <m:sty m:val="p"/>
          </m:rPr>
          <w:rPr>
            <w:rFonts w:ascii="Cambria Math" w:hAnsi="Cambria Math"/>
            <w:sz w:val="20"/>
            <w:szCs w:val="20"/>
          </w:rPr>
          <m:t>(</m:t>
        </m:r>
        <m:r>
          <w:rPr>
            <w:rFonts w:ascii="Cambria Math" w:hAnsi="Cambria Math"/>
            <w:sz w:val="20"/>
            <w:szCs w:val="20"/>
          </w:rPr>
          <m:t>i</m:t>
        </m:r>
        <m:r>
          <m:rPr>
            <m:sty m:val="p"/>
          </m:rPr>
          <w:rPr>
            <w:rFonts w:ascii="Cambria Math" w:hAnsi="Cambria Math"/>
            <w:sz w:val="20"/>
            <w:szCs w:val="20"/>
          </w:rPr>
          <m:t>)</m:t>
        </m:r>
      </m:oMath>
      <w:r>
        <w:rPr>
          <w:rFonts w:ascii="Times New Roman" w:hAnsi="Times New Roman"/>
          <w:sz w:val="20"/>
          <w:szCs w:val="20"/>
        </w:rPr>
        <w:t xml:space="preserve"> is the intensity of the corresponding sample of motion compensated picture </w:t>
      </w:r>
      <m:oMath>
        <m:r>
          <w:rPr>
            <w:rFonts w:ascii="Cambria Math" w:hAnsi="Cambria Math"/>
            <w:sz w:val="20"/>
            <w:szCs w:val="20"/>
          </w:rPr>
          <m:t>i</m:t>
        </m:r>
        <m:r>
          <m:rPr>
            <m:sty m:val="p"/>
          </m:rPr>
          <w:rPr>
            <w:rFonts w:ascii="Cambria Math" w:hAnsi="Cambria Math"/>
            <w:sz w:val="20"/>
            <w:szCs w:val="20"/>
          </w:rPr>
          <m:t xml:space="preserve"> </m:t>
        </m:r>
      </m:oMath>
      <w:r>
        <w:rPr>
          <w:rFonts w:ascii="Times New Roman" w:hAnsi="Times New Roman"/>
          <w:sz w:val="20"/>
          <w:szCs w:val="20"/>
        </w:rPr>
        <w:t xml:space="preserve">and </w:t>
      </w:r>
      <m:oMath>
        <m:sSub>
          <m:sSubPr>
            <m:ctrlPr>
              <w:rPr>
                <w:rFonts w:ascii="Cambria Math" w:hAnsi="Cambria Math"/>
                <w:sz w:val="20"/>
                <w:szCs w:val="20"/>
              </w:rPr>
            </m:ctrlPr>
          </m:sSubPr>
          <m:e>
            <m:r>
              <w:rPr>
                <w:rFonts w:ascii="Cambria Math" w:hAnsi="Cambria Math"/>
                <w:sz w:val="20"/>
                <w:szCs w:val="20"/>
              </w:rPr>
              <m:t>w</m:t>
            </m:r>
            <m:ctrlPr>
              <w:rPr>
                <w:rFonts w:ascii="Cambria Math" w:hAnsi="Cambria Math"/>
                <w:sz w:val="20"/>
                <w:szCs w:val="20"/>
              </w:rPr>
            </m:ctrlPr>
          </m:e>
          <m:sub>
            <m:r>
              <w:rPr>
                <w:rFonts w:ascii="Cambria Math" w:hAnsi="Cambria Math"/>
                <w:sz w:val="20"/>
                <w:szCs w:val="20"/>
              </w:rPr>
              <m:t>r</m:t>
            </m:r>
            <m:ctrlPr>
              <w:rPr>
                <w:rFonts w:ascii="Cambria Math" w:hAnsi="Cambria Math"/>
                <w:sz w:val="20"/>
                <w:szCs w:val="20"/>
              </w:rPr>
            </m:ctrlPr>
          </m:sub>
        </m:sSub>
        <m:r>
          <m:rPr>
            <m:sty m:val="p"/>
          </m:rPr>
          <w:rPr>
            <w:rFonts w:ascii="Cambria Math" w:hAnsi="Cambria Math"/>
            <w:sz w:val="20"/>
            <w:szCs w:val="20"/>
          </w:rPr>
          <m:t>(</m:t>
        </m:r>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a</m:t>
        </m:r>
        <m:r>
          <m:rPr>
            <m:sty m:val="p"/>
          </m:rPr>
          <w:rPr>
            <w:rFonts w:ascii="Cambria Math" w:hAnsi="Cambria Math"/>
            <w:sz w:val="20"/>
            <w:szCs w:val="20"/>
          </w:rPr>
          <m:t>)</m:t>
        </m:r>
      </m:oMath>
      <w:r>
        <w:rPr>
          <w:rFonts w:ascii="Times New Roman" w:hAnsi="Times New Roman"/>
          <w:sz w:val="20"/>
          <w:szCs w:val="20"/>
        </w:rPr>
        <w:t xml:space="preserve"> is the weight of motion compensated picture </w:t>
      </w:r>
      <m:oMath>
        <m:r>
          <w:rPr>
            <w:rFonts w:ascii="Cambria Math" w:hAnsi="Cambria Math"/>
            <w:sz w:val="20"/>
            <w:szCs w:val="20"/>
          </w:rPr>
          <m:t>i</m:t>
        </m:r>
      </m:oMath>
      <w:r>
        <w:rPr>
          <w:rFonts w:ascii="Times New Roman" w:hAnsi="Times New Roman"/>
          <w:sz w:val="20"/>
          <w:szCs w:val="20"/>
        </w:rPr>
        <w:t xml:space="preserve"> when the number of available motion compensated pictures is </w:t>
      </w:r>
      <m:oMath>
        <m:r>
          <w:rPr>
            <w:rFonts w:ascii="Cambria Math" w:hAnsi="Cambria Math"/>
            <w:sz w:val="20"/>
            <w:szCs w:val="20"/>
          </w:rPr>
          <m:t>a</m:t>
        </m:r>
      </m:oMath>
      <w:r>
        <w:rPr>
          <w:rFonts w:ascii="Times New Roman" w:hAnsi="Times New Roman"/>
          <w:sz w:val="20"/>
          <w:szCs w:val="20"/>
        </w:rPr>
        <w:t>.</w:t>
      </w:r>
    </w:p>
    <w:p>
      <w:pPr>
        <w:pStyle w:val="25"/>
        <w:rPr>
          <w:rFonts w:ascii="Times New Roman" w:hAnsi="Times New Roman"/>
          <w:sz w:val="20"/>
          <w:szCs w:val="20"/>
        </w:rPr>
      </w:pPr>
      <w:r>
        <w:rPr>
          <w:rFonts w:ascii="Times New Roman" w:hAnsi="Times New Roman"/>
          <w:sz w:val="20"/>
          <w:szCs w:val="20"/>
        </w:rPr>
        <w:t xml:space="preserve">In the luma channel, the weights, </w:t>
      </w:r>
      <m:oMath>
        <m:sSub>
          <m:sSubPr>
            <m:ctrlPr>
              <w:rPr>
                <w:rFonts w:ascii="Cambria Math" w:hAnsi="Cambria Math"/>
                <w:sz w:val="20"/>
                <w:szCs w:val="20"/>
              </w:rPr>
            </m:ctrlPr>
          </m:sSubPr>
          <m:e>
            <m:r>
              <w:rPr>
                <w:rFonts w:ascii="Cambria Math" w:hAnsi="Cambria Math"/>
                <w:sz w:val="20"/>
                <w:szCs w:val="20"/>
              </w:rPr>
              <m:t>w</m:t>
            </m:r>
            <m:ctrlPr>
              <w:rPr>
                <w:rFonts w:ascii="Cambria Math" w:hAnsi="Cambria Math"/>
                <w:sz w:val="20"/>
                <w:szCs w:val="20"/>
              </w:rPr>
            </m:ctrlPr>
          </m:e>
          <m:sub>
            <m:r>
              <w:rPr>
                <w:rFonts w:ascii="Cambria Math" w:hAnsi="Cambria Math"/>
                <w:sz w:val="20"/>
                <w:szCs w:val="20"/>
              </w:rPr>
              <m:t>r</m:t>
            </m:r>
            <m:ctrlPr>
              <w:rPr>
                <w:rFonts w:ascii="Cambria Math" w:hAnsi="Cambria Math"/>
                <w:sz w:val="20"/>
                <w:szCs w:val="20"/>
              </w:rPr>
            </m:ctrlPr>
          </m:sub>
        </m:sSub>
        <m:r>
          <m:rPr>
            <m:sty m:val="p"/>
          </m:rPr>
          <w:rPr>
            <w:rFonts w:ascii="Cambria Math" w:hAnsi="Cambria Math"/>
            <w:sz w:val="20"/>
            <w:szCs w:val="20"/>
          </w:rPr>
          <m:t>(</m:t>
        </m:r>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a</m:t>
        </m:r>
        <m:r>
          <m:rPr>
            <m:sty m:val="p"/>
          </m:rPr>
          <w:rPr>
            <w:rFonts w:ascii="Cambria Math" w:hAnsi="Cambria Math"/>
            <w:sz w:val="20"/>
            <w:szCs w:val="20"/>
          </w:rPr>
          <m:t>)</m:t>
        </m:r>
      </m:oMath>
      <w:r>
        <w:rPr>
          <w:rFonts w:ascii="Times New Roman" w:hAnsi="Times New Roman"/>
          <w:sz w:val="20"/>
          <w:szCs w:val="20"/>
        </w:rPr>
        <w:t>, is defined as follows:</w:t>
      </w:r>
    </w:p>
    <w:p>
      <w:pPr>
        <w:pStyle w:val="25"/>
        <w:rPr>
          <w:rFonts w:ascii="Times New Roman" w:hAnsi="Times New Roman"/>
          <w:sz w:val="20"/>
          <w:szCs w:val="20"/>
        </w:rPr>
      </w:pPr>
      <m:oMathPara>
        <m:oMath>
          <m:sSub>
            <m:sSubPr>
              <m:ctrlPr>
                <w:rPr>
                  <w:rFonts w:ascii="Cambria Math" w:hAnsi="Cambria Math"/>
                  <w:sz w:val="20"/>
                  <w:szCs w:val="20"/>
                </w:rPr>
              </m:ctrlPr>
            </m:sSubPr>
            <m:e>
              <m:r>
                <w:rPr>
                  <w:rFonts w:ascii="Cambria Math" w:hAnsi="Cambria Math"/>
                  <w:sz w:val="20"/>
                  <w:szCs w:val="20"/>
                </w:rPr>
                <m:t>w</m:t>
              </m:r>
              <m:ctrlPr>
                <w:rPr>
                  <w:rFonts w:ascii="Cambria Math" w:hAnsi="Cambria Math"/>
                  <w:sz w:val="20"/>
                  <w:szCs w:val="20"/>
                </w:rPr>
              </m:ctrlPr>
            </m:e>
            <m:sub>
              <m:r>
                <w:rPr>
                  <w:rFonts w:ascii="Cambria Math" w:hAnsi="Cambria Math"/>
                  <w:sz w:val="20"/>
                  <w:szCs w:val="20"/>
                </w:rPr>
                <m:t>r</m:t>
              </m:r>
              <m:ctrlPr>
                <w:rPr>
                  <w:rFonts w:ascii="Cambria Math" w:hAnsi="Cambria Math"/>
                  <w:sz w:val="20"/>
                  <w:szCs w:val="20"/>
                </w:rPr>
              </m:ctrlPr>
            </m:sub>
          </m:sSub>
          <m:r>
            <m:rPr>
              <m:sty m:val="p"/>
            </m:rPr>
            <w:rPr>
              <w:rFonts w:ascii="Cambria Math" w:hAnsi="Cambria Math"/>
              <w:sz w:val="20"/>
              <w:szCs w:val="20"/>
            </w:rPr>
            <m:t>(</m:t>
          </m:r>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a</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s</m:t>
              </m:r>
              <m:ctrlPr>
                <w:rPr>
                  <w:rFonts w:ascii="Cambria Math" w:hAnsi="Cambria Math"/>
                  <w:sz w:val="20"/>
                  <w:szCs w:val="20"/>
                </w:rPr>
              </m:ctrlPr>
            </m:e>
            <m:sub>
              <m:r>
                <w:rPr>
                  <w:rFonts w:ascii="Cambria Math" w:hAnsi="Cambria Math"/>
                  <w:sz w:val="20"/>
                  <w:szCs w:val="20"/>
                </w:rPr>
                <m:t>l</m:t>
              </m:r>
              <m:ctrlPr>
                <w:rPr>
                  <w:rFonts w:ascii="Cambria Math" w:hAnsi="Cambria Math"/>
                  <w:sz w:val="20"/>
                  <w:szCs w:val="20"/>
                </w:rPr>
              </m:ctrlPr>
            </m:sub>
          </m:sSub>
          <m:sSub>
            <m:sSubPr>
              <m:ctrlPr>
                <w:rPr>
                  <w:rFonts w:ascii="Cambria Math" w:hAnsi="Cambria Math"/>
                  <w:sz w:val="20"/>
                  <w:szCs w:val="20"/>
                </w:rPr>
              </m:ctrlPr>
            </m:sSubPr>
            <m:e>
              <m:r>
                <w:rPr>
                  <w:rFonts w:ascii="Cambria Math" w:hAnsi="Cambria Math"/>
                  <w:sz w:val="20"/>
                  <w:szCs w:val="20"/>
                </w:rPr>
                <m:t>s</m:t>
              </m:r>
              <m:ctrlPr>
                <w:rPr>
                  <w:rFonts w:ascii="Cambria Math" w:hAnsi="Cambria Math"/>
                  <w:sz w:val="20"/>
                  <w:szCs w:val="20"/>
                </w:rPr>
              </m:ctrlPr>
            </m:e>
            <m:sub>
              <m:r>
                <w:rPr>
                  <w:rFonts w:ascii="Cambria Math" w:hAnsi="Cambria Math"/>
                  <w:sz w:val="20"/>
                  <w:szCs w:val="20"/>
                </w:rPr>
                <m:t>o</m:t>
              </m:r>
              <m:ctrlPr>
                <w:rPr>
                  <w:rFonts w:ascii="Cambria Math" w:hAnsi="Cambria Math"/>
                  <w:sz w:val="20"/>
                  <w:szCs w:val="20"/>
                </w:rPr>
              </m:ctrlPr>
            </m:sub>
          </m:sSub>
          <m:r>
            <m:rPr>
              <m:sty m:val="p"/>
            </m:rPr>
            <w:rPr>
              <w:rFonts w:ascii="Cambria Math" w:hAnsi="Cambria Math"/>
              <w:sz w:val="20"/>
              <w:szCs w:val="20"/>
            </w:rPr>
            <m:t>(</m:t>
          </m:r>
          <m:r>
            <w:rPr>
              <w:rFonts w:ascii="Cambria Math" w:hAnsi="Cambria Math"/>
              <w:sz w:val="20"/>
              <w:szCs w:val="20"/>
            </w:rPr>
            <m:t>n</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s</m:t>
              </m:r>
              <m:ctrlPr>
                <w:rPr>
                  <w:rFonts w:ascii="Cambria Math" w:hAnsi="Cambria Math"/>
                  <w:sz w:val="20"/>
                  <w:szCs w:val="20"/>
                </w:rPr>
              </m:ctrlPr>
            </m:e>
            <m:sub>
              <m:r>
                <w:rPr>
                  <w:rFonts w:ascii="Cambria Math" w:hAnsi="Cambria Math"/>
                  <w:sz w:val="20"/>
                  <w:szCs w:val="20"/>
                </w:rPr>
                <m:t>r</m:t>
              </m:r>
              <m:ctrlPr>
                <w:rPr>
                  <w:rFonts w:ascii="Cambria Math" w:hAnsi="Cambria Math"/>
                  <w:sz w:val="20"/>
                  <w:szCs w:val="20"/>
                </w:rPr>
              </m:ctrlPr>
            </m:sub>
          </m:sSub>
          <m:r>
            <m:rPr>
              <m:sty m:val="p"/>
            </m:rPr>
            <w:rPr>
              <w:rFonts w:ascii="Cambria Math" w:hAnsi="Cambria Math"/>
              <w:sz w:val="20"/>
              <w:szCs w:val="20"/>
            </w:rPr>
            <m:t>(</m:t>
          </m:r>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a</m:t>
          </m:r>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e</m:t>
              </m:r>
              <m:ctrlPr>
                <w:rPr>
                  <w:rFonts w:ascii="Cambria Math" w:hAnsi="Cambria Math"/>
                  <w:sz w:val="20"/>
                  <w:szCs w:val="20"/>
                </w:rPr>
              </m:ctrlPr>
            </m:e>
            <m:sup>
              <m:r>
                <m:rPr>
                  <m:sty m:val="p"/>
                </m:rPr>
                <w:rPr>
                  <w:rFonts w:ascii="Cambria Math" w:hAnsi="Cambria Math"/>
                  <w:sz w:val="20"/>
                  <w:szCs w:val="20"/>
                </w:rPr>
                <m:t>-</m:t>
              </m:r>
              <m:f>
                <m:fPr>
                  <m:ctrlPr>
                    <w:rPr>
                      <w:rFonts w:ascii="Cambria Math" w:hAnsi="Cambria Math"/>
                      <w:sz w:val="20"/>
                      <w:szCs w:val="20"/>
                    </w:rPr>
                  </m:ctrlPr>
                </m:fPr>
                <m:num>
                  <m:sSup>
                    <m:sSupPr>
                      <m:ctrlPr>
                        <w:rPr>
                          <w:rFonts w:ascii="Cambria Math" w:hAnsi="Cambria Math"/>
                          <w:sz w:val="20"/>
                          <w:szCs w:val="20"/>
                        </w:rPr>
                      </m:ctrlPr>
                    </m:sSupPr>
                    <m:e>
                      <m:r>
                        <m:rPr>
                          <m:sty m:val="p"/>
                        </m:rPr>
                        <w:rPr>
                          <w:rFonts w:ascii="Cambria Math" w:hAnsi="Cambria Math"/>
                          <w:sz w:val="20"/>
                          <w:szCs w:val="20"/>
                        </w:rPr>
                        <m:t>∆</m:t>
                      </m:r>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i</m:t>
                      </m:r>
                      <m:r>
                        <m:rPr>
                          <m:sty m:val="p"/>
                        </m:rPr>
                        <w:rPr>
                          <w:rFonts w:ascii="Cambria Math" w:hAnsi="Cambria Math"/>
                          <w:sz w:val="20"/>
                          <w:szCs w:val="20"/>
                        </w:rPr>
                        <m:t>)</m:t>
                      </m:r>
                      <m:ctrlPr>
                        <w:rPr>
                          <w:rFonts w:ascii="Cambria Math" w:hAnsi="Cambria Math"/>
                          <w:sz w:val="20"/>
                          <w:szCs w:val="20"/>
                        </w:rPr>
                      </m:ctrlPr>
                    </m:e>
                    <m:sup>
                      <m:r>
                        <m:rPr>
                          <m:sty m:val="p"/>
                        </m:rPr>
                        <w:rPr>
                          <w:rFonts w:ascii="Cambria Math" w:hAnsi="Cambria Math"/>
                          <w:sz w:val="20"/>
                          <w:szCs w:val="20"/>
                        </w:rPr>
                        <m:t>2</m:t>
                      </m:r>
                      <m:ctrlPr>
                        <w:rPr>
                          <w:rFonts w:ascii="Cambria Math" w:hAnsi="Cambria Math"/>
                          <w:sz w:val="20"/>
                          <w:szCs w:val="20"/>
                        </w:rPr>
                      </m:ctrlPr>
                    </m:sup>
                  </m:sSup>
                  <m:ctrlPr>
                    <w:rPr>
                      <w:rFonts w:ascii="Cambria Math" w:hAnsi="Cambria Math"/>
                      <w:sz w:val="20"/>
                      <w:szCs w:val="20"/>
                    </w:rPr>
                  </m:ctrlPr>
                </m:num>
                <m:den>
                  <m:r>
                    <m:rPr>
                      <m:sty m:val="p"/>
                    </m:rPr>
                    <w:rPr>
                      <w:rFonts w:ascii="Cambria Math" w:hAnsi="Cambria Math"/>
                      <w:sz w:val="20"/>
                      <w:szCs w:val="20"/>
                    </w:rPr>
                    <m:t>2</m:t>
                  </m:r>
                  <m:sSup>
                    <m:sSupPr>
                      <m:ctrlPr>
                        <w:rPr>
                          <w:rFonts w:ascii="Cambria Math" w:hAnsi="Cambria Math"/>
                          <w:sz w:val="20"/>
                          <w:szCs w:val="20"/>
                        </w:rPr>
                      </m:ctrlPr>
                    </m:sSupPr>
                    <m:e>
                      <m:sSub>
                        <m:sSubPr>
                          <m:ctrlPr>
                            <w:rPr>
                              <w:rFonts w:ascii="Cambria Math" w:hAnsi="Cambria Math"/>
                              <w:sz w:val="20"/>
                              <w:szCs w:val="20"/>
                            </w:rPr>
                          </m:ctrlPr>
                        </m:sSubPr>
                        <m:e>
                          <m:r>
                            <w:rPr>
                              <w:rFonts w:ascii="Cambria Math" w:hAnsi="Cambria Math"/>
                              <w:sz w:val="20"/>
                              <w:szCs w:val="20"/>
                            </w:rPr>
                            <m:t>σ</m:t>
                          </m:r>
                          <m:ctrlPr>
                            <w:rPr>
                              <w:rFonts w:ascii="Cambria Math" w:hAnsi="Cambria Math"/>
                              <w:sz w:val="20"/>
                              <w:szCs w:val="20"/>
                            </w:rPr>
                          </m:ctrlPr>
                        </m:e>
                        <m:sub>
                          <m:r>
                            <w:rPr>
                              <w:rFonts w:ascii="Cambria Math" w:hAnsi="Cambria Math"/>
                              <w:sz w:val="20"/>
                              <w:szCs w:val="20"/>
                            </w:rPr>
                            <m:t>l</m:t>
                          </m:r>
                          <m:ctrlPr>
                            <w:rPr>
                              <w:rFonts w:ascii="Cambria Math" w:hAnsi="Cambria Math"/>
                              <w:sz w:val="20"/>
                              <w:szCs w:val="20"/>
                            </w:rPr>
                          </m:ctrlPr>
                        </m:sub>
                      </m:sSub>
                      <m:r>
                        <m:rPr>
                          <m:sty m:val="p"/>
                        </m:rPr>
                        <w:rPr>
                          <w:rFonts w:ascii="Cambria Math" w:hAnsi="Cambria Math"/>
                          <w:sz w:val="20"/>
                          <w:szCs w:val="20"/>
                        </w:rPr>
                        <m:t>(</m:t>
                      </m:r>
                      <m:r>
                        <w:rPr>
                          <w:rFonts w:ascii="Cambria Math" w:hAnsi="Cambria Math"/>
                          <w:sz w:val="20"/>
                          <w:szCs w:val="20"/>
                        </w:rPr>
                        <m:t>QP</m:t>
                      </m:r>
                      <m:r>
                        <m:rPr>
                          <m:sty m:val="p"/>
                        </m:rPr>
                        <w:rPr>
                          <w:rFonts w:ascii="Cambria Math" w:hAnsi="Cambria Math"/>
                          <w:sz w:val="20"/>
                          <w:szCs w:val="20"/>
                        </w:rPr>
                        <m:t>)</m:t>
                      </m:r>
                      <m:ctrlPr>
                        <w:rPr>
                          <w:rFonts w:ascii="Cambria Math" w:hAnsi="Cambria Math"/>
                          <w:sz w:val="20"/>
                          <w:szCs w:val="20"/>
                        </w:rPr>
                      </m:ctrlPr>
                    </m:e>
                    <m:sup>
                      <m:r>
                        <m:rPr>
                          <m:sty m:val="p"/>
                        </m:rPr>
                        <w:rPr>
                          <w:rFonts w:ascii="Cambria Math" w:hAnsi="Cambria Math"/>
                          <w:sz w:val="20"/>
                          <w:szCs w:val="20"/>
                        </w:rPr>
                        <m:t>2</m:t>
                      </m:r>
                      <m:ctrlPr>
                        <w:rPr>
                          <w:rFonts w:ascii="Cambria Math" w:hAnsi="Cambria Math"/>
                          <w:sz w:val="20"/>
                          <w:szCs w:val="20"/>
                        </w:rPr>
                      </m:ctrlPr>
                    </m:sup>
                  </m:sSup>
                  <m:ctrlPr>
                    <w:rPr>
                      <w:rFonts w:ascii="Cambria Math" w:hAnsi="Cambria Math"/>
                      <w:sz w:val="20"/>
                      <w:szCs w:val="20"/>
                    </w:rPr>
                  </m:ctrlPr>
                </m:den>
              </m:f>
              <m:ctrlPr>
                <w:rPr>
                  <w:rFonts w:ascii="Cambria Math" w:hAnsi="Cambria Math"/>
                  <w:sz w:val="20"/>
                  <w:szCs w:val="20"/>
                </w:rPr>
              </m:ctrlPr>
            </m:sup>
          </m:sSup>
        </m:oMath>
      </m:oMathPara>
    </w:p>
    <w:p>
      <w:pPr>
        <w:pStyle w:val="25"/>
        <w:rPr>
          <w:rFonts w:ascii="Times New Roman" w:hAnsi="Times New Roman"/>
          <w:sz w:val="20"/>
          <w:szCs w:val="20"/>
        </w:rPr>
      </w:pPr>
      <w:r>
        <w:rPr>
          <w:rFonts w:ascii="Times New Roman" w:hAnsi="Times New Roman"/>
          <w:sz w:val="20"/>
          <w:szCs w:val="20"/>
        </w:rPr>
        <w:t>Where</w:t>
      </w:r>
    </w:p>
    <w:p>
      <w:pPr>
        <w:pStyle w:val="25"/>
        <w:rPr>
          <w:rFonts w:ascii="Times New Roman" w:hAnsi="Times New Roman"/>
          <w:sz w:val="20"/>
          <w:szCs w:val="20"/>
        </w:rPr>
      </w:pPr>
      <m:oMathPara>
        <m:oMath>
          <m:sSub>
            <m:sSubPr>
              <m:ctrlPr>
                <w:rPr>
                  <w:rFonts w:ascii="Cambria Math" w:hAnsi="Cambria Math"/>
                  <w:sz w:val="20"/>
                  <w:szCs w:val="20"/>
                </w:rPr>
              </m:ctrlPr>
            </m:sSubPr>
            <m:e>
              <m:r>
                <w:rPr>
                  <w:rFonts w:ascii="Cambria Math" w:hAnsi="Cambria Math"/>
                  <w:sz w:val="20"/>
                  <w:szCs w:val="20"/>
                </w:rPr>
                <m:t>s</m:t>
              </m:r>
              <m:ctrlPr>
                <w:rPr>
                  <w:rFonts w:ascii="Cambria Math" w:hAnsi="Cambria Math"/>
                  <w:sz w:val="20"/>
                  <w:szCs w:val="20"/>
                </w:rPr>
              </m:ctrlPr>
            </m:e>
            <m:sub>
              <m:r>
                <w:rPr>
                  <w:rFonts w:ascii="Cambria Math" w:hAnsi="Cambria Math"/>
                  <w:sz w:val="20"/>
                  <w:szCs w:val="20"/>
                </w:rPr>
                <m:t>l</m:t>
              </m:r>
              <m:ctrlPr>
                <w:rPr>
                  <w:rFonts w:ascii="Cambria Math" w:hAnsi="Cambria Math"/>
                  <w:sz w:val="20"/>
                  <w:szCs w:val="20"/>
                </w:rPr>
              </m:ctrlPr>
            </m:sub>
          </m:sSub>
          <m:r>
            <m:rPr>
              <m:sty m:val="p"/>
            </m:rPr>
            <w:rPr>
              <w:rFonts w:ascii="Cambria Math" w:hAnsi="Cambria Math"/>
              <w:sz w:val="20"/>
              <w:szCs w:val="20"/>
            </w:rPr>
            <m:t>=0.4</m:t>
          </m:r>
        </m:oMath>
      </m:oMathPara>
    </w:p>
    <w:p/>
    <w:p>
      <w:pPr>
        <w:pStyle w:val="25"/>
        <w:rPr>
          <w:rFonts w:ascii="Times New Roman" w:hAnsi="Times New Roman"/>
          <w:sz w:val="20"/>
          <w:szCs w:val="20"/>
        </w:rPr>
      </w:pPr>
      <m:oMathPara>
        <m:oMath>
          <m:sSub>
            <m:sSubPr>
              <m:ctrlPr>
                <w:rPr>
                  <w:rFonts w:ascii="Cambria Math" w:hAnsi="Cambria Math"/>
                  <w:sz w:val="20"/>
                  <w:szCs w:val="20"/>
                </w:rPr>
              </m:ctrlPr>
            </m:sSubPr>
            <m:e>
              <m:r>
                <w:rPr>
                  <w:rFonts w:ascii="Cambria Math" w:hAnsi="Cambria Math"/>
                  <w:sz w:val="20"/>
                  <w:szCs w:val="20"/>
                </w:rPr>
                <m:t>s</m:t>
              </m:r>
              <m:ctrlPr>
                <w:rPr>
                  <w:rFonts w:ascii="Cambria Math" w:hAnsi="Cambria Math"/>
                  <w:sz w:val="20"/>
                  <w:szCs w:val="20"/>
                </w:rPr>
              </m:ctrlPr>
            </m:e>
            <m:sub>
              <m:r>
                <w:rPr>
                  <w:rFonts w:ascii="Cambria Math" w:hAnsi="Cambria Math"/>
                  <w:sz w:val="20"/>
                  <w:szCs w:val="20"/>
                </w:rPr>
                <m:t>r</m:t>
              </m:r>
              <m:ctrlPr>
                <w:rPr>
                  <w:rFonts w:ascii="Cambria Math" w:hAnsi="Cambria Math"/>
                  <w:sz w:val="20"/>
                  <w:szCs w:val="20"/>
                </w:rPr>
              </m:ctrlPr>
            </m:sub>
          </m:sSub>
          <m:d>
            <m:dPr>
              <m:ctrlPr>
                <w:rPr>
                  <w:rFonts w:ascii="Cambria Math" w:hAnsi="Cambria Math"/>
                  <w:sz w:val="20"/>
                  <w:szCs w:val="20"/>
                </w:rPr>
              </m:ctrlPr>
            </m:dPr>
            <m:e>
              <m:r>
                <w:rPr>
                  <w:rFonts w:ascii="Cambria Math" w:hAnsi="Cambria Math"/>
                  <w:sz w:val="20"/>
                  <w:szCs w:val="20"/>
                </w:rPr>
                <m:t>i</m:t>
              </m:r>
              <m:r>
                <m:rPr>
                  <m:sty m:val="p"/>
                </m:rPr>
                <w:rPr>
                  <w:rFonts w:ascii="Cambria Math" w:hAnsi="Cambria Math"/>
                  <w:sz w:val="20"/>
                  <w:szCs w:val="20"/>
                </w:rPr>
                <m:t>,2</m:t>
              </m:r>
              <m:ctrlPr>
                <w:rPr>
                  <w:rFonts w:ascii="Cambria Math" w:hAnsi="Cambria Math"/>
                  <w:sz w:val="20"/>
                  <w:szCs w:val="20"/>
                </w:rPr>
              </m:ctrlPr>
            </m:e>
          </m:d>
          <m:r>
            <m:rPr>
              <m:sty m:val="p"/>
            </m:rPr>
            <w:rPr>
              <w:rFonts w:ascii="Cambria Math" w:hAnsi="Cambria Math"/>
              <w:sz w:val="20"/>
              <w:szCs w:val="20"/>
            </w:rPr>
            <m:t>=</m:t>
          </m:r>
          <m:d>
            <m:dPr>
              <m:begChr m:val="{"/>
              <m:endChr m:val=""/>
              <m:ctrlPr>
                <w:rPr>
                  <w:rFonts w:ascii="Cambria Math" w:hAnsi="Cambria Math"/>
                  <w:sz w:val="20"/>
                  <w:szCs w:val="20"/>
                </w:rPr>
              </m:ctrlPr>
            </m:dPr>
            <m:e>
              <m:eqArr>
                <m:eqArrPr>
                  <m:ctrlPr>
                    <w:rPr>
                      <w:rFonts w:ascii="Cambria Math" w:hAnsi="Cambria Math"/>
                      <w:sz w:val="20"/>
                      <w:szCs w:val="20"/>
                    </w:rPr>
                  </m:ctrlPr>
                </m:eqArrPr>
                <m:e>
                  <m:r>
                    <m:rPr>
                      <m:sty m:val="p"/>
                    </m:rPr>
                    <w:rPr>
                      <w:rFonts w:ascii="Cambria Math" w:hAnsi="Cambria Math"/>
                      <w:sz w:val="20"/>
                      <w:szCs w:val="20"/>
                    </w:rPr>
                    <m:t>1.2,  &amp;</m:t>
                  </m:r>
                  <m:r>
                    <w:rPr>
                      <w:rFonts w:ascii="Cambria Math" w:hAnsi="Cambria Math"/>
                      <w:sz w:val="20"/>
                      <w:szCs w:val="20"/>
                    </w:rPr>
                    <m:t>i</m:t>
                  </m:r>
                  <m:r>
                    <m:rPr>
                      <m:sty m:val="p"/>
                    </m:rPr>
                    <w:rPr>
                      <w:rFonts w:ascii="Cambria Math" w:hAnsi="Cambria Math"/>
                      <w:sz w:val="20"/>
                      <w:szCs w:val="20"/>
                    </w:rPr>
                    <m:t>=0</m:t>
                  </m:r>
                  <m:ctrlPr>
                    <w:rPr>
                      <w:rFonts w:ascii="Cambria Math" w:hAnsi="Cambria Math"/>
                      <w:sz w:val="20"/>
                      <w:szCs w:val="20"/>
                    </w:rPr>
                  </m:ctrlPr>
                </m:e>
                <m:e>
                  <m:r>
                    <m:rPr>
                      <m:sty m:val="p"/>
                    </m:rPr>
                    <w:rPr>
                      <w:rFonts w:ascii="Cambria Math" w:hAnsi="Cambria Math"/>
                      <w:sz w:val="20"/>
                      <w:szCs w:val="20"/>
                    </w:rPr>
                    <m:t>1.0,  &amp;</m:t>
                  </m:r>
                  <m:r>
                    <w:rPr>
                      <w:rFonts w:ascii="Cambria Math" w:hAnsi="Cambria Math"/>
                      <w:sz w:val="20"/>
                      <w:szCs w:val="20"/>
                    </w:rPr>
                    <m:t>i</m:t>
                  </m:r>
                  <m:r>
                    <m:rPr>
                      <m:sty m:val="p"/>
                    </m:rPr>
                    <w:rPr>
                      <w:rFonts w:ascii="Cambria Math" w:hAnsi="Cambria Math"/>
                      <w:sz w:val="20"/>
                      <w:szCs w:val="20"/>
                    </w:rPr>
                    <m:t>=1</m:t>
                  </m:r>
                  <m:ctrlPr>
                    <w:rPr>
                      <w:rFonts w:ascii="Cambria Math" w:hAnsi="Cambria Math"/>
                      <w:sz w:val="20"/>
                      <w:szCs w:val="20"/>
                    </w:rPr>
                  </m:ctrlPr>
                </m:e>
              </m:eqArr>
              <m:ctrlPr>
                <w:rPr>
                  <w:rFonts w:ascii="Cambria Math" w:hAnsi="Cambria Math"/>
                  <w:sz w:val="20"/>
                  <w:szCs w:val="20"/>
                </w:rPr>
              </m:ctrlPr>
            </m:e>
          </m:d>
        </m:oMath>
      </m:oMathPara>
    </w:p>
    <w:p>
      <w:pPr>
        <w:pStyle w:val="25"/>
        <w:rPr>
          <w:rFonts w:ascii="Times New Roman" w:hAnsi="Times New Roman"/>
          <w:sz w:val="20"/>
          <w:szCs w:val="20"/>
        </w:rPr>
      </w:pPr>
      <m:oMathPara>
        <m:oMath>
          <m:sSub>
            <m:sSubPr>
              <m:ctrlPr>
                <w:rPr>
                  <w:rFonts w:ascii="Cambria Math" w:hAnsi="Cambria Math"/>
                  <w:sz w:val="20"/>
                  <w:szCs w:val="20"/>
                </w:rPr>
              </m:ctrlPr>
            </m:sSubPr>
            <m:e>
              <m:r>
                <w:rPr>
                  <w:rFonts w:ascii="Cambria Math" w:hAnsi="Cambria Math"/>
                  <w:sz w:val="20"/>
                  <w:szCs w:val="20"/>
                </w:rPr>
                <m:t>s</m:t>
              </m:r>
              <m:ctrlPr>
                <w:rPr>
                  <w:rFonts w:ascii="Cambria Math" w:hAnsi="Cambria Math"/>
                  <w:sz w:val="20"/>
                  <w:szCs w:val="20"/>
                </w:rPr>
              </m:ctrlPr>
            </m:e>
            <m:sub>
              <m:r>
                <w:rPr>
                  <w:rFonts w:ascii="Cambria Math" w:hAnsi="Cambria Math"/>
                  <w:sz w:val="20"/>
                  <w:szCs w:val="20"/>
                </w:rPr>
                <m:t>r</m:t>
              </m:r>
              <m:ctrlPr>
                <w:rPr>
                  <w:rFonts w:ascii="Cambria Math" w:hAnsi="Cambria Math"/>
                  <w:sz w:val="20"/>
                  <w:szCs w:val="20"/>
                </w:rPr>
              </m:ctrlPr>
            </m:sub>
          </m:sSub>
          <m:d>
            <m:dPr>
              <m:ctrlPr>
                <w:rPr>
                  <w:rFonts w:ascii="Cambria Math" w:hAnsi="Cambria Math"/>
                  <w:sz w:val="20"/>
                  <w:szCs w:val="20"/>
                </w:rPr>
              </m:ctrlPr>
            </m:dPr>
            <m:e>
              <m:r>
                <w:rPr>
                  <w:rFonts w:ascii="Cambria Math" w:hAnsi="Cambria Math"/>
                  <w:sz w:val="20"/>
                  <w:szCs w:val="20"/>
                </w:rPr>
                <m:t>i</m:t>
              </m:r>
              <m:r>
                <m:rPr>
                  <m:sty m:val="p"/>
                </m:rPr>
                <w:rPr>
                  <w:rFonts w:ascii="Cambria Math" w:hAnsi="Cambria Math"/>
                  <w:sz w:val="20"/>
                  <w:szCs w:val="20"/>
                </w:rPr>
                <m:t>,4</m:t>
              </m:r>
              <m:ctrlPr>
                <w:rPr>
                  <w:rFonts w:ascii="Cambria Math" w:hAnsi="Cambria Math"/>
                  <w:sz w:val="20"/>
                  <w:szCs w:val="20"/>
                </w:rPr>
              </m:ctrlPr>
            </m:e>
          </m:d>
          <m:r>
            <m:rPr>
              <m:sty m:val="p"/>
            </m:rPr>
            <w:rPr>
              <w:rFonts w:ascii="Cambria Math" w:hAnsi="Cambria Math"/>
              <w:sz w:val="20"/>
              <w:szCs w:val="20"/>
            </w:rPr>
            <m:t>=</m:t>
          </m:r>
          <m:d>
            <m:dPr>
              <m:begChr m:val="{"/>
              <m:endChr m:val=""/>
              <m:ctrlPr>
                <w:rPr>
                  <w:rFonts w:ascii="Cambria Math" w:hAnsi="Cambria Math"/>
                  <w:sz w:val="20"/>
                  <w:szCs w:val="20"/>
                </w:rPr>
              </m:ctrlPr>
            </m:dPr>
            <m:e>
              <m:eqArr>
                <m:eqArrPr>
                  <m:ctrlPr>
                    <w:rPr>
                      <w:rFonts w:ascii="Cambria Math" w:hAnsi="Cambria Math"/>
                      <w:sz w:val="20"/>
                      <w:szCs w:val="20"/>
                    </w:rPr>
                  </m:ctrlPr>
                </m:eqArrPr>
                <m:e>
                  <m:r>
                    <w:rPr>
                      <w:rFonts w:ascii="Cambria Math" w:hAnsi="Cambria Math"/>
                      <w:sz w:val="20"/>
                      <w:szCs w:val="20"/>
                    </w:rPr>
                    <m:t>0.60,  i=0</m:t>
                  </m:r>
                  <m:ctrlPr>
                    <w:rPr>
                      <w:rFonts w:ascii="Cambria Math" w:hAnsi="Cambria Math" w:eastAsia="Cambria Math" w:cs="Cambria Math"/>
                      <w:sz w:val="20"/>
                      <w:szCs w:val="20"/>
                    </w:rPr>
                  </m:ctrlPr>
                </m:e>
                <m:e>
                  <m:r>
                    <m:rPr>
                      <m:sty m:val="p"/>
                    </m:rPr>
                    <w:rPr>
                      <w:rFonts w:ascii="Cambria Math" w:hAnsi="Cambria Math"/>
                      <w:sz w:val="20"/>
                      <w:szCs w:val="20"/>
                    </w:rPr>
                    <m:t>0.85,  &amp;i=1</m:t>
                  </m:r>
                  <m:ctrlPr>
                    <w:rPr>
                      <w:rFonts w:ascii="Cambria Math" w:hAnsi="Cambria Math"/>
                      <w:sz w:val="20"/>
                      <w:szCs w:val="20"/>
                    </w:rPr>
                  </m:ctrlPr>
                </m:e>
                <m:e>
                  <m:r>
                    <m:rPr>
                      <m:sty m:val="p"/>
                    </m:rPr>
                    <w:rPr>
                      <w:rFonts w:ascii="Cambria Math" w:hAnsi="Cambria Math"/>
                      <w:sz w:val="20"/>
                      <w:szCs w:val="20"/>
                    </w:rPr>
                    <m:t>0.85,  i=2</m:t>
                  </m:r>
                  <m:ctrlPr>
                    <w:rPr>
                      <w:rFonts w:ascii="Cambria Math" w:hAnsi="Cambria Math"/>
                      <w:sz w:val="20"/>
                      <w:szCs w:val="20"/>
                    </w:rPr>
                  </m:ctrlPr>
                </m:e>
                <m:e>
                  <m:r>
                    <w:rPr>
                      <w:rFonts w:ascii="Cambria Math" w:hAnsi="Cambria Math" w:eastAsia="Cambria Math"/>
                      <w:spacing w:val="2"/>
                      <w:sz w:val="20"/>
                      <w:szCs w:val="20"/>
                    </w:rPr>
                    <m:t xml:space="preserve">0.60,  </m:t>
                  </m:r>
                  <m:r>
                    <w:rPr>
                      <w:rFonts w:ascii="Cambria Math" w:hAnsi="Cambria Math" w:eastAsia="Cambria Math" w:cs="Cambria Math"/>
                      <w:sz w:val="20"/>
                      <w:szCs w:val="20"/>
                    </w:rPr>
                    <m:t>i=3</m:t>
                  </m:r>
                  <m:ctrlPr>
                    <w:rPr>
                      <w:rFonts w:ascii="Cambria Math" w:hAnsi="Cambria Math"/>
                      <w:sz w:val="20"/>
                      <w:szCs w:val="20"/>
                    </w:rPr>
                  </m:ctrlPr>
                </m:e>
              </m:eqArr>
              <m:ctrlPr>
                <w:rPr>
                  <w:rFonts w:ascii="Cambria Math" w:hAnsi="Cambria Math"/>
                  <w:sz w:val="20"/>
                  <w:szCs w:val="20"/>
                </w:rPr>
              </m:ctrlPr>
            </m:e>
          </m:d>
        </m:oMath>
      </m:oMathPara>
    </w:p>
    <w:p>
      <w:pPr>
        <w:pStyle w:val="25"/>
        <w:rPr>
          <w:rFonts w:ascii="Times New Roman" w:hAnsi="Times New Roman"/>
          <w:sz w:val="20"/>
          <w:szCs w:val="20"/>
        </w:rPr>
      </w:pPr>
      <w:r>
        <w:rPr>
          <w:rFonts w:ascii="Times New Roman" w:hAnsi="Times New Roman"/>
          <w:sz w:val="20"/>
          <w:szCs w:val="20"/>
        </w:rPr>
        <w:t xml:space="preserve">For all other cases of </w:t>
      </w:r>
      <m:oMath>
        <m:r>
          <w:rPr>
            <w:rFonts w:ascii="Cambria Math" w:hAnsi="Cambria Math"/>
            <w:sz w:val="20"/>
            <w:szCs w:val="20"/>
          </w:rPr>
          <m:t>i</m:t>
        </m:r>
      </m:oMath>
      <w:r>
        <w:rPr>
          <w:rFonts w:ascii="Times New Roman" w:hAnsi="Times New Roman"/>
          <w:sz w:val="20"/>
          <w:szCs w:val="20"/>
        </w:rPr>
        <w:t xml:space="preserve">, and </w:t>
      </w:r>
      <m:oMath>
        <m:r>
          <w:rPr>
            <w:rFonts w:ascii="Cambria Math" w:hAnsi="Cambria Math"/>
            <w:sz w:val="20"/>
            <w:szCs w:val="20"/>
          </w:rPr>
          <m:t>a</m:t>
        </m:r>
      </m:oMath>
      <w:r>
        <w:rPr>
          <w:rFonts w:ascii="Times New Roman" w:hAnsi="Times New Roman"/>
          <w:sz w:val="20"/>
          <w:szCs w:val="20"/>
        </w:rPr>
        <w:t xml:space="preserve">: </w:t>
      </w:r>
      <m:oMath>
        <m:sSub>
          <m:sSubPr>
            <m:ctrlPr>
              <w:rPr>
                <w:rFonts w:ascii="Cambria Math" w:hAnsi="Cambria Math"/>
                <w:sz w:val="20"/>
                <w:szCs w:val="20"/>
              </w:rPr>
            </m:ctrlPr>
          </m:sSubPr>
          <m:e>
            <m:r>
              <w:rPr>
                <w:rFonts w:ascii="Cambria Math" w:hAnsi="Cambria Math"/>
                <w:sz w:val="20"/>
                <w:szCs w:val="20"/>
              </w:rPr>
              <m:t>s</m:t>
            </m:r>
            <m:ctrlPr>
              <w:rPr>
                <w:rFonts w:ascii="Cambria Math" w:hAnsi="Cambria Math"/>
                <w:sz w:val="20"/>
                <w:szCs w:val="20"/>
              </w:rPr>
            </m:ctrlPr>
          </m:e>
          <m:sub>
            <m:r>
              <w:rPr>
                <w:rFonts w:ascii="Cambria Math" w:hAnsi="Cambria Math"/>
                <w:sz w:val="20"/>
                <w:szCs w:val="20"/>
              </w:rPr>
              <m:t>r</m:t>
            </m:r>
            <m:ctrlPr>
              <w:rPr>
                <w:rFonts w:ascii="Cambria Math" w:hAnsi="Cambria Math"/>
                <w:sz w:val="20"/>
                <w:szCs w:val="20"/>
              </w:rPr>
            </m:ctrlPr>
          </m:sub>
        </m:sSub>
        <m:r>
          <m:rPr>
            <m:sty m:val="p"/>
          </m:rPr>
          <w:rPr>
            <w:rFonts w:ascii="Cambria Math" w:hAnsi="Cambria Math"/>
            <w:sz w:val="20"/>
            <w:szCs w:val="20"/>
          </w:rPr>
          <m:t>(</m:t>
        </m:r>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a</m:t>
        </m:r>
        <m:r>
          <m:rPr>
            <m:sty m:val="p"/>
          </m:rPr>
          <w:rPr>
            <w:rFonts w:ascii="Cambria Math" w:hAnsi="Cambria Math"/>
            <w:sz w:val="20"/>
            <w:szCs w:val="20"/>
          </w:rPr>
          <m:t>)=0.3</m:t>
        </m:r>
      </m:oMath>
      <w:r>
        <w:rPr>
          <w:rFonts w:ascii="Times New Roman" w:hAnsi="Times New Roman"/>
          <w:sz w:val="20"/>
          <w:szCs w:val="20"/>
        </w:rPr>
        <w:t xml:space="preserve"> </w:t>
      </w:r>
    </w:p>
    <w:p>
      <w:pPr>
        <w:pStyle w:val="25"/>
        <w:rPr>
          <w:rFonts w:ascii="Times New Roman" w:hAnsi="Times New Roman"/>
          <w:sz w:val="20"/>
          <w:szCs w:val="20"/>
        </w:rPr>
      </w:pPr>
    </w:p>
    <w:p>
      <w:pPr>
        <w:pStyle w:val="25"/>
        <w:rPr>
          <w:rFonts w:ascii="Times New Roman" w:hAnsi="Times New Roman"/>
          <w:sz w:val="20"/>
          <w:szCs w:val="20"/>
        </w:rPr>
      </w:pPr>
      <m:oMathPara>
        <m:oMath>
          <m:sSub>
            <m:sSubPr>
              <m:ctrlPr>
                <w:rPr>
                  <w:rFonts w:ascii="Cambria Math" w:hAnsi="Cambria Math"/>
                  <w:sz w:val="20"/>
                  <w:szCs w:val="20"/>
                </w:rPr>
              </m:ctrlPr>
            </m:sSubPr>
            <m:e>
              <m:r>
                <w:rPr>
                  <w:rFonts w:ascii="Cambria Math" w:hAnsi="Cambria Math"/>
                  <w:sz w:val="20"/>
                  <w:szCs w:val="20"/>
                </w:rPr>
                <m:t>σ</m:t>
              </m:r>
              <m:ctrlPr>
                <w:rPr>
                  <w:rFonts w:ascii="Cambria Math" w:hAnsi="Cambria Math"/>
                  <w:sz w:val="20"/>
                  <w:szCs w:val="20"/>
                </w:rPr>
              </m:ctrlPr>
            </m:e>
            <m:sub>
              <m:r>
                <w:rPr>
                  <w:rFonts w:ascii="Cambria Math" w:hAnsi="Cambria Math"/>
                  <w:sz w:val="20"/>
                  <w:szCs w:val="20"/>
                </w:rPr>
                <m:t>l</m:t>
              </m:r>
              <m:ctrlPr>
                <w:rPr>
                  <w:rFonts w:ascii="Cambria Math" w:hAnsi="Cambria Math"/>
                  <w:sz w:val="20"/>
                  <w:szCs w:val="20"/>
                </w:rPr>
              </m:ctrlPr>
            </m:sub>
          </m:sSub>
          <m:d>
            <m:dPr>
              <m:ctrlPr>
                <w:rPr>
                  <w:rFonts w:ascii="Cambria Math" w:hAnsi="Cambria Math"/>
                  <w:sz w:val="20"/>
                  <w:szCs w:val="20"/>
                </w:rPr>
              </m:ctrlPr>
            </m:dPr>
            <m:e>
              <m:r>
                <w:rPr>
                  <w:rFonts w:ascii="Cambria Math" w:hAnsi="Cambria Math"/>
                  <w:sz w:val="20"/>
                  <w:szCs w:val="20"/>
                </w:rPr>
                <m:t>QP</m:t>
              </m:r>
              <m:ctrlPr>
                <w:rPr>
                  <w:rFonts w:ascii="Cambria Math" w:hAnsi="Cambria Math"/>
                  <w:sz w:val="20"/>
                  <w:szCs w:val="20"/>
                </w:rPr>
              </m:ctrlPr>
            </m:e>
          </m:d>
          <m:r>
            <m:rPr>
              <m:sty m:val="p"/>
            </m:rPr>
            <w:rPr>
              <w:rFonts w:ascii="Cambria Math" w:hAnsi="Cambria Math"/>
              <w:sz w:val="20"/>
              <w:szCs w:val="20"/>
            </w:rPr>
            <m:t>=3*(</m:t>
          </m:r>
          <m:r>
            <w:rPr>
              <w:rFonts w:ascii="Cambria Math" w:hAnsi="Cambria Math"/>
              <w:sz w:val="20"/>
              <w:szCs w:val="20"/>
            </w:rPr>
            <m:t>QP</m:t>
          </m:r>
          <m:r>
            <m:rPr>
              <m:sty m:val="p"/>
            </m:rPr>
            <w:rPr>
              <w:rFonts w:ascii="Cambria Math" w:hAnsi="Cambria Math"/>
              <w:sz w:val="20"/>
              <w:szCs w:val="20"/>
            </w:rPr>
            <m:t>-10)</m:t>
          </m:r>
        </m:oMath>
      </m:oMathPara>
    </w:p>
    <w:p>
      <w:pPr>
        <w:pStyle w:val="25"/>
        <w:rPr>
          <w:rFonts w:ascii="Times New Roman" w:hAnsi="Times New Roman"/>
          <w:sz w:val="20"/>
          <w:szCs w:val="20"/>
        </w:rPr>
      </w:pPr>
      <m:oMathPara>
        <m:oMath>
          <m:r>
            <m:rPr>
              <m:sty m:val="p"/>
            </m:rPr>
            <w:rPr>
              <w:rFonts w:ascii="Cambria Math" w:hAnsi="Cambria Math"/>
              <w:sz w:val="20"/>
              <w:szCs w:val="20"/>
            </w:rPr>
            <m:t>∆</m:t>
          </m:r>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i</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ctrlPr>
                <w:rPr>
                  <w:rFonts w:ascii="Cambria Math" w:hAnsi="Cambria Math"/>
                  <w:sz w:val="20"/>
                  <w:szCs w:val="20"/>
                </w:rPr>
              </m:ctrlPr>
            </m:e>
            <m:sub>
              <m:r>
                <w:rPr>
                  <w:rFonts w:ascii="Cambria Math" w:hAnsi="Cambria Math"/>
                  <w:sz w:val="20"/>
                  <w:szCs w:val="20"/>
                </w:rPr>
                <m:t>r</m:t>
              </m:r>
              <m:ctrlPr>
                <w:rPr>
                  <w:rFonts w:ascii="Cambria Math" w:hAnsi="Cambria Math"/>
                  <w:sz w:val="20"/>
                  <w:szCs w:val="20"/>
                </w:rPr>
              </m:ctrlPr>
            </m:sub>
          </m:sSub>
          <m:r>
            <m:rPr>
              <m:sty m:val="p"/>
            </m:rPr>
            <w:rPr>
              <w:rFonts w:ascii="Cambria Math" w:hAnsi="Cambria Math"/>
              <w:sz w:val="20"/>
              <w:szCs w:val="20"/>
            </w:rPr>
            <m:t>(</m:t>
          </m:r>
          <m:r>
            <w:rPr>
              <w:rFonts w:ascii="Cambria Math" w:hAnsi="Cambria Math"/>
              <w:sz w:val="20"/>
              <w:szCs w:val="20"/>
            </w:rPr>
            <m:t>i</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ctrlPr>
                <w:rPr>
                  <w:rFonts w:ascii="Cambria Math" w:hAnsi="Cambria Math"/>
                  <w:sz w:val="20"/>
                  <w:szCs w:val="20"/>
                </w:rPr>
              </m:ctrlPr>
            </m:e>
            <m:sub>
              <m:r>
                <w:rPr>
                  <w:rFonts w:ascii="Cambria Math" w:hAnsi="Cambria Math"/>
                  <w:sz w:val="20"/>
                  <w:szCs w:val="20"/>
                </w:rPr>
                <m:t>o</m:t>
              </m:r>
              <m:ctrlPr>
                <w:rPr>
                  <w:rFonts w:ascii="Cambria Math" w:hAnsi="Cambria Math"/>
                  <w:sz w:val="20"/>
                  <w:szCs w:val="20"/>
                </w:rPr>
              </m:ctrlPr>
            </m:sub>
          </m:sSub>
        </m:oMath>
      </m:oMathPara>
    </w:p>
    <w:p>
      <w:pPr>
        <w:pStyle w:val="25"/>
        <w:rPr>
          <w:rFonts w:ascii="Times New Roman" w:hAnsi="Times New Roman"/>
          <w:sz w:val="20"/>
          <w:szCs w:val="20"/>
        </w:rPr>
      </w:pPr>
      <w:r>
        <w:rPr>
          <w:rFonts w:ascii="Times New Roman" w:hAnsi="Times New Roman"/>
          <w:sz w:val="20"/>
          <w:szCs w:val="20"/>
        </w:rPr>
        <w:t xml:space="preserve">For the chroma channels, the weights, </w:t>
      </w:r>
      <m:oMath>
        <m:sSub>
          <m:sSubPr>
            <m:ctrlPr>
              <w:rPr>
                <w:rFonts w:ascii="Cambria Math" w:hAnsi="Cambria Math"/>
                <w:sz w:val="20"/>
                <w:szCs w:val="20"/>
              </w:rPr>
            </m:ctrlPr>
          </m:sSubPr>
          <m:e>
            <m:r>
              <w:rPr>
                <w:rFonts w:ascii="Cambria Math" w:hAnsi="Cambria Math"/>
                <w:sz w:val="20"/>
                <w:szCs w:val="20"/>
              </w:rPr>
              <m:t>w</m:t>
            </m:r>
            <m:ctrlPr>
              <w:rPr>
                <w:rFonts w:ascii="Cambria Math" w:hAnsi="Cambria Math"/>
                <w:sz w:val="20"/>
                <w:szCs w:val="20"/>
              </w:rPr>
            </m:ctrlPr>
          </m:e>
          <m:sub>
            <m:r>
              <w:rPr>
                <w:rFonts w:ascii="Cambria Math" w:hAnsi="Cambria Math"/>
                <w:sz w:val="20"/>
                <w:szCs w:val="20"/>
              </w:rPr>
              <m:t>r</m:t>
            </m:r>
            <m:ctrlPr>
              <w:rPr>
                <w:rFonts w:ascii="Cambria Math" w:hAnsi="Cambria Math"/>
                <w:sz w:val="20"/>
                <w:szCs w:val="20"/>
              </w:rPr>
            </m:ctrlPr>
          </m:sub>
        </m:sSub>
        <m:r>
          <m:rPr>
            <m:sty m:val="p"/>
          </m:rPr>
          <w:rPr>
            <w:rFonts w:ascii="Cambria Math" w:hAnsi="Cambria Math"/>
            <w:sz w:val="20"/>
            <w:szCs w:val="20"/>
          </w:rPr>
          <m:t>(</m:t>
        </m:r>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a</m:t>
        </m:r>
        <m:r>
          <m:rPr>
            <m:sty m:val="p"/>
          </m:rPr>
          <w:rPr>
            <w:rFonts w:ascii="Cambria Math" w:hAnsi="Cambria Math"/>
            <w:sz w:val="20"/>
            <w:szCs w:val="20"/>
          </w:rPr>
          <m:t>)</m:t>
        </m:r>
      </m:oMath>
      <w:r>
        <w:rPr>
          <w:rFonts w:ascii="Times New Roman" w:hAnsi="Times New Roman"/>
          <w:sz w:val="20"/>
          <w:szCs w:val="20"/>
        </w:rPr>
        <w:t>, is defined as follows:</w:t>
      </w:r>
    </w:p>
    <w:p>
      <w:pPr>
        <w:pStyle w:val="25"/>
        <w:rPr>
          <w:rFonts w:ascii="Times New Roman" w:hAnsi="Times New Roman"/>
          <w:sz w:val="20"/>
          <w:szCs w:val="20"/>
        </w:rPr>
      </w:pPr>
      <m:oMathPara>
        <m:oMath>
          <m:sSub>
            <m:sSubPr>
              <m:ctrlPr>
                <w:rPr>
                  <w:rFonts w:ascii="Cambria Math" w:hAnsi="Cambria Math"/>
                  <w:sz w:val="20"/>
                  <w:szCs w:val="20"/>
                </w:rPr>
              </m:ctrlPr>
            </m:sSubPr>
            <m:e>
              <m:r>
                <w:rPr>
                  <w:rFonts w:ascii="Cambria Math" w:hAnsi="Cambria Math"/>
                  <w:sz w:val="20"/>
                  <w:szCs w:val="20"/>
                </w:rPr>
                <m:t>w</m:t>
              </m:r>
              <m:ctrlPr>
                <w:rPr>
                  <w:rFonts w:ascii="Cambria Math" w:hAnsi="Cambria Math"/>
                  <w:sz w:val="20"/>
                  <w:szCs w:val="20"/>
                </w:rPr>
              </m:ctrlPr>
            </m:e>
            <m:sub>
              <m:r>
                <w:rPr>
                  <w:rFonts w:ascii="Cambria Math" w:hAnsi="Cambria Math"/>
                  <w:sz w:val="20"/>
                  <w:szCs w:val="20"/>
                </w:rPr>
                <m:t>r</m:t>
              </m:r>
              <m:ctrlPr>
                <w:rPr>
                  <w:rFonts w:ascii="Cambria Math" w:hAnsi="Cambria Math"/>
                  <w:sz w:val="20"/>
                  <w:szCs w:val="20"/>
                </w:rPr>
              </m:ctrlPr>
            </m:sub>
          </m:sSub>
          <m:r>
            <m:rPr>
              <m:sty m:val="p"/>
            </m:rPr>
            <w:rPr>
              <w:rFonts w:ascii="Cambria Math" w:hAnsi="Cambria Math"/>
              <w:sz w:val="20"/>
              <w:szCs w:val="20"/>
            </w:rPr>
            <m:t>(</m:t>
          </m:r>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a</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s</m:t>
              </m:r>
              <m:ctrlPr>
                <w:rPr>
                  <w:rFonts w:ascii="Cambria Math" w:hAnsi="Cambria Math"/>
                  <w:sz w:val="20"/>
                  <w:szCs w:val="20"/>
                </w:rPr>
              </m:ctrlPr>
            </m:e>
            <m:sub>
              <m:r>
                <w:rPr>
                  <w:rFonts w:ascii="Cambria Math" w:hAnsi="Cambria Math"/>
                  <w:sz w:val="20"/>
                  <w:szCs w:val="20"/>
                </w:rPr>
                <m:t>c</m:t>
              </m:r>
              <m:ctrlPr>
                <w:rPr>
                  <w:rFonts w:ascii="Cambria Math" w:hAnsi="Cambria Math"/>
                  <w:sz w:val="20"/>
                  <w:szCs w:val="20"/>
                </w:rPr>
              </m:ctrlPr>
            </m:sub>
          </m:sSub>
          <m:sSub>
            <m:sSubPr>
              <m:ctrlPr>
                <w:rPr>
                  <w:rFonts w:ascii="Cambria Math" w:hAnsi="Cambria Math"/>
                  <w:sz w:val="20"/>
                  <w:szCs w:val="20"/>
                </w:rPr>
              </m:ctrlPr>
            </m:sSubPr>
            <m:e>
              <m:r>
                <w:rPr>
                  <w:rFonts w:ascii="Cambria Math" w:hAnsi="Cambria Math"/>
                  <w:sz w:val="20"/>
                  <w:szCs w:val="20"/>
                </w:rPr>
                <m:t>s</m:t>
              </m:r>
              <m:ctrlPr>
                <w:rPr>
                  <w:rFonts w:ascii="Cambria Math" w:hAnsi="Cambria Math"/>
                  <w:sz w:val="20"/>
                  <w:szCs w:val="20"/>
                </w:rPr>
              </m:ctrlPr>
            </m:e>
            <m:sub>
              <m:r>
                <w:rPr>
                  <w:rFonts w:ascii="Cambria Math" w:hAnsi="Cambria Math"/>
                  <w:sz w:val="20"/>
                  <w:szCs w:val="20"/>
                </w:rPr>
                <m:t>o</m:t>
              </m:r>
              <m:ctrlPr>
                <w:rPr>
                  <w:rFonts w:ascii="Cambria Math" w:hAnsi="Cambria Math"/>
                  <w:sz w:val="20"/>
                  <w:szCs w:val="20"/>
                </w:rPr>
              </m:ctrlPr>
            </m:sub>
          </m:sSub>
          <m:r>
            <m:rPr>
              <m:sty m:val="p"/>
            </m:rPr>
            <w:rPr>
              <w:rFonts w:ascii="Cambria Math" w:hAnsi="Cambria Math"/>
              <w:sz w:val="20"/>
              <w:szCs w:val="20"/>
            </w:rPr>
            <m:t>(</m:t>
          </m:r>
          <m:r>
            <w:rPr>
              <w:rFonts w:ascii="Cambria Math" w:hAnsi="Cambria Math"/>
              <w:sz w:val="20"/>
              <w:szCs w:val="20"/>
            </w:rPr>
            <m:t>n</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s</m:t>
              </m:r>
              <m:ctrlPr>
                <w:rPr>
                  <w:rFonts w:ascii="Cambria Math" w:hAnsi="Cambria Math"/>
                  <w:sz w:val="20"/>
                  <w:szCs w:val="20"/>
                </w:rPr>
              </m:ctrlPr>
            </m:e>
            <m:sub>
              <m:r>
                <w:rPr>
                  <w:rFonts w:ascii="Cambria Math" w:hAnsi="Cambria Math"/>
                  <w:sz w:val="20"/>
                  <w:szCs w:val="20"/>
                </w:rPr>
                <m:t>r</m:t>
              </m:r>
              <m:ctrlPr>
                <w:rPr>
                  <w:rFonts w:ascii="Cambria Math" w:hAnsi="Cambria Math"/>
                  <w:sz w:val="20"/>
                  <w:szCs w:val="20"/>
                </w:rPr>
              </m:ctrlPr>
            </m:sub>
          </m:sSub>
          <m:r>
            <m:rPr>
              <m:sty m:val="p"/>
            </m:rPr>
            <w:rPr>
              <w:rFonts w:ascii="Cambria Math" w:hAnsi="Cambria Math"/>
              <w:sz w:val="20"/>
              <w:szCs w:val="20"/>
            </w:rPr>
            <m:t>(</m:t>
          </m:r>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a</m:t>
          </m:r>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e</m:t>
              </m:r>
              <m:ctrlPr>
                <w:rPr>
                  <w:rFonts w:ascii="Cambria Math" w:hAnsi="Cambria Math"/>
                  <w:sz w:val="20"/>
                  <w:szCs w:val="20"/>
                </w:rPr>
              </m:ctrlPr>
            </m:e>
            <m:sup>
              <m:r>
                <m:rPr>
                  <m:sty m:val="p"/>
                </m:rPr>
                <w:rPr>
                  <w:rFonts w:ascii="Cambria Math" w:hAnsi="Cambria Math"/>
                  <w:sz w:val="20"/>
                  <w:szCs w:val="20"/>
                </w:rPr>
                <m:t>-</m:t>
              </m:r>
              <m:f>
                <m:fPr>
                  <m:ctrlPr>
                    <w:rPr>
                      <w:rFonts w:ascii="Cambria Math" w:hAnsi="Cambria Math"/>
                      <w:sz w:val="20"/>
                      <w:szCs w:val="20"/>
                    </w:rPr>
                  </m:ctrlPr>
                </m:fPr>
                <m:num>
                  <m:sSup>
                    <m:sSupPr>
                      <m:ctrlPr>
                        <w:rPr>
                          <w:rFonts w:ascii="Cambria Math" w:hAnsi="Cambria Math"/>
                          <w:sz w:val="20"/>
                          <w:szCs w:val="20"/>
                        </w:rPr>
                      </m:ctrlPr>
                    </m:sSupPr>
                    <m:e>
                      <m:r>
                        <m:rPr>
                          <m:sty m:val="p"/>
                        </m:rPr>
                        <w:rPr>
                          <w:rFonts w:ascii="Cambria Math" w:hAnsi="Cambria Math"/>
                          <w:sz w:val="20"/>
                          <w:szCs w:val="20"/>
                        </w:rPr>
                        <m:t>∆</m:t>
                      </m:r>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i</m:t>
                      </m:r>
                      <m:r>
                        <m:rPr>
                          <m:sty m:val="p"/>
                        </m:rPr>
                        <w:rPr>
                          <w:rFonts w:ascii="Cambria Math" w:hAnsi="Cambria Math"/>
                          <w:sz w:val="20"/>
                          <w:szCs w:val="20"/>
                        </w:rPr>
                        <m:t>)</m:t>
                      </m:r>
                      <m:ctrlPr>
                        <w:rPr>
                          <w:rFonts w:ascii="Cambria Math" w:hAnsi="Cambria Math"/>
                          <w:sz w:val="20"/>
                          <w:szCs w:val="20"/>
                        </w:rPr>
                      </m:ctrlPr>
                    </m:e>
                    <m:sup>
                      <m:r>
                        <m:rPr>
                          <m:sty m:val="p"/>
                        </m:rPr>
                        <w:rPr>
                          <w:rFonts w:ascii="Cambria Math" w:hAnsi="Cambria Math"/>
                          <w:sz w:val="20"/>
                          <w:szCs w:val="20"/>
                        </w:rPr>
                        <m:t>2</m:t>
                      </m:r>
                      <m:ctrlPr>
                        <w:rPr>
                          <w:rFonts w:ascii="Cambria Math" w:hAnsi="Cambria Math"/>
                          <w:sz w:val="20"/>
                          <w:szCs w:val="20"/>
                        </w:rPr>
                      </m:ctrlPr>
                    </m:sup>
                  </m:sSup>
                  <m:ctrlPr>
                    <w:rPr>
                      <w:rFonts w:ascii="Cambria Math" w:hAnsi="Cambria Math"/>
                      <w:sz w:val="20"/>
                      <w:szCs w:val="20"/>
                    </w:rPr>
                  </m:ctrlPr>
                </m:num>
                <m:den>
                  <m:r>
                    <m:rPr>
                      <m:sty m:val="p"/>
                    </m:rPr>
                    <w:rPr>
                      <w:rFonts w:ascii="Cambria Math" w:hAnsi="Cambria Math"/>
                      <w:sz w:val="20"/>
                      <w:szCs w:val="20"/>
                    </w:rPr>
                    <m:t>2</m:t>
                  </m:r>
                  <m:sSup>
                    <m:sSupPr>
                      <m:ctrlPr>
                        <w:rPr>
                          <w:rFonts w:ascii="Cambria Math" w:hAnsi="Cambria Math"/>
                          <w:sz w:val="20"/>
                          <w:szCs w:val="20"/>
                        </w:rPr>
                      </m:ctrlPr>
                    </m:sSupPr>
                    <m:e>
                      <m:sSub>
                        <m:sSubPr>
                          <m:ctrlPr>
                            <w:rPr>
                              <w:rFonts w:ascii="Cambria Math" w:hAnsi="Cambria Math"/>
                              <w:sz w:val="20"/>
                              <w:szCs w:val="20"/>
                            </w:rPr>
                          </m:ctrlPr>
                        </m:sSubPr>
                        <m:e>
                          <m:r>
                            <w:rPr>
                              <w:rFonts w:ascii="Cambria Math" w:hAnsi="Cambria Math"/>
                              <w:sz w:val="20"/>
                              <w:szCs w:val="20"/>
                            </w:rPr>
                            <m:t>σ</m:t>
                          </m:r>
                          <m:ctrlPr>
                            <w:rPr>
                              <w:rFonts w:ascii="Cambria Math" w:hAnsi="Cambria Math"/>
                              <w:sz w:val="20"/>
                              <w:szCs w:val="20"/>
                            </w:rPr>
                          </m:ctrlPr>
                        </m:e>
                        <m:sub>
                          <m:r>
                            <w:rPr>
                              <w:rFonts w:ascii="Cambria Math" w:hAnsi="Cambria Math"/>
                              <w:sz w:val="20"/>
                              <w:szCs w:val="20"/>
                            </w:rPr>
                            <m:t>c</m:t>
                          </m:r>
                          <m:ctrlPr>
                            <w:rPr>
                              <w:rFonts w:ascii="Cambria Math" w:hAnsi="Cambria Math"/>
                              <w:sz w:val="20"/>
                              <w:szCs w:val="20"/>
                            </w:rPr>
                          </m:ctrlPr>
                        </m:sub>
                      </m:sSub>
                      <m:ctrlPr>
                        <w:rPr>
                          <w:rFonts w:ascii="Cambria Math" w:hAnsi="Cambria Math"/>
                          <w:sz w:val="20"/>
                          <w:szCs w:val="20"/>
                        </w:rPr>
                      </m:ctrlPr>
                    </m:e>
                    <m:sup>
                      <m:r>
                        <m:rPr>
                          <m:sty m:val="p"/>
                        </m:rPr>
                        <w:rPr>
                          <w:rFonts w:ascii="Cambria Math" w:hAnsi="Cambria Math"/>
                          <w:sz w:val="20"/>
                          <w:szCs w:val="20"/>
                        </w:rPr>
                        <m:t>2</m:t>
                      </m:r>
                      <m:ctrlPr>
                        <w:rPr>
                          <w:rFonts w:ascii="Cambria Math" w:hAnsi="Cambria Math"/>
                          <w:sz w:val="20"/>
                          <w:szCs w:val="20"/>
                        </w:rPr>
                      </m:ctrlPr>
                    </m:sup>
                  </m:sSup>
                  <m:ctrlPr>
                    <w:rPr>
                      <w:rFonts w:ascii="Cambria Math" w:hAnsi="Cambria Math"/>
                      <w:sz w:val="20"/>
                      <w:szCs w:val="20"/>
                    </w:rPr>
                  </m:ctrlPr>
                </m:den>
              </m:f>
              <m:ctrlPr>
                <w:rPr>
                  <w:rFonts w:ascii="Cambria Math" w:hAnsi="Cambria Math"/>
                  <w:sz w:val="20"/>
                  <w:szCs w:val="20"/>
                </w:rPr>
              </m:ctrlPr>
            </m:sup>
          </m:sSup>
        </m:oMath>
      </m:oMathPara>
    </w:p>
    <w:p>
      <w:pPr>
        <w:pStyle w:val="25"/>
        <w:rPr>
          <w:rFonts w:ascii="Times New Roman" w:hAnsi="Times New Roman"/>
          <w:sz w:val="20"/>
          <w:szCs w:val="20"/>
        </w:rPr>
      </w:pPr>
      <w:r>
        <w:rPr>
          <w:rFonts w:ascii="Times New Roman" w:hAnsi="Times New Roman"/>
          <w:sz w:val="20"/>
          <w:szCs w:val="20"/>
        </w:rPr>
        <w:t xml:space="preserve">Where </w:t>
      </w:r>
      <m:oMath>
        <m:sSub>
          <m:sSubPr>
            <m:ctrlPr>
              <w:rPr>
                <w:rFonts w:ascii="Cambria Math" w:hAnsi="Cambria Math"/>
                <w:sz w:val="20"/>
                <w:szCs w:val="20"/>
              </w:rPr>
            </m:ctrlPr>
          </m:sSubPr>
          <m:e>
            <m:r>
              <w:rPr>
                <w:rFonts w:ascii="Cambria Math" w:hAnsi="Cambria Math"/>
                <w:sz w:val="20"/>
                <w:szCs w:val="20"/>
              </w:rPr>
              <m:t>s</m:t>
            </m:r>
            <m:ctrlPr>
              <w:rPr>
                <w:rFonts w:ascii="Cambria Math" w:hAnsi="Cambria Math"/>
                <w:sz w:val="20"/>
                <w:szCs w:val="20"/>
              </w:rPr>
            </m:ctrlPr>
          </m:e>
          <m:sub>
            <m:r>
              <w:rPr>
                <w:rFonts w:ascii="Cambria Math" w:hAnsi="Cambria Math"/>
                <w:sz w:val="20"/>
                <w:szCs w:val="20"/>
              </w:rPr>
              <m:t>c</m:t>
            </m:r>
            <m:ctrlPr>
              <w:rPr>
                <w:rFonts w:ascii="Cambria Math" w:hAnsi="Cambria Math"/>
                <w:sz w:val="20"/>
                <w:szCs w:val="20"/>
              </w:rPr>
            </m:ctrlPr>
          </m:sub>
        </m:sSub>
        <m:r>
          <m:rPr>
            <m:sty m:val="p"/>
          </m:rPr>
          <w:rPr>
            <w:rFonts w:ascii="Cambria Math" w:hAnsi="Cambria Math"/>
            <w:sz w:val="20"/>
            <w:szCs w:val="20"/>
          </w:rPr>
          <m:t>=0.55</m:t>
        </m:r>
      </m:oMath>
      <w:r>
        <w:rPr>
          <w:rFonts w:ascii="Times New Roman" w:hAnsi="Times New Roman"/>
          <w:sz w:val="20"/>
          <w:szCs w:val="20"/>
        </w:rPr>
        <w:t xml:space="preserve"> and </w:t>
      </w:r>
      <m:oMath>
        <m:sSub>
          <m:sSubPr>
            <m:ctrlPr>
              <w:rPr>
                <w:rFonts w:ascii="Cambria Math" w:hAnsi="Cambria Math"/>
                <w:sz w:val="20"/>
                <w:szCs w:val="20"/>
              </w:rPr>
            </m:ctrlPr>
          </m:sSubPr>
          <m:e>
            <m:r>
              <w:rPr>
                <w:rFonts w:ascii="Cambria Math" w:hAnsi="Cambria Math"/>
                <w:sz w:val="20"/>
                <w:szCs w:val="20"/>
              </w:rPr>
              <m:t>σ</m:t>
            </m:r>
            <m:ctrlPr>
              <w:rPr>
                <w:rFonts w:ascii="Cambria Math" w:hAnsi="Cambria Math"/>
                <w:sz w:val="20"/>
                <w:szCs w:val="20"/>
              </w:rPr>
            </m:ctrlPr>
          </m:e>
          <m:sub>
            <m:r>
              <w:rPr>
                <w:rFonts w:ascii="Cambria Math" w:hAnsi="Cambria Math"/>
                <w:sz w:val="20"/>
                <w:szCs w:val="20"/>
              </w:rPr>
              <m:t>c</m:t>
            </m:r>
            <m:ctrlPr>
              <w:rPr>
                <w:rFonts w:ascii="Cambria Math" w:hAnsi="Cambria Math"/>
                <w:sz w:val="20"/>
                <w:szCs w:val="20"/>
              </w:rPr>
            </m:ctrlPr>
          </m:sub>
        </m:sSub>
        <m:r>
          <m:rPr>
            <m:sty m:val="p"/>
          </m:rPr>
          <w:rPr>
            <w:rFonts w:ascii="Cambria Math" w:hAnsi="Cambria Math"/>
            <w:sz w:val="20"/>
            <w:szCs w:val="20"/>
          </w:rPr>
          <m:t>=30</m:t>
        </m:r>
      </m:oMath>
    </w:p>
    <w:p>
      <w:r>
        <w:t>The strength of the temporal filter can be adjusted for different frames in each GOP by using one or more</w:t>
      </w:r>
      <w:r>
        <w:rPr>
          <w:rStyle w:val="397"/>
        </w:rPr>
        <w:t>TemporalFilterStrengthFrame*</w:t>
      </w:r>
      <w:r>
        <w:t xml:space="preserve"> configuration options, where ‘*’ indicates a particular frame in the GOP for which the strength is being set. </w:t>
      </w:r>
    </w:p>
    <w:p>
      <w:r>
        <w:t>Step 6.2: The filter is applied for the current sample and resulting sample value is stored to produce a filtered current picture.</w:t>
      </w:r>
    </w:p>
    <w:p>
      <w:r>
        <w:t>Step 9: The filtered current picture is encoded.</w:t>
      </w:r>
    </w:p>
    <w:p>
      <w:pPr>
        <w:pStyle w:val="3"/>
        <w:rPr>
          <w:lang w:val="en-CA"/>
        </w:rPr>
      </w:pPr>
      <w:bookmarkStart w:id="1067" w:name="_Ref21112308"/>
      <w:bookmarkStart w:id="1068" w:name="_Toc52446071"/>
      <w:r>
        <w:rPr>
          <w:lang w:val="en-CA"/>
        </w:rPr>
        <w:t>Encoder-only supplemental motion vector estimation for point cloud coding content</w:t>
      </w:r>
      <w:bookmarkEnd w:id="1067"/>
      <w:bookmarkEnd w:id="1068"/>
    </w:p>
    <w:p>
      <w:pPr>
        <w:rPr>
          <w:i/>
          <w:lang w:val="en-AU"/>
        </w:rPr>
      </w:pPr>
      <w:r>
        <w:rPr>
          <w:i/>
          <w:lang w:val="en-AU"/>
        </w:rPr>
        <w:t>Note: This section describes functionality anticipated for a future release of HM.</w:t>
      </w:r>
    </w:p>
    <w:p>
      <w:pPr>
        <w:rPr>
          <w:lang w:val="en-AU" w:eastAsia="ko-KR"/>
        </w:rPr>
      </w:pPr>
      <w:r>
        <w:rPr>
          <w:lang w:val="en-AU" w:eastAsia="ko-KR"/>
        </w:rPr>
        <w:t>HM includes supplementing motion estimation starting points using external information, to assist coding of point cloud content. The motion estimation is performed at the encoder side based on the supplementary information provided by a video-based point cloud compression (V-PCC) engine. Source pictures generated by the video-based point cloud compression engine can be accompanied with additional information that is generated during projection and atlas composition stage in the V-PCC system. Samples in the selected picture are allocated based on 3d co-ordinates and thus the 2d location can be inferred from the information that is present in coded point cloud bitstream.</w:t>
      </w:r>
    </w:p>
    <w:p>
      <w:pPr>
        <w:rPr>
          <w:lang w:val="en-AU" w:eastAsia="ko-KR"/>
        </w:rPr>
      </w:pPr>
      <w:r>
        <w:rPr>
          <w:lang w:val="en-AU" w:eastAsia="ko-KR"/>
        </w:rPr>
        <w:t xml:space="preserve">This functionality is enabled with the </w:t>
      </w:r>
      <w:r>
        <w:rPr>
          <w:rStyle w:val="397"/>
        </w:rPr>
        <w:t>UsePccMotionEstimation</w:t>
      </w:r>
      <w:r>
        <w:rPr>
          <w:lang w:val="en-AU" w:eastAsia="ko-KR"/>
        </w:rPr>
        <w:t xml:space="preserve"> configuration option. When enabled, the following three files are provided to HM to provide motion estimation search hints:</w:t>
      </w:r>
    </w:p>
    <w:p>
      <w:pPr>
        <w:pStyle w:val="393"/>
        <w:numPr>
          <w:ilvl w:val="0"/>
          <w:numId w:val="45"/>
        </w:numPr>
        <w:rPr>
          <w:sz w:val="20"/>
          <w:lang w:val="en-AU" w:eastAsia="ko-KR"/>
        </w:rPr>
      </w:pPr>
      <w:r>
        <w:rPr>
          <w:sz w:val="20"/>
          <w:lang w:val="en-AU" w:eastAsia="ko-KR"/>
        </w:rPr>
        <w:t xml:space="preserve">Occupancy map (specified using the </w:t>
      </w:r>
      <w:r>
        <w:rPr>
          <w:rStyle w:val="397"/>
          <w:rFonts w:eastAsia="Malgun Gothic"/>
          <w:szCs w:val="20"/>
          <w:lang w:val="en-AU" w:eastAsia="ko-KR"/>
        </w:rPr>
        <w:t>OccupancyMapFile</w:t>
      </w:r>
      <w:r>
        <w:rPr>
          <w:sz w:val="20"/>
          <w:lang w:val="en-AU" w:eastAsia="ko-KR"/>
        </w:rPr>
        <w:t xml:space="preserve"> configuration option) </w:t>
      </w:r>
    </w:p>
    <w:p>
      <w:pPr>
        <w:pStyle w:val="393"/>
        <w:numPr>
          <w:ilvl w:val="0"/>
          <w:numId w:val="45"/>
        </w:numPr>
        <w:rPr>
          <w:sz w:val="20"/>
          <w:lang w:val="en-AU" w:eastAsia="ko-KR"/>
        </w:rPr>
      </w:pPr>
      <w:r>
        <w:rPr>
          <w:sz w:val="20"/>
          <w:lang w:val="en-AU" w:eastAsia="ko-KR"/>
        </w:rPr>
        <w:t xml:space="preserve">Block-to-patch file (specified using the </w:t>
      </w:r>
      <w:r>
        <w:rPr>
          <w:rStyle w:val="397"/>
          <w:rFonts w:eastAsia="Malgun Gothic"/>
          <w:szCs w:val="20"/>
          <w:lang w:val="en-AU" w:eastAsia="ko-KR"/>
        </w:rPr>
        <w:t>BlockToPatchFile</w:t>
      </w:r>
      <w:r>
        <w:rPr>
          <w:sz w:val="20"/>
          <w:lang w:val="en-AU" w:eastAsia="ko-KR"/>
        </w:rPr>
        <w:t xml:space="preserve"> configuration option)</w:t>
      </w:r>
    </w:p>
    <w:p>
      <w:pPr>
        <w:pStyle w:val="393"/>
        <w:numPr>
          <w:ilvl w:val="0"/>
          <w:numId w:val="45"/>
        </w:numPr>
        <w:rPr>
          <w:sz w:val="20"/>
          <w:lang w:val="en-AU" w:eastAsia="ko-KR"/>
        </w:rPr>
      </w:pPr>
      <w:r>
        <w:rPr>
          <w:sz w:val="20"/>
          <w:lang w:val="en-AU" w:eastAsia="ko-KR"/>
        </w:rPr>
        <w:t xml:space="preserve">Patch info file (specified using the </w:t>
      </w:r>
      <w:r>
        <w:rPr>
          <w:rStyle w:val="397"/>
          <w:rFonts w:eastAsia="Malgun Gothic"/>
          <w:szCs w:val="20"/>
          <w:lang w:val="en-AU" w:eastAsia="ko-KR"/>
        </w:rPr>
        <w:t>PatchInfoFile</w:t>
      </w:r>
      <w:r>
        <w:rPr>
          <w:sz w:val="20"/>
          <w:lang w:val="en-AU" w:eastAsia="ko-KR"/>
        </w:rPr>
        <w:t xml:space="preserve"> configuration option)</w:t>
      </w:r>
    </w:p>
    <w:p>
      <w:pPr>
        <w:rPr>
          <w:lang w:val="en-AU" w:eastAsia="ko-KR"/>
        </w:rPr>
      </w:pPr>
      <w:r>
        <w:rPr>
          <w:lang w:val="en-AU" w:eastAsia="ko-KR"/>
        </w:rPr>
        <w:t>Pseudocode for this algorithm is as follows:</w:t>
      </w:r>
    </w:p>
    <w:p>
      <w:pPr>
        <w:rPr>
          <w:lang w:val="en-CA"/>
        </w:rPr>
      </w:pPr>
    </w:p>
    <w:tbl>
      <w:tblPr>
        <w:tblStyle w:val="72"/>
        <w:tblW w:w="633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336" w:type="dxa"/>
            <w:tcBorders>
              <w:top w:val="single" w:color="auto" w:sz="4" w:space="0"/>
              <w:left w:val="nil"/>
              <w:bottom w:val="single" w:color="auto" w:sz="4" w:space="0"/>
              <w:right w:val="nil"/>
            </w:tcBorders>
            <w:shd w:val="clear" w:color="auto" w:fill="auto"/>
          </w:tcPr>
          <w:p>
            <w:pPr>
              <w:spacing w:before="0"/>
              <w:jc w:val="left"/>
              <w:rPr>
                <w:lang w:val="en-CA"/>
              </w:rPr>
            </w:pPr>
            <w:r>
              <w:rPr>
                <w:lang w:val="en-CA"/>
              </w:rPr>
              <w:t xml:space="preserve">Algorithm. </w:t>
            </w:r>
            <w:r>
              <w:rPr>
                <w:color w:val="0000FF"/>
                <w:szCs w:val="24"/>
                <w:lang w:val="en-CA"/>
              </w:rPr>
              <w:t>Find matched patches in reference frames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336" w:type="dxa"/>
            <w:tcBorders>
              <w:top w:val="single" w:color="auto" w:sz="4" w:space="0"/>
              <w:left w:val="nil"/>
              <w:bottom w:val="single" w:color="auto" w:sz="4" w:space="0"/>
              <w:right w:val="nil"/>
            </w:tcBorders>
            <w:shd w:val="clear" w:color="auto" w:fill="auto"/>
          </w:tcPr>
          <w:p>
            <w:pPr>
              <w:widowControl w:val="0"/>
              <w:autoSpaceDE/>
              <w:autoSpaceDN/>
              <w:spacing w:before="0" w:line="320" w:lineRule="exact"/>
              <w:rPr>
                <w:lang w:val="en-CA"/>
              </w:rPr>
            </w:pPr>
            <w:r>
              <w:rPr>
                <w:b/>
                <w:lang w:val="en-CA" w:eastAsia="zh-CN"/>
              </w:rPr>
              <w:t>while</w:t>
            </w:r>
            <w:r>
              <w:rPr>
                <w:lang w:val="en-CA" w:eastAsia="zh-CN"/>
              </w:rPr>
              <w:t xml:space="preserve"> frame </w:t>
            </w:r>
            <w:r>
              <w:rPr>
                <w:i/>
                <w:lang w:val="en-CA" w:eastAsia="zh-CN"/>
              </w:rPr>
              <w:t>k</w:t>
            </w:r>
            <w:r>
              <w:rPr>
                <w:lang w:val="en-CA" w:eastAsia="zh-CN"/>
              </w:rPr>
              <w:t xml:space="preserve"> in GoP frames </w:t>
            </w:r>
            <w:r>
              <w:rPr>
                <w:b/>
                <w:lang w:val="en-CA" w:eastAsia="zh-CN"/>
              </w:rPr>
              <w:t>do</w:t>
            </w:r>
          </w:p>
          <w:p>
            <w:pPr>
              <w:pStyle w:val="393"/>
              <w:widowControl w:val="0"/>
              <w:spacing w:line="320" w:lineRule="exact"/>
              <w:ind w:left="360"/>
              <w:contextualSpacing w:val="0"/>
              <w:rPr>
                <w:lang w:val="en-CA" w:eastAsia="zh-CN"/>
              </w:rPr>
            </w:pPr>
            <w:r>
              <w:rPr>
                <w:b/>
                <w:lang w:val="en-CA" w:eastAsia="zh-CN"/>
              </w:rPr>
              <w:t>for each</w:t>
            </w:r>
            <w:r>
              <w:rPr>
                <w:lang w:val="en-CA" w:eastAsia="zh-CN"/>
              </w:rPr>
              <w:t xml:space="preserve"> patch in patches list of reference frame </w:t>
            </w:r>
            <w:r>
              <w:rPr>
                <w:i/>
                <w:lang w:val="en-CA" w:eastAsia="zh-CN"/>
              </w:rPr>
              <w:t>[refIdx]</w:t>
            </w:r>
          </w:p>
          <w:p>
            <w:pPr>
              <w:pStyle w:val="393"/>
              <w:widowControl w:val="0"/>
              <w:spacing w:line="320" w:lineRule="exact"/>
              <w:ind w:left="360"/>
              <w:contextualSpacing w:val="0"/>
              <w:rPr>
                <w:lang w:val="en-CA" w:eastAsia="zh-CN"/>
              </w:rPr>
            </w:pPr>
            <w:r>
              <w:rPr>
                <w:lang w:val="en-CA" w:eastAsia="zh-CN"/>
              </w:rPr>
              <w:t xml:space="preserve">   </w:t>
            </w:r>
            <w:r>
              <w:rPr>
                <w:b/>
                <w:lang w:val="en-CA" w:eastAsia="zh-CN"/>
              </w:rPr>
              <w:t>for each</w:t>
            </w:r>
            <w:r>
              <w:rPr>
                <w:lang w:val="en-CA" w:eastAsia="zh-CN"/>
              </w:rPr>
              <w:t xml:space="preserve"> patch in patches list of frame </w:t>
            </w:r>
            <w:r>
              <w:rPr>
                <w:i/>
                <w:lang w:val="en-CA" w:eastAsia="zh-CN"/>
              </w:rPr>
              <w:t>[k]</w:t>
            </w:r>
          </w:p>
          <w:p>
            <w:pPr>
              <w:pStyle w:val="393"/>
              <w:widowControl w:val="0"/>
              <w:spacing w:line="320" w:lineRule="exact"/>
              <w:ind w:left="1501" w:hanging="540"/>
              <w:contextualSpacing w:val="0"/>
              <w:rPr>
                <w:lang w:val="en-CA" w:eastAsia="zh-CN"/>
              </w:rPr>
            </w:pPr>
            <w:r>
              <w:rPr>
                <w:lang w:val="en-CA" w:eastAsia="zh-CN"/>
              </w:rPr>
              <w:t>estimate cost in RDO based on prediction</w:t>
            </w:r>
          </w:p>
          <w:p>
            <w:pPr>
              <w:pStyle w:val="393"/>
              <w:widowControl w:val="0"/>
              <w:spacing w:line="320" w:lineRule="exact"/>
              <w:ind w:left="1501" w:hanging="540"/>
              <w:contextualSpacing w:val="0"/>
              <w:rPr>
                <w:lang w:val="en-CA" w:eastAsia="zh-CN"/>
              </w:rPr>
            </w:pPr>
            <w:r>
              <w:rPr>
                <w:b/>
                <w:lang w:val="en-CA" w:eastAsia="zh-CN"/>
              </w:rPr>
              <w:t>if</w:t>
            </w:r>
            <w:r>
              <w:rPr>
                <w:lang w:val="en-CA" w:eastAsia="zh-CN"/>
              </w:rPr>
              <w:t xml:space="preserve"> (patchIdx[k] = patchIdx[refIdx])</w:t>
            </w:r>
          </w:p>
          <w:p>
            <w:pPr>
              <w:pStyle w:val="393"/>
              <w:widowControl w:val="0"/>
              <w:spacing w:line="320" w:lineRule="exact"/>
              <w:ind w:left="1501" w:hanging="540"/>
              <w:contextualSpacing w:val="0"/>
              <w:rPr>
                <w:lang w:val="en-CA" w:eastAsia="zh-CN"/>
              </w:rPr>
            </w:pPr>
            <w:r>
              <w:rPr>
                <w:lang w:val="en-CA" w:eastAsia="zh-CN"/>
              </w:rPr>
              <w:t xml:space="preserve">    do motion refinement</w:t>
            </w:r>
          </w:p>
          <w:p>
            <w:pPr>
              <w:pStyle w:val="393"/>
              <w:widowControl w:val="0"/>
              <w:spacing w:line="320" w:lineRule="exact"/>
              <w:ind w:left="1501" w:hanging="540"/>
              <w:contextualSpacing w:val="0"/>
              <w:rPr>
                <w:b/>
                <w:lang w:val="en-CA" w:eastAsia="zh-CN"/>
              </w:rPr>
            </w:pPr>
            <w:r>
              <w:rPr>
                <w:b/>
                <w:lang w:val="en-CA" w:eastAsia="zh-CN"/>
              </w:rPr>
              <w:t>end if</w:t>
            </w:r>
          </w:p>
          <w:p>
            <w:pPr>
              <w:pStyle w:val="393"/>
              <w:widowControl w:val="0"/>
              <w:spacing w:line="320" w:lineRule="exact"/>
              <w:ind w:left="360"/>
              <w:contextualSpacing w:val="0"/>
              <w:rPr>
                <w:lang w:val="en-CA" w:eastAsia="zh-CN"/>
              </w:rPr>
            </w:pPr>
            <w:r>
              <w:rPr>
                <w:lang w:val="en-CA" w:eastAsia="zh-CN"/>
              </w:rPr>
              <w:t xml:space="preserve">     </w:t>
            </w:r>
            <w:r>
              <w:rPr>
                <w:b/>
                <w:lang w:val="en-CA" w:eastAsia="zh-CN"/>
              </w:rPr>
              <w:t>if</w:t>
            </w:r>
            <w:r>
              <w:rPr>
                <w:lang w:val="en-CA" w:eastAsia="zh-CN"/>
              </w:rPr>
              <w:t xml:space="preserve"> (</w:t>
            </w:r>
            <w:r>
              <w:rPr>
                <w:rFonts w:ascii="BatangChe" w:hAnsi="BatangChe" w:eastAsia="BatangChe"/>
                <w:sz w:val="18"/>
                <w:lang w:val="en-CA"/>
              </w:rPr>
              <w:t>dist &lt; bestDist</w:t>
            </w:r>
            <w:r>
              <w:rPr>
                <w:lang w:val="en-CA" w:eastAsia="zh-CN"/>
              </w:rPr>
              <w:t>)</w:t>
            </w:r>
          </w:p>
          <w:p>
            <w:pPr>
              <w:pStyle w:val="393"/>
              <w:widowControl w:val="0"/>
              <w:spacing w:line="320" w:lineRule="exact"/>
              <w:ind w:left="360"/>
              <w:contextualSpacing w:val="0"/>
              <w:rPr>
                <w:lang w:val="en-CA" w:eastAsia="zh-CN"/>
              </w:rPr>
            </w:pPr>
            <w:r>
              <w:rPr>
                <w:lang w:val="en-CA" w:eastAsia="zh-CN"/>
              </w:rPr>
              <w:t xml:space="preserve">       update </w:t>
            </w:r>
            <w:r>
              <w:rPr>
                <w:rFonts w:ascii="BatangChe" w:hAnsi="BatangChe" w:eastAsia="BatangChe"/>
                <w:sz w:val="18"/>
                <w:lang w:val="en-CA"/>
              </w:rPr>
              <w:t>pcMvFieldNeighbours</w:t>
            </w:r>
          </w:p>
          <w:p>
            <w:pPr>
              <w:pStyle w:val="393"/>
              <w:widowControl w:val="0"/>
              <w:spacing w:line="320" w:lineRule="exact"/>
              <w:ind w:left="1501" w:hanging="540"/>
              <w:contextualSpacing w:val="0"/>
              <w:rPr>
                <w:b/>
                <w:lang w:val="en-CA" w:eastAsia="zh-CN"/>
              </w:rPr>
            </w:pPr>
            <w:r>
              <w:rPr>
                <w:b/>
                <w:lang w:val="en-CA" w:eastAsia="zh-CN"/>
              </w:rPr>
              <w:t>end if</w:t>
            </w:r>
          </w:p>
          <w:p>
            <w:pPr>
              <w:pStyle w:val="393"/>
              <w:widowControl w:val="0"/>
              <w:spacing w:line="320" w:lineRule="exact"/>
              <w:contextualSpacing w:val="0"/>
              <w:rPr>
                <w:b/>
                <w:lang w:val="en-CA" w:eastAsia="zh-CN"/>
              </w:rPr>
            </w:pPr>
            <w:r>
              <w:rPr>
                <w:b/>
                <w:lang w:val="en-CA" w:eastAsia="zh-CN"/>
              </w:rPr>
              <w:t>end for</w:t>
            </w:r>
          </w:p>
          <w:p>
            <w:pPr>
              <w:pStyle w:val="393"/>
              <w:widowControl w:val="0"/>
              <w:spacing w:line="320" w:lineRule="exact"/>
              <w:ind w:left="360"/>
              <w:contextualSpacing w:val="0"/>
              <w:rPr>
                <w:b/>
                <w:lang w:val="en-CA" w:eastAsia="zh-CN"/>
              </w:rPr>
            </w:pPr>
            <w:r>
              <w:rPr>
                <w:b/>
                <w:lang w:val="en-CA" w:eastAsia="zh-CN"/>
              </w:rPr>
              <w:t>end for</w:t>
            </w:r>
          </w:p>
          <w:p>
            <w:pPr>
              <w:widowControl w:val="0"/>
              <w:autoSpaceDE/>
              <w:autoSpaceDN/>
              <w:spacing w:before="0" w:line="320" w:lineRule="exact"/>
              <w:rPr>
                <w:b/>
                <w:lang w:val="en-CA" w:eastAsia="zh-CN"/>
              </w:rPr>
            </w:pPr>
            <w:r>
              <w:rPr>
                <w:b/>
                <w:lang w:val="en-CA" w:eastAsia="zh-CN"/>
              </w:rPr>
              <w:t>end while</w:t>
            </w:r>
          </w:p>
        </w:tc>
      </w:tr>
    </w:tbl>
    <w:p>
      <w:pPr>
        <w:rPr>
          <w:lang w:val="en-CA"/>
        </w:rPr>
      </w:pPr>
    </w:p>
    <w:p>
      <w:pPr>
        <w:rPr>
          <w:lang w:val="en-AU" w:eastAsia="ko-KR"/>
        </w:rPr>
      </w:pPr>
      <w:r>
        <w:rPr>
          <w:lang w:val="en-AU" w:eastAsia="ko-KR"/>
        </w:rPr>
        <w:t>The centre of the region of interest of a candidate inter-predicted PU is tested against the occupancy map at a pixel granularity. If occupied then a patch index is obtained from the block-to-patch file for the 16x16 block corresponding to the pixel. Then, a patch info object is obtained for the determined patch index for the current frame.</w:t>
      </w:r>
    </w:p>
    <w:p>
      <w:pPr>
        <w:rPr>
          <w:lang w:val="en-AU" w:eastAsia="ko-KR"/>
        </w:rPr>
      </w:pPr>
      <w:r>
        <w:rPr>
          <w:lang w:val="en-AU" w:eastAsia="ko-KR"/>
        </w:rPr>
        <w:t>Then, match patches defined for the reference picture against the projection index of the current candidate block.</w:t>
      </w:r>
    </w:p>
    <w:p>
      <w:pPr>
        <w:rPr>
          <w:lang w:val="en-AU" w:eastAsia="ko-KR"/>
        </w:rPr>
      </w:pPr>
      <w:r>
        <w:rPr>
          <w:lang w:val="en-AU" w:eastAsia="ko-KR"/>
        </w:rPr>
        <w:t>For matching patches, if the current patch 3D co-ordinates are within the range of the reference patch 3D co-ordinates then find the one with lowest difference in supplied distortion between the current patch vs the reference patch.</w:t>
      </w:r>
    </w:p>
    <w:p>
      <w:pPr>
        <w:rPr>
          <w:lang w:val="en-AU" w:eastAsia="ko-KR"/>
        </w:rPr>
      </w:pPr>
      <w:r>
        <w:rPr>
          <w:lang w:val="en-AU" w:eastAsia="ko-KR"/>
        </w:rPr>
        <w:t xml:space="preserve">Set the startMv according to the best identified patch and invoke xTZSearchHelp(). The relationship between 2D motion vectors of the pictures vs 3D vectors of the patches is shown in </w:t>
      </w:r>
      <w:r>
        <w:rPr>
          <w:lang w:val="en-AU" w:eastAsia="ko-KR"/>
        </w:rPr>
        <w:fldChar w:fldCharType="begin"/>
      </w:r>
      <w:r>
        <w:rPr>
          <w:lang w:val="en-AU" w:eastAsia="ko-KR"/>
        </w:rPr>
        <w:instrText xml:space="preserve"> REF _Ref21210283 \h </w:instrText>
      </w:r>
      <w:r>
        <w:rPr>
          <w:lang w:val="en-AU" w:eastAsia="ko-KR"/>
        </w:rPr>
        <w:fldChar w:fldCharType="separate"/>
      </w:r>
      <w:r>
        <w:t>Table 6</w:t>
      </w:r>
      <w:r>
        <w:noBreakHyphen/>
      </w:r>
      <w:r>
        <w:t>8</w:t>
      </w:r>
      <w:r>
        <w:rPr>
          <w:lang w:val="en-AU" w:eastAsia="ko-KR"/>
        </w:rPr>
        <w:fldChar w:fldCharType="end"/>
      </w:r>
      <w:r>
        <w:rPr>
          <w:lang w:val="en-AU" w:eastAsia="ko-KR"/>
        </w:rPr>
        <w:t>.</w:t>
      </w:r>
    </w:p>
    <w:p>
      <w:pPr>
        <w:rPr>
          <w:lang w:val="en-CA"/>
        </w:rPr>
      </w:pPr>
    </w:p>
    <w:p>
      <w:pPr>
        <w:jc w:val="center"/>
        <w:rPr>
          <w:lang w:val="en-CA"/>
        </w:rPr>
      </w:pPr>
      <w:r>
        <w:rPr>
          <w:lang w:val="en-CA"/>
        </w:rPr>
        <w:drawing>
          <wp:inline distT="0" distB="0" distL="0" distR="0">
            <wp:extent cx="2466975" cy="2174240"/>
            <wp:effectExtent l="0" t="0" r="9525" b="0"/>
            <wp:docPr id="226" name="Content Placeholder 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26" name="Content Placeholder 4"/>
                    <pic:cNvPicPr>
                      <a:picLocks noGrp="1"/>
                    </pic:cNvPicPr>
                  </pic:nvPicPr>
                  <pic:blipFill>
                    <a:blip r:embed="rId111"/>
                    <a:stretch>
                      <a:fillRect/>
                    </a:stretch>
                  </pic:blipFill>
                  <pic:spPr>
                    <a:xfrm>
                      <a:off x="0" y="0"/>
                      <a:ext cx="2490514" cy="2194589"/>
                    </a:xfrm>
                    <a:prstGeom prst="rect">
                      <a:avLst/>
                    </a:prstGeom>
                    <a:noFill/>
                    <a:ln w="9525">
                      <a:noFill/>
                      <a:miter lim="800000"/>
                      <a:headEnd/>
                      <a:tailEnd/>
                    </a:ln>
                  </pic:spPr>
                </pic:pic>
              </a:graphicData>
            </a:graphic>
          </wp:inline>
        </w:drawing>
      </w:r>
      <w:r>
        <w:rPr>
          <w:lang w:val="en-CA"/>
        </w:rPr>
        <w:tab/>
      </w:r>
      <w:r>
        <w:rPr>
          <w:lang w:val="en-CA"/>
        </w:rPr>
        <w:tab/>
      </w:r>
      <w:r>
        <w:rPr>
          <w:b/>
          <w:color w:val="0000FF"/>
          <w:szCs w:val="24"/>
          <w:lang w:val="en-CA"/>
        </w:rPr>
        <w:drawing>
          <wp:inline distT="0" distB="0" distL="0" distR="0">
            <wp:extent cx="2812415" cy="2171065"/>
            <wp:effectExtent l="0" t="0" r="6985" b="635"/>
            <wp:docPr id="227" name="Picture 227" descr="3d_motionEstimation_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3d_motionEstimation_dia"/>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2835505" cy="2189345"/>
                    </a:xfrm>
                    <a:prstGeom prst="rect">
                      <a:avLst/>
                    </a:prstGeom>
                    <a:noFill/>
                    <a:ln>
                      <a:noFill/>
                    </a:ln>
                  </pic:spPr>
                </pic:pic>
              </a:graphicData>
            </a:graphic>
          </wp:inline>
        </w:drawing>
      </w:r>
    </w:p>
    <w:p>
      <w:pPr>
        <w:pStyle w:val="19"/>
        <w:rPr>
          <w:lang w:val="en-CA"/>
        </w:rPr>
      </w:pPr>
      <w:bookmarkStart w:id="1069" w:name="_Ref21210283"/>
      <w:bookmarkStart w:id="1070" w:name="_Toc52445149"/>
      <w:r>
        <w:t xml:space="preserve">Table </w:t>
      </w:r>
      <w:r>
        <w:fldChar w:fldCharType="begin"/>
      </w:r>
      <w:r>
        <w:instrText xml:space="preserve"> STYLEREF 1 \s </w:instrText>
      </w:r>
      <w:r>
        <w:fldChar w:fldCharType="separate"/>
      </w:r>
      <w:r>
        <w:t>6</w:t>
      </w:r>
      <w:r>
        <w:fldChar w:fldCharType="end"/>
      </w:r>
      <w:r>
        <w:noBreakHyphen/>
      </w:r>
      <w:r>
        <w:fldChar w:fldCharType="begin"/>
      </w:r>
      <w:r>
        <w:instrText xml:space="preserve"> SEQ Table \* ARABIC \s 1 </w:instrText>
      </w:r>
      <w:r>
        <w:fldChar w:fldCharType="separate"/>
      </w:r>
      <w:r>
        <w:t>8</w:t>
      </w:r>
      <w:r>
        <w:fldChar w:fldCharType="end"/>
      </w:r>
      <w:bookmarkEnd w:id="1069"/>
      <w:r>
        <w:t>. 3D motion vector derivation process based in 3D information</w:t>
      </w:r>
      <w:bookmarkEnd w:id="1070"/>
    </w:p>
    <w:p>
      <w:pPr>
        <w:rPr>
          <w:lang w:val="en-CA"/>
        </w:rPr>
      </w:pPr>
    </w:p>
    <w:p>
      <w:pPr>
        <w:pStyle w:val="4"/>
        <w:rPr>
          <w:lang w:val="en-CA"/>
        </w:rPr>
      </w:pPr>
      <w:bookmarkStart w:id="1071" w:name="_Toc52446072"/>
      <w:r>
        <w:rPr>
          <w:lang w:val="en-CA"/>
        </w:rPr>
        <w:t>Supplemental motion vector estimation file formats</w:t>
      </w:r>
      <w:bookmarkEnd w:id="1071"/>
    </w:p>
    <w:p>
      <w:pPr>
        <w:rPr>
          <w:u w:val="single"/>
          <w:lang w:val="en-AU" w:eastAsia="ko-KR"/>
        </w:rPr>
      </w:pPr>
      <w:r>
        <w:rPr>
          <w:u w:val="single"/>
          <w:lang w:val="en-AU" w:eastAsia="ko-KR"/>
        </w:rPr>
        <w:t>Occupancy map</w:t>
      </w:r>
    </w:p>
    <w:p>
      <w:pPr>
        <w:rPr>
          <w:lang w:val="en-AU" w:eastAsia="ko-KR"/>
        </w:rPr>
      </w:pPr>
      <w:r>
        <w:rPr>
          <w:lang w:val="en-AU" w:eastAsia="ko-KR"/>
        </w:rPr>
        <w:t>The occupancy map is a binary file mapping occupancy of each pixel (i.e. luma sample) for pictures of a test sequence. Occupancy of even-numbered POC pictures is present in the file. Occupancy for each pixel of a picture is stored using an ‘int’ in the occupancy file, as a raster scan of the picture. Each pixel is either occupied (zero occupancy value) or unoccupied (nonzero occupancy value).</w:t>
      </w:r>
    </w:p>
    <w:p>
      <w:pPr>
        <w:rPr>
          <w:lang w:val="en-CA"/>
        </w:rPr>
      </w:pPr>
    </w:p>
    <w:p>
      <w:pPr>
        <w:rPr>
          <w:u w:val="single"/>
          <w:lang w:val="en-CA"/>
        </w:rPr>
      </w:pPr>
      <w:r>
        <w:rPr>
          <w:u w:val="single"/>
          <w:lang w:val="en-CA"/>
        </w:rPr>
        <w:t>Block-to-patch file</w:t>
      </w:r>
    </w:p>
    <w:p>
      <w:pPr>
        <w:rPr>
          <w:lang w:val="en-AU" w:eastAsia="ko-KR"/>
        </w:rPr>
      </w:pPr>
      <w:r>
        <w:rPr>
          <w:lang w:val="en-AU" w:eastAsia="ko-KR"/>
        </w:rPr>
        <w:t>The block-to-patch file is a binary file mapping each 16x16 block of even-numbered POC pictures of the test sequence to a patch index, stored using ‘int’ data type. The file contains a raster scan list of patch indices for the 16x16 blocks of the applicable pictures.</w:t>
      </w:r>
    </w:p>
    <w:p>
      <w:pPr>
        <w:rPr>
          <w:lang w:val="en-AU" w:eastAsia="ko-KR"/>
        </w:rPr>
      </w:pPr>
    </w:p>
    <w:p>
      <w:pPr>
        <w:rPr>
          <w:u w:val="single"/>
          <w:lang w:val="en-AU" w:eastAsia="ko-KR"/>
        </w:rPr>
      </w:pPr>
      <w:r>
        <w:rPr>
          <w:u w:val="single"/>
          <w:lang w:val="en-AU" w:eastAsia="ko-KR"/>
        </w:rPr>
        <w:t>Patch info file</w:t>
      </w:r>
    </w:p>
    <w:p>
      <w:pPr>
        <w:rPr>
          <w:lang w:val="en-AU" w:eastAsia="ko-KR"/>
        </w:rPr>
      </w:pPr>
      <w:r>
        <w:rPr>
          <w:lang w:val="en-AU" w:eastAsia="ko-KR"/>
        </w:rPr>
        <w:t>The patch info file contains a list of patches for each even-numbered POC picture in the test sequence.  The following structure is used for each applicable picture:</w:t>
      </w:r>
    </w:p>
    <w:p>
      <w:pPr>
        <w:pStyle w:val="393"/>
        <w:numPr>
          <w:ilvl w:val="0"/>
          <w:numId w:val="46"/>
        </w:numPr>
        <w:rPr>
          <w:sz w:val="20"/>
          <w:lang w:val="en-AU" w:eastAsia="ko-KR"/>
        </w:rPr>
      </w:pPr>
      <w:r>
        <w:rPr>
          <w:sz w:val="20"/>
          <w:lang w:val="en-AU" w:eastAsia="ko-KR"/>
        </w:rPr>
        <w:t xml:space="preserve">Number of patches (size_t) </w:t>
      </w:r>
      <w:r>
        <w:rPr>
          <w:i/>
          <w:sz w:val="20"/>
          <w:lang w:val="en-AU" w:eastAsia="ko-KR"/>
        </w:rPr>
        <w:t>n</w:t>
      </w:r>
      <w:r>
        <w:rPr>
          <w:sz w:val="20"/>
          <w:lang w:val="en-AU" w:eastAsia="ko-KR"/>
        </w:rPr>
        <w:t>. For each patch eight ‘ints’ are read, as follows:</w:t>
      </w:r>
    </w:p>
    <w:p>
      <w:pPr>
        <w:pStyle w:val="393"/>
        <w:numPr>
          <w:ilvl w:val="1"/>
          <w:numId w:val="27"/>
        </w:numPr>
        <w:rPr>
          <w:lang w:val="en-AU" w:eastAsia="ko-KR"/>
        </w:rPr>
      </w:pPr>
      <w:r>
        <w:rPr>
          <w:sz w:val="20"/>
          <w:lang w:val="en-AU" w:eastAsia="ko-KR"/>
        </w:rPr>
        <w:t>Projection index (range 0-255)</w:t>
      </w:r>
    </w:p>
    <w:p>
      <w:pPr>
        <w:pStyle w:val="393"/>
        <w:numPr>
          <w:ilvl w:val="1"/>
          <w:numId w:val="27"/>
        </w:numPr>
        <w:rPr>
          <w:lang w:val="en-AU" w:eastAsia="ko-KR"/>
        </w:rPr>
      </w:pPr>
      <w:r>
        <w:rPr>
          <w:sz w:val="20"/>
          <w:lang w:val="en-AU" w:eastAsia="ko-KR"/>
        </w:rPr>
        <w:t>2D patch data: (u0, v0, sizeU0, and sizeV0)</w:t>
      </w:r>
    </w:p>
    <w:p>
      <w:pPr>
        <w:pStyle w:val="393"/>
        <w:numPr>
          <w:ilvl w:val="1"/>
          <w:numId w:val="27"/>
        </w:numPr>
        <w:rPr>
          <w:lang w:val="en-AU" w:eastAsia="ko-KR"/>
        </w:rPr>
      </w:pPr>
      <w:r>
        <w:rPr>
          <w:sz w:val="20"/>
          <w:lang w:val="en-AU" w:eastAsia="ko-KR"/>
        </w:rPr>
        <w:t xml:space="preserve">3D patch data: (d1, u1, and v1) </w:t>
      </w:r>
    </w:p>
    <w:p>
      <w:pPr>
        <w:pStyle w:val="2"/>
        <w:ind w:left="794" w:hanging="794"/>
        <w:rPr>
          <w:lang w:val="en-GB"/>
        </w:rPr>
      </w:pPr>
      <w:bookmarkStart w:id="1072" w:name="_Toc278305710"/>
      <w:bookmarkEnd w:id="1072"/>
      <w:bookmarkStart w:id="1073" w:name="_Toc278893662"/>
      <w:bookmarkEnd w:id="1073"/>
      <w:bookmarkStart w:id="1074" w:name="_Toc278977647"/>
      <w:bookmarkEnd w:id="1074"/>
      <w:bookmarkStart w:id="1075" w:name="_Toc20221200"/>
      <w:bookmarkEnd w:id="1075"/>
      <w:bookmarkStart w:id="1076" w:name="_Toc380742414"/>
      <w:bookmarkEnd w:id="1076"/>
      <w:bookmarkStart w:id="1077" w:name="_Toc353205347"/>
      <w:bookmarkEnd w:id="1077"/>
      <w:bookmarkStart w:id="1078" w:name="_Toc438634217"/>
      <w:bookmarkEnd w:id="1078"/>
      <w:bookmarkStart w:id="1079" w:name="_Toc380072481"/>
      <w:bookmarkEnd w:id="1079"/>
      <w:bookmarkStart w:id="1080" w:name="_Toc380748262"/>
      <w:bookmarkEnd w:id="1080"/>
      <w:bookmarkStart w:id="1081" w:name="_Toc380742418"/>
      <w:bookmarkEnd w:id="1081"/>
      <w:bookmarkStart w:id="1082" w:name="_Toc380742420"/>
      <w:bookmarkEnd w:id="1082"/>
      <w:bookmarkStart w:id="1083" w:name="_Toc374731908"/>
      <w:bookmarkEnd w:id="1083"/>
      <w:bookmarkStart w:id="1084" w:name="_Toc380748258"/>
      <w:bookmarkEnd w:id="1084"/>
      <w:bookmarkStart w:id="1085" w:name="_Toc353205346"/>
      <w:bookmarkEnd w:id="1085"/>
      <w:bookmarkStart w:id="1086" w:name="_Toc374731909"/>
      <w:bookmarkEnd w:id="1086"/>
      <w:bookmarkStart w:id="1087" w:name="_Toc380137589"/>
      <w:bookmarkEnd w:id="1087"/>
      <w:bookmarkStart w:id="1088" w:name="_Toc380137593"/>
      <w:bookmarkEnd w:id="1088"/>
      <w:bookmarkStart w:id="1089" w:name="_Toc380748264"/>
      <w:bookmarkEnd w:id="1089"/>
      <w:bookmarkStart w:id="1090" w:name="_Ref24280994"/>
      <w:bookmarkStart w:id="1091" w:name="_Toc226456729"/>
      <w:bookmarkStart w:id="1092" w:name="_Toc118289130"/>
      <w:bookmarkStart w:id="1093" w:name="_Toc411002908"/>
      <w:bookmarkStart w:id="1094" w:name="_Toc77680541"/>
      <w:bookmarkStart w:id="1095" w:name="_Toc52446073"/>
      <w:bookmarkStart w:id="1096" w:name="_Ref24280999"/>
      <w:bookmarkStart w:id="1097" w:name="_Toc248045364"/>
      <w:r>
        <w:rPr>
          <w:lang w:val="en-GB"/>
        </w:rPr>
        <w:t>References</w:t>
      </w:r>
      <w:bookmarkEnd w:id="1090"/>
      <w:bookmarkEnd w:id="1091"/>
      <w:bookmarkEnd w:id="1092"/>
      <w:bookmarkEnd w:id="1093"/>
      <w:bookmarkEnd w:id="1094"/>
      <w:bookmarkEnd w:id="1095"/>
      <w:bookmarkEnd w:id="1096"/>
      <w:bookmarkEnd w:id="1097"/>
    </w:p>
    <w:p>
      <w:pPr>
        <w:numPr>
          <w:ilvl w:val="0"/>
          <w:numId w:val="47"/>
        </w:numPr>
        <w:tabs>
          <w:tab w:val="left" w:pos="567"/>
          <w:tab w:val="clear" w:pos="794"/>
          <w:tab w:val="clear" w:pos="1191"/>
          <w:tab w:val="clear" w:pos="1588"/>
          <w:tab w:val="clear" w:pos="1985"/>
        </w:tabs>
        <w:spacing w:before="120" w:after="120"/>
        <w:jc w:val="left"/>
      </w:pPr>
      <w:bookmarkStart w:id="1098" w:name="_Ref411010540"/>
      <w:bookmarkStart w:id="1099" w:name="_Ref305515315"/>
      <w:bookmarkStart w:id="1100" w:name="_Ref282358910"/>
      <w:bookmarkStart w:id="1101" w:name="_Ref274886395"/>
      <w:bookmarkStart w:id="1102" w:name="_Ref352078936"/>
      <w:bookmarkStart w:id="1103" w:name="_Ref312416100"/>
      <w:bookmarkStart w:id="1104" w:name="_Ref343848335"/>
      <w:bookmarkStart w:id="1105" w:name="_Ref352081877"/>
      <w:r>
        <w:t>F. Bossen, D. Flynn, K. Sharman, K. Sühring, “HM Software Manual”, docs/software-manual.pdf, included in the HM16.21 software release package.</w:t>
      </w:r>
      <w:bookmarkEnd w:id="1098"/>
    </w:p>
    <w:p>
      <w:pPr>
        <w:numPr>
          <w:ilvl w:val="0"/>
          <w:numId w:val="47"/>
        </w:numPr>
        <w:tabs>
          <w:tab w:val="left" w:pos="567"/>
          <w:tab w:val="clear" w:pos="794"/>
          <w:tab w:val="clear" w:pos="1191"/>
          <w:tab w:val="clear" w:pos="1588"/>
          <w:tab w:val="clear" w:pos="1985"/>
        </w:tabs>
        <w:spacing w:before="120" w:after="120"/>
        <w:jc w:val="left"/>
      </w:pPr>
      <w:bookmarkStart w:id="1106" w:name="_Ref462991346"/>
      <w:bookmarkStart w:id="1107" w:name="_Ref380142240"/>
      <w:r>
        <w:rPr>
          <w:szCs w:val="22"/>
          <w:lang w:eastAsia="ko-KR"/>
        </w:rPr>
        <w:t xml:space="preserve">ITU-T and ISO/IEC, “High efficiency video coding”, </w:t>
      </w:r>
      <w:r>
        <w:fldChar w:fldCharType="begin"/>
      </w:r>
      <w:r>
        <w:instrText xml:space="preserve"> HYPERLINK "http://www.itu.int/rec/T-REC-H.265" </w:instrText>
      </w:r>
      <w:r>
        <w:fldChar w:fldCharType="separate"/>
      </w:r>
      <w:r>
        <w:rPr>
          <w:rStyle w:val="69"/>
          <w:szCs w:val="22"/>
          <w:lang w:eastAsia="ko-KR"/>
        </w:rPr>
        <w:t>Rec. ITU-T H.265</w:t>
      </w:r>
      <w:r>
        <w:rPr>
          <w:rStyle w:val="69"/>
          <w:szCs w:val="22"/>
          <w:lang w:eastAsia="ko-KR"/>
        </w:rPr>
        <w:fldChar w:fldCharType="end"/>
      </w:r>
      <w:r>
        <w:rPr>
          <w:szCs w:val="22"/>
          <w:lang w:eastAsia="ko-KR"/>
        </w:rPr>
        <w:t xml:space="preserve"> | </w:t>
      </w:r>
      <w:r>
        <w:fldChar w:fldCharType="begin"/>
      </w:r>
      <w:r>
        <w:instrText xml:space="preserve"> HYPERLINK "http://www.iso.org/iso/home/search.htm?qt=23008-2&amp;published=on&amp;active_tab=standards&amp;sort_by=rel" </w:instrText>
      </w:r>
      <w:r>
        <w:fldChar w:fldCharType="separate"/>
      </w:r>
      <w:r>
        <w:rPr>
          <w:rStyle w:val="69"/>
          <w:szCs w:val="22"/>
          <w:lang w:eastAsia="ko-KR"/>
        </w:rPr>
        <w:t>ISO/IEC 23008-2</w:t>
      </w:r>
      <w:r>
        <w:rPr>
          <w:rStyle w:val="69"/>
          <w:szCs w:val="22"/>
          <w:lang w:eastAsia="ko-KR"/>
        </w:rPr>
        <w:fldChar w:fldCharType="end"/>
      </w:r>
      <w:r>
        <w:rPr>
          <w:szCs w:val="22"/>
          <w:lang w:eastAsia="ko-KR"/>
        </w:rPr>
        <w:t xml:space="preserve"> (</w:t>
      </w:r>
      <w:r>
        <w:t>in force edition</w:t>
      </w:r>
      <w:r>
        <w:rPr>
          <w:szCs w:val="22"/>
          <w:lang w:eastAsia="ko-KR"/>
        </w:rPr>
        <w:t>)</w:t>
      </w:r>
      <w:r>
        <w:rPr>
          <w:rFonts w:eastAsia="MS Mincho"/>
          <w:lang w:eastAsia="ja-JP"/>
        </w:rPr>
        <w:t>.</w:t>
      </w:r>
      <w:bookmarkEnd w:id="1106"/>
      <w:bookmarkEnd w:id="1107"/>
    </w:p>
    <w:p>
      <w:pPr>
        <w:numPr>
          <w:ilvl w:val="0"/>
          <w:numId w:val="47"/>
        </w:numPr>
        <w:tabs>
          <w:tab w:val="left" w:pos="567"/>
          <w:tab w:val="clear" w:pos="794"/>
          <w:tab w:val="clear" w:pos="1191"/>
          <w:tab w:val="clear" w:pos="1588"/>
          <w:tab w:val="clear" w:pos="1985"/>
        </w:tabs>
        <w:spacing w:before="120" w:after="120"/>
        <w:jc w:val="left"/>
      </w:pPr>
      <w:bookmarkStart w:id="1108" w:name="_Ref321770159"/>
      <w:bookmarkStart w:id="1109" w:name="_Ref352080998"/>
      <w:bookmarkStart w:id="1110" w:name="_Ref409986751"/>
      <w:bookmarkStart w:id="1111" w:name="_Ref305517041"/>
      <w:r>
        <w:t xml:space="preserve">K. Sharman and K. Sühring, “Common Test Conditions for HM”, </w:t>
      </w:r>
      <w:r>
        <w:fldChar w:fldCharType="begin"/>
      </w:r>
      <w:r>
        <w:instrText xml:space="preserve"> HYPERLINK "http://phenix.it-sudparis.eu/jct/doc_end_user/documents/32_Ljubljana/wg11/JCTVC-AF1100-v1.zip" </w:instrText>
      </w:r>
      <w:r>
        <w:fldChar w:fldCharType="separate"/>
      </w:r>
      <w:r>
        <w:rPr>
          <w:rStyle w:val="69"/>
        </w:rPr>
        <w:t>JCTVC-AF1100</w:t>
      </w:r>
      <w:r>
        <w:rPr>
          <w:rStyle w:val="69"/>
        </w:rPr>
        <w:fldChar w:fldCharType="end"/>
      </w:r>
      <w:r>
        <w:t>, April 2017.</w:t>
      </w:r>
      <w:bookmarkEnd w:id="1099"/>
      <w:bookmarkEnd w:id="1100"/>
      <w:bookmarkEnd w:id="1101"/>
      <w:bookmarkEnd w:id="1102"/>
      <w:bookmarkEnd w:id="1103"/>
      <w:bookmarkEnd w:id="1104"/>
      <w:bookmarkEnd w:id="1105"/>
      <w:bookmarkEnd w:id="1108"/>
      <w:bookmarkEnd w:id="1109"/>
      <w:bookmarkEnd w:id="1110"/>
      <w:bookmarkEnd w:id="1111"/>
    </w:p>
    <w:p>
      <w:pPr>
        <w:numPr>
          <w:ilvl w:val="0"/>
          <w:numId w:val="47"/>
        </w:numPr>
        <w:tabs>
          <w:tab w:val="left" w:pos="567"/>
          <w:tab w:val="clear" w:pos="794"/>
          <w:tab w:val="clear" w:pos="1191"/>
          <w:tab w:val="clear" w:pos="1588"/>
          <w:tab w:val="clear" w:pos="1985"/>
        </w:tabs>
        <w:spacing w:before="120" w:after="120"/>
        <w:jc w:val="left"/>
      </w:pPr>
      <w:bookmarkStart w:id="1112" w:name="_Ref398101466"/>
      <w:r>
        <w:t xml:space="preserve">B. Li, H. Li, L. Li and J. Zhang, “Rate control by R-lambda model for HEVC”, </w:t>
      </w:r>
      <w:r>
        <w:fldChar w:fldCharType="begin"/>
      </w:r>
      <w:r>
        <w:instrText xml:space="preserve"> HYPERLINK "http://phenix.it-sudparis.eu/jct/doc_end_user/current_document.php?id=6473" </w:instrText>
      </w:r>
      <w:r>
        <w:fldChar w:fldCharType="separate"/>
      </w:r>
      <w:r>
        <w:rPr>
          <w:rStyle w:val="69"/>
        </w:rPr>
        <w:t>JCTVC-K0103</w:t>
      </w:r>
      <w:r>
        <w:rPr>
          <w:rStyle w:val="69"/>
        </w:rPr>
        <w:fldChar w:fldCharType="end"/>
      </w:r>
      <w:r>
        <w:t>, October 2012.</w:t>
      </w:r>
      <w:bookmarkEnd w:id="1112"/>
    </w:p>
    <w:p>
      <w:pPr>
        <w:numPr>
          <w:ilvl w:val="0"/>
          <w:numId w:val="47"/>
        </w:numPr>
        <w:tabs>
          <w:tab w:val="left" w:pos="567"/>
          <w:tab w:val="clear" w:pos="794"/>
          <w:tab w:val="clear" w:pos="1191"/>
          <w:tab w:val="clear" w:pos="1588"/>
          <w:tab w:val="clear" w:pos="1985"/>
        </w:tabs>
        <w:spacing w:before="120" w:after="120"/>
        <w:jc w:val="left"/>
      </w:pPr>
      <w:bookmarkStart w:id="1113" w:name="_Ref410987828"/>
      <w:r>
        <w:t xml:space="preserve">R. Sjoberg, Y. Chen, A. Fujibayashi, M. M. Hannuksela, J. Samuelsson, T. K. Tan, Y.-K. Wang, and S. Wenger, “Overview of HEVC High-Level Syntax and Reference Picture Management”, </w:t>
      </w:r>
      <w:r>
        <w:rPr>
          <w:i/>
        </w:rPr>
        <w:t>IEEE Transactions on Circuits and Systems for Video Technology</w:t>
      </w:r>
      <w:r>
        <w:t>, vol. 22, no. 12, pp. 1858–1870, December 2012.</w:t>
      </w:r>
      <w:bookmarkEnd w:id="1113"/>
    </w:p>
    <w:p>
      <w:pPr>
        <w:numPr>
          <w:ilvl w:val="0"/>
          <w:numId w:val="47"/>
        </w:numPr>
        <w:tabs>
          <w:tab w:val="left" w:pos="567"/>
          <w:tab w:val="clear" w:pos="794"/>
          <w:tab w:val="clear" w:pos="1191"/>
          <w:tab w:val="clear" w:pos="1588"/>
          <w:tab w:val="clear" w:pos="1985"/>
        </w:tabs>
        <w:spacing w:before="120" w:after="120"/>
        <w:jc w:val="left"/>
      </w:pPr>
      <w:bookmarkStart w:id="1114" w:name="_Ref462247249"/>
      <w:r>
        <w:t xml:space="preserve">B. Li, H. Li, L. Li and J. Zhang, “λ domain rate control algorithm for High Efficiency Video Coding”, </w:t>
      </w:r>
      <w:r>
        <w:rPr>
          <w:i/>
        </w:rPr>
        <w:t>IEEE Transactions on Image Processing</w:t>
      </w:r>
      <w:r>
        <w:t>, vol. 23, no. 9, pp. 296‒300, September 2014.</w:t>
      </w:r>
      <w:bookmarkEnd w:id="1114"/>
    </w:p>
    <w:p>
      <w:pPr>
        <w:numPr>
          <w:ilvl w:val="0"/>
          <w:numId w:val="47"/>
        </w:numPr>
        <w:tabs>
          <w:tab w:val="left" w:pos="567"/>
          <w:tab w:val="clear" w:pos="794"/>
          <w:tab w:val="clear" w:pos="1191"/>
          <w:tab w:val="clear" w:pos="1588"/>
          <w:tab w:val="clear" w:pos="1985"/>
        </w:tabs>
        <w:spacing w:before="120" w:after="120"/>
        <w:jc w:val="left"/>
      </w:pPr>
      <w:bookmarkStart w:id="1115" w:name="_Ref432097726"/>
      <w:r>
        <w:rPr>
          <w:szCs w:val="22"/>
          <w:lang w:val="en-CA"/>
        </w:rPr>
        <w:t xml:space="preserve">Y.-J. Ahn, X. Wu, W. Lim, D. Sim, “Target bits saturation to avoid CPB overflow and underflow under the constraint of HRD”, </w:t>
      </w:r>
      <w:r>
        <w:fldChar w:fldCharType="begin"/>
      </w:r>
      <w:r>
        <w:instrText xml:space="preserve"> HYPERLINK "http://phenix.it-sudparis.eu/jct/doc_end_user/current_document.php?id=10136" </w:instrText>
      </w:r>
      <w:r>
        <w:fldChar w:fldCharType="separate"/>
      </w:r>
      <w:r>
        <w:rPr>
          <w:rStyle w:val="69"/>
          <w:szCs w:val="22"/>
          <w:lang w:val="en-CA"/>
        </w:rPr>
        <w:t>JCTVC-U0132</w:t>
      </w:r>
      <w:r>
        <w:rPr>
          <w:rStyle w:val="69"/>
          <w:szCs w:val="22"/>
          <w:lang w:val="en-CA"/>
        </w:rPr>
        <w:fldChar w:fldCharType="end"/>
      </w:r>
      <w:r>
        <w:rPr>
          <w:szCs w:val="22"/>
          <w:lang w:val="en-CA"/>
        </w:rPr>
        <w:t>, June 2015.</w:t>
      </w:r>
      <w:bookmarkEnd w:id="1115"/>
    </w:p>
    <w:p>
      <w:pPr>
        <w:numPr>
          <w:ilvl w:val="0"/>
          <w:numId w:val="47"/>
        </w:numPr>
        <w:tabs>
          <w:tab w:val="left" w:pos="567"/>
          <w:tab w:val="clear" w:pos="794"/>
          <w:tab w:val="clear" w:pos="1191"/>
          <w:tab w:val="clear" w:pos="1588"/>
          <w:tab w:val="clear" w:pos="1985"/>
        </w:tabs>
        <w:spacing w:before="120" w:after="120"/>
        <w:jc w:val="left"/>
      </w:pPr>
      <w:bookmarkStart w:id="1116" w:name="_Ref462841448"/>
      <w:r>
        <w:rPr>
          <w:szCs w:val="22"/>
          <w:lang w:val="en-CA"/>
        </w:rPr>
        <w:t xml:space="preserve">Y.-J. Ahn, X. Wu, D. Sim, H. Ryu, “Improvement of coding efficiency for rate control under the constraint of HRD”, </w:t>
      </w:r>
      <w:r>
        <w:fldChar w:fldCharType="begin"/>
      </w:r>
      <w:r>
        <w:instrText xml:space="preserve"> HYPERLINK "http://phenix.it-sudparis.eu/jct/doc_end_user/current_document.php?id=10272" </w:instrText>
      </w:r>
      <w:r>
        <w:fldChar w:fldCharType="separate"/>
      </w:r>
      <w:r>
        <w:rPr>
          <w:rStyle w:val="69"/>
          <w:szCs w:val="22"/>
          <w:lang w:val="en-CA"/>
        </w:rPr>
        <w:t>JCTVC-V0078</w:t>
      </w:r>
      <w:r>
        <w:rPr>
          <w:rStyle w:val="69"/>
          <w:szCs w:val="22"/>
          <w:lang w:val="en-CA"/>
        </w:rPr>
        <w:fldChar w:fldCharType="end"/>
      </w:r>
      <w:r>
        <w:rPr>
          <w:szCs w:val="22"/>
          <w:lang w:val="en-CA"/>
        </w:rPr>
        <w:t>, October 2015.</w:t>
      </w:r>
      <w:bookmarkEnd w:id="1116"/>
    </w:p>
    <w:p>
      <w:pPr>
        <w:numPr>
          <w:ilvl w:val="0"/>
          <w:numId w:val="47"/>
        </w:numPr>
        <w:tabs>
          <w:tab w:val="left" w:pos="567"/>
          <w:tab w:val="clear" w:pos="794"/>
          <w:tab w:val="clear" w:pos="1191"/>
          <w:tab w:val="clear" w:pos="1588"/>
          <w:tab w:val="clear" w:pos="1985"/>
        </w:tabs>
        <w:spacing w:before="120" w:after="120"/>
        <w:jc w:val="left"/>
      </w:pPr>
      <w:bookmarkStart w:id="1117" w:name="_Ref486973727"/>
      <w:r>
        <w:rPr>
          <w:szCs w:val="22"/>
          <w:lang w:val="en-CA"/>
        </w:rPr>
        <w:t xml:space="preserve">K. Andersson, </w:t>
      </w:r>
      <w:r>
        <w:rPr>
          <w:szCs w:val="22"/>
          <w:lang w:val="sv-SE"/>
        </w:rPr>
        <w:t>P. Wennersten, J.Samuelsson, J. Ström, P. Hermansson, M. Pettersson, ”</w:t>
      </w:r>
      <w:r>
        <w:t xml:space="preserve"> </w:t>
      </w:r>
      <w:r>
        <w:rPr>
          <w:szCs w:val="22"/>
          <w:lang w:val="sv-SE"/>
        </w:rPr>
        <w:t xml:space="preserve">AHG 3 Recommended settings for HM”, </w:t>
      </w:r>
      <w:r>
        <w:fldChar w:fldCharType="begin"/>
      </w:r>
      <w:r>
        <w:instrText xml:space="preserve"> HYPERLINK "http://phenix.int-evry.fr/jct/doc_end_user/documents/24_Geneva/wg11/JCTVC-X0038-v1.zip" </w:instrText>
      </w:r>
      <w:r>
        <w:fldChar w:fldCharType="separate"/>
      </w:r>
      <w:r>
        <w:rPr>
          <w:rStyle w:val="69"/>
          <w:szCs w:val="22"/>
          <w:lang w:val="sv-SE"/>
        </w:rPr>
        <w:t>JCTVC-X0038</w:t>
      </w:r>
      <w:r>
        <w:rPr>
          <w:rStyle w:val="69"/>
          <w:szCs w:val="22"/>
          <w:lang w:val="sv-SE"/>
        </w:rPr>
        <w:fldChar w:fldCharType="end"/>
      </w:r>
      <w:r>
        <w:rPr>
          <w:szCs w:val="22"/>
          <w:lang w:val="sv-SE"/>
        </w:rPr>
        <w:t>, May 2016.</w:t>
      </w:r>
      <w:bookmarkEnd w:id="1117"/>
    </w:p>
    <w:p>
      <w:pPr>
        <w:numPr>
          <w:ilvl w:val="0"/>
          <w:numId w:val="47"/>
        </w:numPr>
        <w:tabs>
          <w:tab w:val="left" w:pos="567"/>
          <w:tab w:val="clear" w:pos="794"/>
          <w:tab w:val="clear" w:pos="1191"/>
          <w:tab w:val="clear" w:pos="1588"/>
          <w:tab w:val="clear" w:pos="1985"/>
        </w:tabs>
        <w:spacing w:before="120" w:after="120"/>
        <w:jc w:val="left"/>
      </w:pPr>
      <w:bookmarkStart w:id="1118" w:name="_Ref486975575"/>
      <w:r>
        <w:rPr>
          <w:szCs w:val="22"/>
        </w:rPr>
        <w:t xml:space="preserve">E. François, J. Sole, J. Ström, P. Yin, “Common Test Conditions for HDR/WCG video coding experiments”, </w:t>
      </w:r>
      <w:r>
        <w:fldChar w:fldCharType="begin"/>
      </w:r>
      <w:r>
        <w:instrText xml:space="preserve"> HYPERLINK "http://phenix.int-evry.fr/jct/doc_end_user/documents/26_Geneva/wg11/JCTVC-Z1020-v3.zip" </w:instrText>
      </w:r>
      <w:r>
        <w:fldChar w:fldCharType="separate"/>
      </w:r>
      <w:r>
        <w:rPr>
          <w:rStyle w:val="69"/>
          <w:szCs w:val="22"/>
        </w:rPr>
        <w:t>JCTVC-Z1020</w:t>
      </w:r>
      <w:r>
        <w:rPr>
          <w:rStyle w:val="69"/>
          <w:szCs w:val="22"/>
        </w:rPr>
        <w:fldChar w:fldCharType="end"/>
      </w:r>
      <w:r>
        <w:rPr>
          <w:szCs w:val="22"/>
        </w:rPr>
        <w:t>, January 2017.</w:t>
      </w:r>
      <w:bookmarkEnd w:id="1118"/>
    </w:p>
    <w:p>
      <w:pPr>
        <w:numPr>
          <w:ilvl w:val="0"/>
          <w:numId w:val="47"/>
        </w:numPr>
        <w:tabs>
          <w:tab w:val="left" w:pos="567"/>
          <w:tab w:val="clear" w:pos="794"/>
          <w:tab w:val="clear" w:pos="1191"/>
          <w:tab w:val="clear" w:pos="1588"/>
          <w:tab w:val="clear" w:pos="1985"/>
        </w:tabs>
        <w:spacing w:before="120" w:after="120"/>
        <w:jc w:val="left"/>
      </w:pPr>
      <w:bookmarkStart w:id="1119" w:name="_Ref495532611"/>
      <w:r>
        <w:t xml:space="preserve">P. Hanhart, Y. He, Y. Ye, X. Ma, H. Chen, H. Yang, M. Sychev, “On internal QP increase for bitrate matching”, </w:t>
      </w:r>
      <w:r>
        <w:fldChar w:fldCharType="begin"/>
      </w:r>
      <w:r>
        <w:instrText xml:space="preserve"> HYPERLINK "http://phenix.int-evry.fr/jct/doc_end_user/documents/28_Torino/wg11/JCTVC-AB0043-v1.zip" </w:instrText>
      </w:r>
      <w:r>
        <w:fldChar w:fldCharType="separate"/>
      </w:r>
      <w:r>
        <w:rPr>
          <w:rStyle w:val="69"/>
        </w:rPr>
        <w:t>JCTVC-AB0043</w:t>
      </w:r>
      <w:r>
        <w:rPr>
          <w:rStyle w:val="69"/>
        </w:rPr>
        <w:fldChar w:fldCharType="end"/>
      </w:r>
      <w:r>
        <w:t>, July 2017.</w:t>
      </w:r>
      <w:bookmarkEnd w:id="1119"/>
    </w:p>
    <w:p>
      <w:pPr>
        <w:numPr>
          <w:ilvl w:val="0"/>
          <w:numId w:val="47"/>
        </w:numPr>
        <w:tabs>
          <w:tab w:val="left" w:pos="567"/>
          <w:tab w:val="clear" w:pos="794"/>
          <w:tab w:val="clear" w:pos="1191"/>
          <w:tab w:val="clear" w:pos="1588"/>
          <w:tab w:val="clear" w:pos="1985"/>
        </w:tabs>
        <w:spacing w:before="120" w:after="120"/>
        <w:jc w:val="left"/>
      </w:pPr>
      <w:bookmarkStart w:id="1120" w:name="_Ref12784930"/>
      <w:r>
        <w:t xml:space="preserve">Z. Liu, Y. Li, Z. Chen, X. Li, S. Liu, “Improvements for HEVC rate control”, </w:t>
      </w:r>
      <w:r>
        <w:fldChar w:fldCharType="begin"/>
      </w:r>
      <w:r>
        <w:instrText xml:space="preserve"> HYPERLINK "http://phenix.it-sudparis.eu/jct/doc_end_user/documents/34_Marrakech/wg11/JCTVC-AH0024-v1.zip" </w:instrText>
      </w:r>
      <w:r>
        <w:fldChar w:fldCharType="separate"/>
      </w:r>
      <w:r>
        <w:rPr>
          <w:rStyle w:val="69"/>
        </w:rPr>
        <w:t>JCTVC-AH0024</w:t>
      </w:r>
      <w:r>
        <w:rPr>
          <w:rStyle w:val="69"/>
        </w:rPr>
        <w:fldChar w:fldCharType="end"/>
      </w:r>
      <w:r>
        <w:t>, January 2019.</w:t>
      </w:r>
      <w:bookmarkEnd w:id="1120"/>
    </w:p>
    <w:p>
      <w:pPr>
        <w:numPr>
          <w:ilvl w:val="0"/>
          <w:numId w:val="47"/>
        </w:numPr>
        <w:tabs>
          <w:tab w:val="left" w:pos="567"/>
          <w:tab w:val="clear" w:pos="794"/>
          <w:tab w:val="clear" w:pos="1191"/>
          <w:tab w:val="clear" w:pos="1588"/>
          <w:tab w:val="clear" w:pos="1985"/>
        </w:tabs>
        <w:spacing w:before="120" w:after="120"/>
        <w:jc w:val="left"/>
      </w:pPr>
      <w:r>
        <w:t xml:space="preserve">P. Wennersten, J. Östrand, R. Sjöberg, “Encoder-only GOP-based temporal filter”, </w:t>
      </w:r>
      <w:r>
        <w:fldChar w:fldCharType="begin"/>
      </w:r>
      <w:r>
        <w:instrText xml:space="preserve"> HYPERLINK "http://phenix.it-sudparis.eu/jct/doc_end_user/documents/35_Geneva/wg11/JCTVC-AI0023-v2.zip" </w:instrText>
      </w:r>
      <w:r>
        <w:fldChar w:fldCharType="separate"/>
      </w:r>
      <w:r>
        <w:rPr>
          <w:rStyle w:val="69"/>
        </w:rPr>
        <w:t>JCTVC-AI0023</w:t>
      </w:r>
      <w:r>
        <w:rPr>
          <w:rStyle w:val="69"/>
        </w:rPr>
        <w:fldChar w:fldCharType="end"/>
      </w:r>
      <w:r>
        <w:t>, March 2019.</w:t>
      </w:r>
    </w:p>
    <w:p>
      <w:pPr>
        <w:numPr>
          <w:ilvl w:val="0"/>
          <w:numId w:val="47"/>
        </w:numPr>
        <w:tabs>
          <w:tab w:val="left" w:pos="567"/>
          <w:tab w:val="clear" w:pos="794"/>
          <w:tab w:val="clear" w:pos="1191"/>
          <w:tab w:val="clear" w:pos="1588"/>
          <w:tab w:val="clear" w:pos="1985"/>
        </w:tabs>
        <w:spacing w:before="120" w:after="120"/>
        <w:jc w:val="left"/>
      </w:pPr>
      <w:r>
        <w:t xml:space="preserve">V. Zakharchenko, J. Chen, “Encoder-only Supplemental Motion Vector Estimation for Point Cloud Coding content”, </w:t>
      </w:r>
      <w:r>
        <w:fldChar w:fldCharType="begin"/>
      </w:r>
      <w:r>
        <w:instrText xml:space="preserve"> HYPERLINK "http://phenix.int-evry.fr/jct/doc_end_user/current_document.php?id=10947" </w:instrText>
      </w:r>
      <w:r>
        <w:fldChar w:fldCharType="separate"/>
      </w:r>
      <w:r>
        <w:rPr>
          <w:rStyle w:val="69"/>
        </w:rPr>
        <w:t>JCTVC-AJ0028</w:t>
      </w:r>
      <w:r>
        <w:rPr>
          <w:rStyle w:val="69"/>
        </w:rPr>
        <w:fldChar w:fldCharType="end"/>
      </w:r>
      <w:r>
        <w:t>, July 2019.</w:t>
      </w:r>
    </w:p>
    <w:p>
      <w:pPr>
        <w:numPr>
          <w:ilvl w:val="0"/>
          <w:numId w:val="47"/>
        </w:numPr>
        <w:tabs>
          <w:tab w:val="left" w:pos="567"/>
          <w:tab w:val="clear" w:pos="794"/>
          <w:tab w:val="clear" w:pos="1191"/>
          <w:tab w:val="clear" w:pos="1588"/>
          <w:tab w:val="clear" w:pos="1985"/>
        </w:tabs>
        <w:spacing w:before="120" w:after="120"/>
        <w:jc w:val="left"/>
      </w:pPr>
      <w:bookmarkStart w:id="1121" w:name="_Ref25942625"/>
      <w:r>
        <w:t xml:space="preserve">K. Sharman, A Tourapis, “On GOP-16 structures of the CTC”, </w:t>
      </w:r>
      <w:r>
        <w:fldChar w:fldCharType="begin"/>
      </w:r>
      <w:r>
        <w:instrText xml:space="preserve"> HYPERLINK "http://phenix.int-evry.fr/jct/doc_end_user/documents/37_Geneva/wg11/JCTVC-AK0030-v1.zip" </w:instrText>
      </w:r>
      <w:r>
        <w:fldChar w:fldCharType="separate"/>
      </w:r>
      <w:r>
        <w:rPr>
          <w:rStyle w:val="69"/>
        </w:rPr>
        <w:t>JCTVC-AK0030</w:t>
      </w:r>
      <w:r>
        <w:rPr>
          <w:rStyle w:val="69"/>
        </w:rPr>
        <w:fldChar w:fldCharType="end"/>
      </w:r>
      <w:r>
        <w:t>, October 2019.</w:t>
      </w:r>
      <w:bookmarkEnd w:id="1121"/>
    </w:p>
    <w:p>
      <w:pPr>
        <w:numPr>
          <w:ilvl w:val="0"/>
          <w:numId w:val="47"/>
        </w:numPr>
        <w:tabs>
          <w:tab w:val="left" w:pos="567"/>
          <w:tab w:val="clear" w:pos="794"/>
          <w:tab w:val="clear" w:pos="1191"/>
          <w:tab w:val="clear" w:pos="1588"/>
          <w:tab w:val="clear" w:pos="1985"/>
        </w:tabs>
        <w:spacing w:before="120" w:after="120"/>
        <w:jc w:val="left"/>
      </w:pPr>
      <w:bookmarkStart w:id="1122" w:name="_Ref52444872"/>
      <w:r>
        <w:t xml:space="preserve">F. Le Leannec, R. Jullian, E. Francois, “Low-Delay B encoder configuration proposal”, </w:t>
      </w:r>
      <w:r>
        <w:fldChar w:fldCharType="begin"/>
      </w:r>
      <w:r>
        <w:instrText xml:space="preserve"> HYPERLINK "http://phenix.it-sudparis.eu/jvet/doc_end_user/documents/16_Geneva/wg11/JVET-P0345-v5.zip" </w:instrText>
      </w:r>
      <w:r>
        <w:fldChar w:fldCharType="separate"/>
      </w:r>
      <w:r>
        <w:rPr>
          <w:rStyle w:val="69"/>
        </w:rPr>
        <w:t>JVET-P0345</w:t>
      </w:r>
      <w:r>
        <w:rPr>
          <w:rStyle w:val="69"/>
        </w:rPr>
        <w:fldChar w:fldCharType="end"/>
      </w:r>
      <w:r>
        <w:t>, October 2019.</w:t>
      </w:r>
      <w:bookmarkEnd w:id="1122"/>
    </w:p>
    <w:p>
      <w:pPr>
        <w:tabs>
          <w:tab w:val="clear" w:pos="794"/>
          <w:tab w:val="clear" w:pos="1191"/>
          <w:tab w:val="clear" w:pos="1588"/>
          <w:tab w:val="clear" w:pos="1985"/>
        </w:tabs>
        <w:overflowPunct/>
        <w:spacing w:before="0"/>
        <w:jc w:val="left"/>
        <w:textAlignment w:val="auto"/>
        <w:rPr>
          <w:sz w:val="19"/>
          <w:szCs w:val="19"/>
          <w:lang w:val="en-CA" w:eastAsia="ja-JP"/>
        </w:rPr>
      </w:pPr>
      <w:bookmarkStart w:id="1123" w:name="_Toc401043835"/>
      <w:bookmarkEnd w:id="1123"/>
      <w:bookmarkStart w:id="1124" w:name="_Toc401043837"/>
      <w:bookmarkEnd w:id="1124"/>
    </w:p>
    <w:sectPr>
      <w:pgSz w:w="11907" w:h="16834"/>
      <w:pgMar w:top="1089" w:right="1089" w:bottom="1089" w:left="1089" w:header="482" w:footer="482" w:gutter="0"/>
      <w:paperSrc w:first="15" w:other="15"/>
      <w:pgNumType w:start="1"/>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Malgun Gothic">
    <w:panose1 w:val="020B0503020000020004"/>
    <w:charset w:val="81"/>
    <w:family w:val="swiss"/>
    <w:pitch w:val="default"/>
    <w:sig w:usb0="9000002F" w:usb1="29D77CFB" w:usb2="00000012" w:usb3="00000000" w:csb0="00080001" w:csb1="00000000"/>
  </w:font>
  <w:font w:name="Arial">
    <w:panose1 w:val="020B0604020202020204"/>
    <w:charset w:val="00"/>
    <w:family w:val="swiss"/>
    <w:pitch w:val="default"/>
    <w:sig w:usb0="E0002EFF" w:usb1="C000785B" w:usb2="00000009" w:usb3="00000000" w:csb0="400001FF" w:csb1="FFFF0000"/>
  </w:font>
  <w:font w:name="C39T36Lfz">
    <w:altName w:val="Symbol"/>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ourier">
    <w:altName w:val="Courier New"/>
    <w:panose1 w:val="02070409020205020404"/>
    <w:charset w:val="00"/>
    <w:family w:val="modern"/>
    <w:pitch w:val="default"/>
    <w:sig w:usb0="00000000" w:usb1="00000000" w:usb2="00000000" w:usb3="00000000" w:csb0="00000001" w:csb1="00000000"/>
  </w:font>
  <w:font w:name="Batang">
    <w:altName w:val="Malgun Gothic"/>
    <w:panose1 w:val="02030600000101010101"/>
    <w:charset w:val="81"/>
    <w:family w:val="roman"/>
    <w:pitch w:val="default"/>
    <w:sig w:usb0="00000000" w:usb1="00000000" w:usb2="00000030" w:usb3="00000000" w:csb0="0008009F" w:csb1="00000000"/>
  </w:font>
  <w:font w:name="Helvetica">
    <w:altName w:val="Arial"/>
    <w:panose1 w:val="020B0604020202020204"/>
    <w:charset w:val="00"/>
    <w:family w:val="swiss"/>
    <w:pitch w:val="default"/>
    <w:sig w:usb0="00000000" w:usb1="00000000" w:usb2="00000000" w:usb3="00000000" w:csb0="00000001" w:csb1="00000000"/>
  </w:font>
  <w:font w:name="Arial Unicode MS">
    <w:panose1 w:val="020B0604020202020204"/>
    <w:charset w:val="80"/>
    <w:family w:val="modern"/>
    <w:pitch w:val="default"/>
    <w:sig w:usb0="FFFFFFFF" w:usb1="E9FFFFFF" w:usb2="0000003F" w:usb3="00000000" w:csb0="603F01FF" w:csb1="FFFF0000"/>
  </w:font>
  <w:font w:name="CG Times">
    <w:altName w:val="Times New Roman"/>
    <w:panose1 w:val="00000000000000000000"/>
    <w:charset w:val="00"/>
    <w:family w:val="roman"/>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MS Mincho">
    <w:altName w:val="Yu Gothic UI"/>
    <w:panose1 w:val="02020609040205080304"/>
    <w:charset w:val="80"/>
    <w:family w:val="modern"/>
    <w:pitch w:val="default"/>
    <w:sig w:usb0="00000000" w:usb1="00000000" w:usb2="08000012" w:usb3="00000000" w:csb0="0002009F" w:csb1="00000000"/>
  </w:font>
  <w:font w:name="ZapfDingbats">
    <w:altName w:val="Segoe Print"/>
    <w:panose1 w:val="00000000000000000000"/>
    <w:charset w:val="02"/>
    <w:family w:val="decorative"/>
    <w:pitch w:val="default"/>
    <w:sig w:usb0="00000000" w:usb1="00000000" w:usb2="00000000" w:usb3="00000000" w:csb0="80000000" w:csb1="00000000"/>
  </w:font>
  <w:font w:name="Times New Roman Bold">
    <w:altName w:val="Times New Roman"/>
    <w:panose1 w:val="02020803070505020304"/>
    <w:charset w:val="00"/>
    <w:family w:val="roman"/>
    <w:pitch w:val="default"/>
    <w:sig w:usb0="00000000" w:usb1="00000000" w:usb2="00000000" w:usb3="00000000" w:csb0="000000FF" w:csb1="00000000"/>
  </w:font>
  <w:font w:name="Consolas">
    <w:panose1 w:val="020B0609020204030204"/>
    <w:charset w:val="00"/>
    <w:family w:val="modern"/>
    <w:pitch w:val="default"/>
    <w:sig w:usb0="E00006FF" w:usb1="0000FCFF" w:usb2="00000001" w:usb3="00000000" w:csb0="6000019F" w:csb1="DFD70000"/>
  </w:font>
  <w:font w:name="NimbusRomNo9L-Regu">
    <w:altName w:val="Calibri"/>
    <w:panose1 w:val="00000000000000000000"/>
    <w:charset w:val="00"/>
    <w:family w:val="auto"/>
    <w:pitch w:val="default"/>
    <w:sig w:usb0="00000000" w:usb1="00000000" w:usb2="00000000" w:usb3="00000000" w:csb0="00000001" w:csb1="00000000"/>
  </w:font>
  <w:font w:name="MS Gothic">
    <w:panose1 w:val="020B0609070205080204"/>
    <w:charset w:val="80"/>
    <w:family w:val="modern"/>
    <w:pitch w:val="default"/>
    <w:sig w:usb0="E00002FF" w:usb1="6AC7FDFB" w:usb2="08000012" w:usb3="00000000" w:csb0="4002009F" w:csb1="DFD70000"/>
  </w:font>
  <w:font w:name="ＭＳ 明朝">
    <w:altName w:val="Segoe Print"/>
    <w:panose1 w:val="00000000000000000000"/>
    <w:charset w:val="00"/>
    <w:family w:val="auto"/>
    <w:pitch w:val="default"/>
    <w:sig w:usb0="00000000" w:usb1="00000000" w:usb2="00000000" w:usb3="00000000" w:csb0="00000000" w:csb1="00000000"/>
  </w:font>
  <w:font w:name="TimesNewRoman,Bold">
    <w:altName w:val="Times New Roman"/>
    <w:panose1 w:val="00000000000000000000"/>
    <w:charset w:val="00"/>
    <w:family w:val="roman"/>
    <w:pitch w:val="default"/>
    <w:sig w:usb0="00000000" w:usb1="00000000" w:usb2="00000000" w:usb3="00000000" w:csb0="00000001" w:csb1="00000000"/>
  </w:font>
  <w:font w:name="PMingLiU">
    <w:altName w:val="Microsoft JhengHei UI"/>
    <w:panose1 w:val="02010601000101010101"/>
    <w:charset w:val="88"/>
    <w:family w:val="roman"/>
    <w:pitch w:val="default"/>
    <w:sig w:usb0="00000000" w:usb1="00000000" w:usb2="00000016" w:usb3="00000000" w:csb0="00100001" w:csb1="00000000"/>
  </w:font>
  <w:font w:name="GulimChe">
    <w:altName w:val="Malgun Gothic"/>
    <w:panose1 w:val="00000000000000000000"/>
    <w:charset w:val="81"/>
    <w:family w:val="modern"/>
    <w:pitch w:val="default"/>
    <w:sig w:usb0="00000000" w:usb1="00000000" w:usb2="00000030" w:usb3="00000000" w:csb0="0008009F" w:csb1="00000000"/>
  </w:font>
  <w:font w:name="Cambria Math">
    <w:panose1 w:val="02040503050406030204"/>
    <w:charset w:val="00"/>
    <w:family w:val="roman"/>
    <w:pitch w:val="default"/>
    <w:sig w:usb0="E00006FF" w:usb1="420024FF" w:usb2="02000000" w:usb3="00000000" w:csb0="2000019F" w:csb1="00000000"/>
  </w:font>
  <w:font w:name="TimesNewRoman">
    <w:altName w:val="Times New Roman"/>
    <w:panose1 w:val="00000000000000000000"/>
    <w:charset w:val="00"/>
    <w:family w:val="roman"/>
    <w:pitch w:val="default"/>
    <w:sig w:usb0="00000000" w:usb1="00000000" w:usb2="00000000" w:usb3="00000000" w:csb0="00000001" w:csb1="00000000"/>
  </w:font>
  <w:font w:name="BatangChe">
    <w:altName w:val="Malgun Gothic"/>
    <w:panose1 w:val="00000000000000000000"/>
    <w:charset w:val="81"/>
    <w:family w:val="modern"/>
    <w:pitch w:val="default"/>
    <w:sig w:usb0="00000000" w:usb1="00000000" w:usb2="00000030" w:usb3="00000000" w:csb0="0008009F" w:csb1="00000000"/>
  </w:font>
  <w:font w:name="Yu Gothic UI">
    <w:panose1 w:val="020B0500000000000000"/>
    <w:charset w:val="80"/>
    <w:family w:val="auto"/>
    <w:pitch w:val="default"/>
    <w:sig w:usb0="E00002FF" w:usb1="2AC7FDFF" w:usb2="00000016" w:usb3="00000000" w:csb0="2002009F"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Microsoft JhengHei U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9"/>
      <w:jc w:val="center"/>
    </w:pPr>
    <w:r>
      <w:fldChar w:fldCharType="begin"/>
    </w:r>
    <w:r>
      <w:instrText xml:space="preserve"> PAGE   \* MERGEFORMAT </w:instrText>
    </w:r>
    <w:r>
      <w:fldChar w:fldCharType="separate"/>
    </w:r>
    <w:r>
      <w:t>55</w:t>
    </w:r>
    <w:r>
      <w:fldChar w:fldCharType="end"/>
    </w:r>
  </w:p>
  <w:p>
    <w:pPr>
      <w:pStyle w:val="3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49"/>
        <w:rPr>
          <w:lang w:val="en-AU"/>
        </w:rPr>
      </w:pPr>
      <w:r>
        <w:rPr>
          <w:rStyle w:val="71"/>
        </w:rPr>
        <w:footnoteRef/>
      </w:r>
      <w:r>
        <w:t xml:space="preserve"> </w:t>
      </w:r>
      <w:r>
        <w:rPr>
          <w:lang w:val="en-AU"/>
        </w:rPr>
        <w:t>This interpolation filter is obtained from the Versatile Video Coding Test Model (VTM).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FFFFF7C"/>
    <w:lvl w:ilvl="0" w:tentative="0">
      <w:start w:val="1"/>
      <w:numFmt w:val="decimal"/>
      <w:lvlText w:val="%1."/>
      <w:lvlJc w:val="left"/>
      <w:pPr>
        <w:tabs>
          <w:tab w:val="left" w:pos="1800"/>
        </w:tabs>
        <w:ind w:left="1800" w:hanging="360"/>
      </w:pPr>
      <w:rPr>
        <w:rFonts w:cs="Times New Roman"/>
      </w:rPr>
    </w:lvl>
  </w:abstractNum>
  <w:abstractNum w:abstractNumId="1">
    <w:nsid w:val="FFFFFF7D"/>
    <w:multiLevelType w:val="singleLevel"/>
    <w:tmpl w:val="FFFFFF7D"/>
    <w:lvl w:ilvl="0" w:tentative="0">
      <w:start w:val="1"/>
      <w:numFmt w:val="decimal"/>
      <w:pStyle w:val="48"/>
      <w:lvlText w:val="%1."/>
      <w:lvlJc w:val="left"/>
      <w:pPr>
        <w:tabs>
          <w:tab w:val="left" w:pos="1440"/>
        </w:tabs>
        <w:ind w:left="1440" w:hanging="360"/>
      </w:pPr>
      <w:rPr>
        <w:rFonts w:cs="Times New Roman"/>
      </w:rPr>
    </w:lvl>
  </w:abstractNum>
  <w:abstractNum w:abstractNumId="2">
    <w:nsid w:val="FFFFFF81"/>
    <w:multiLevelType w:val="singleLevel"/>
    <w:tmpl w:val="FFFFFF81"/>
    <w:lvl w:ilvl="0" w:tentative="0">
      <w:start w:val="1"/>
      <w:numFmt w:val="bullet"/>
      <w:lvlText w:val=""/>
      <w:lvlJc w:val="left"/>
      <w:pPr>
        <w:tabs>
          <w:tab w:val="left" w:pos="1440"/>
        </w:tabs>
        <w:ind w:left="1440" w:hanging="360"/>
      </w:pPr>
      <w:rPr>
        <w:rFonts w:hint="default" w:ascii="Symbol" w:hAnsi="Symbol"/>
      </w:rPr>
    </w:lvl>
  </w:abstractNum>
  <w:abstractNum w:abstractNumId="3">
    <w:nsid w:val="FFFFFF83"/>
    <w:multiLevelType w:val="singleLevel"/>
    <w:tmpl w:val="FFFFFF83"/>
    <w:lvl w:ilvl="0" w:tentative="0">
      <w:start w:val="1"/>
      <w:numFmt w:val="bullet"/>
      <w:pStyle w:val="385"/>
      <w:lvlText w:val=""/>
      <w:lvlJc w:val="left"/>
      <w:pPr>
        <w:tabs>
          <w:tab w:val="left" w:pos="643"/>
        </w:tabs>
        <w:ind w:left="643" w:hanging="360"/>
      </w:pPr>
      <w:rPr>
        <w:rFonts w:hint="default" w:ascii="Symbol" w:hAnsi="Symbol"/>
      </w:rPr>
    </w:lvl>
  </w:abstractNum>
  <w:abstractNum w:abstractNumId="4">
    <w:nsid w:val="FFFFFF88"/>
    <w:multiLevelType w:val="singleLevel"/>
    <w:tmpl w:val="FFFFFF88"/>
    <w:lvl w:ilvl="0" w:tentative="0">
      <w:start w:val="1"/>
      <w:numFmt w:val="decimal"/>
      <w:pStyle w:val="21"/>
      <w:lvlText w:val="%1."/>
      <w:lvlJc w:val="left"/>
      <w:pPr>
        <w:tabs>
          <w:tab w:val="left" w:pos="360"/>
        </w:tabs>
        <w:ind w:left="360" w:hanging="360"/>
      </w:pPr>
    </w:lvl>
  </w:abstractNum>
  <w:abstractNum w:abstractNumId="5">
    <w:nsid w:val="FFFFFF89"/>
    <w:multiLevelType w:val="singleLevel"/>
    <w:tmpl w:val="FFFFFF89"/>
    <w:lvl w:ilvl="0" w:tentative="0">
      <w:start w:val="1"/>
      <w:numFmt w:val="bullet"/>
      <w:lvlText w:val=""/>
      <w:lvlJc w:val="left"/>
      <w:pPr>
        <w:tabs>
          <w:tab w:val="left" w:pos="360"/>
        </w:tabs>
        <w:ind w:left="360" w:hanging="360"/>
      </w:pPr>
      <w:rPr>
        <w:rFonts w:hint="default" w:ascii="Symbol" w:hAnsi="Symbol"/>
      </w:rPr>
    </w:lvl>
  </w:abstractNum>
  <w:abstractNum w:abstractNumId="6">
    <w:nsid w:val="0005618C"/>
    <w:multiLevelType w:val="multilevel"/>
    <w:tmpl w:val="0005618C"/>
    <w:lvl w:ilvl="0" w:tentative="0">
      <w:start w:val="0"/>
      <w:numFmt w:val="bullet"/>
      <w:lvlText w:val="–"/>
      <w:lvlJc w:val="left"/>
      <w:pPr>
        <w:tabs>
          <w:tab w:val="left" w:pos="817"/>
        </w:tabs>
        <w:ind w:left="817" w:hanging="420"/>
      </w:pPr>
      <w:rPr>
        <w:rFonts w:hint="default" w:ascii="Times New Roman" w:hAnsi="Times New Roman" w:eastAsia="Malgun Gothic" w:cs="Times New Roman"/>
      </w:rPr>
    </w:lvl>
    <w:lvl w:ilvl="1" w:tentative="0">
      <w:start w:val="1"/>
      <w:numFmt w:val="aiueoFullWidth"/>
      <w:lvlText w:val="(%2)"/>
      <w:lvlJc w:val="left"/>
      <w:pPr>
        <w:tabs>
          <w:tab w:val="left" w:pos="1237"/>
        </w:tabs>
        <w:ind w:left="1237" w:hanging="420"/>
      </w:pPr>
    </w:lvl>
    <w:lvl w:ilvl="2" w:tentative="0">
      <w:start w:val="1"/>
      <w:numFmt w:val="decimalEnclosedCircle"/>
      <w:lvlText w:val="%3"/>
      <w:lvlJc w:val="left"/>
      <w:pPr>
        <w:tabs>
          <w:tab w:val="left" w:pos="1657"/>
        </w:tabs>
        <w:ind w:left="1657" w:hanging="420"/>
      </w:pPr>
    </w:lvl>
    <w:lvl w:ilvl="3" w:tentative="0">
      <w:start w:val="1"/>
      <w:numFmt w:val="decimal"/>
      <w:lvlText w:val="%4."/>
      <w:lvlJc w:val="left"/>
      <w:pPr>
        <w:tabs>
          <w:tab w:val="left" w:pos="2077"/>
        </w:tabs>
        <w:ind w:left="2077" w:hanging="420"/>
      </w:pPr>
    </w:lvl>
    <w:lvl w:ilvl="4" w:tentative="0">
      <w:start w:val="1"/>
      <w:numFmt w:val="aiueoFullWidth"/>
      <w:lvlText w:val="(%5)"/>
      <w:lvlJc w:val="left"/>
      <w:pPr>
        <w:tabs>
          <w:tab w:val="left" w:pos="2497"/>
        </w:tabs>
        <w:ind w:left="2497" w:hanging="420"/>
      </w:pPr>
    </w:lvl>
    <w:lvl w:ilvl="5" w:tentative="0">
      <w:start w:val="1"/>
      <w:numFmt w:val="decimalEnclosedCircle"/>
      <w:lvlText w:val="%6"/>
      <w:lvlJc w:val="left"/>
      <w:pPr>
        <w:tabs>
          <w:tab w:val="left" w:pos="2917"/>
        </w:tabs>
        <w:ind w:left="2917" w:hanging="420"/>
      </w:pPr>
    </w:lvl>
    <w:lvl w:ilvl="6" w:tentative="0">
      <w:start w:val="1"/>
      <w:numFmt w:val="decimal"/>
      <w:lvlText w:val="%7."/>
      <w:lvlJc w:val="left"/>
      <w:pPr>
        <w:tabs>
          <w:tab w:val="left" w:pos="3337"/>
        </w:tabs>
        <w:ind w:left="3337" w:hanging="420"/>
      </w:pPr>
    </w:lvl>
    <w:lvl w:ilvl="7" w:tentative="0">
      <w:start w:val="1"/>
      <w:numFmt w:val="aiueoFullWidth"/>
      <w:lvlText w:val="(%8)"/>
      <w:lvlJc w:val="left"/>
      <w:pPr>
        <w:tabs>
          <w:tab w:val="left" w:pos="3757"/>
        </w:tabs>
        <w:ind w:left="3757" w:hanging="420"/>
      </w:pPr>
    </w:lvl>
    <w:lvl w:ilvl="8" w:tentative="0">
      <w:start w:val="1"/>
      <w:numFmt w:val="decimalEnclosedCircle"/>
      <w:lvlText w:val="%9"/>
      <w:lvlJc w:val="left"/>
      <w:pPr>
        <w:tabs>
          <w:tab w:val="left" w:pos="4177"/>
        </w:tabs>
        <w:ind w:left="4177" w:hanging="420"/>
      </w:pPr>
    </w:lvl>
  </w:abstractNum>
  <w:abstractNum w:abstractNumId="7">
    <w:nsid w:val="01793484"/>
    <w:multiLevelType w:val="multilevel"/>
    <w:tmpl w:val="017934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3614BA7"/>
    <w:multiLevelType w:val="multilevel"/>
    <w:tmpl w:val="03614BA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5F252BD"/>
    <w:multiLevelType w:val="singleLevel"/>
    <w:tmpl w:val="05F252BD"/>
    <w:lvl w:ilvl="0" w:tentative="0">
      <w:start w:val="1"/>
      <w:numFmt w:val="decimal"/>
      <w:pStyle w:val="293"/>
      <w:lvlText w:val="[%1]"/>
      <w:lvlJc w:val="left"/>
      <w:pPr>
        <w:tabs>
          <w:tab w:val="left" w:pos="360"/>
        </w:tabs>
        <w:ind w:left="360" w:hanging="360"/>
      </w:pPr>
      <w:rPr>
        <w:rFonts w:cs="Times New Roman"/>
      </w:rPr>
    </w:lvl>
  </w:abstractNum>
  <w:abstractNum w:abstractNumId="10">
    <w:nsid w:val="06DC5EAA"/>
    <w:multiLevelType w:val="multilevel"/>
    <w:tmpl w:val="06DC5EAA"/>
    <w:lvl w:ilvl="0" w:tentative="0">
      <w:start w:val="1"/>
      <w:numFmt w:val="decimal"/>
      <w:pStyle w:val="250"/>
      <w:lvlText w:val="%1."/>
      <w:lvlJc w:val="left"/>
      <w:pPr>
        <w:tabs>
          <w:tab w:val="left" w:pos="0"/>
        </w:tabs>
        <w:ind w:left="403" w:hanging="403"/>
      </w:pPr>
      <w:rPr>
        <w:rFonts w:hint="default" w:cs="Times New Roman"/>
      </w:rPr>
    </w:lvl>
    <w:lvl w:ilvl="1" w:tentative="0">
      <w:start w:val="1"/>
      <w:numFmt w:val="decimal"/>
      <w:lvlText w:val="%2)"/>
      <w:lvlJc w:val="left"/>
      <w:pPr>
        <w:tabs>
          <w:tab w:val="left" w:pos="763"/>
        </w:tabs>
        <w:ind w:left="763" w:hanging="360"/>
      </w:pPr>
      <w:rPr>
        <w:rFonts w:hint="default" w:cs="Times New Roman"/>
      </w:rPr>
    </w:lvl>
    <w:lvl w:ilvl="2" w:tentative="0">
      <w:start w:val="1"/>
      <w:numFmt w:val="lowerLetter"/>
      <w:pStyle w:val="252"/>
      <w:lvlText w:val="%3."/>
      <w:lvlJc w:val="left"/>
      <w:pPr>
        <w:tabs>
          <w:tab w:val="left" w:pos="0"/>
        </w:tabs>
        <w:ind w:left="1195" w:hanging="403"/>
      </w:pPr>
      <w:rPr>
        <w:rFonts w:hint="default" w:cs="Times New Roman"/>
      </w:rPr>
    </w:lvl>
    <w:lvl w:ilvl="3" w:tentative="0">
      <w:start w:val="1"/>
      <w:numFmt w:val="lowerRoman"/>
      <w:pStyle w:val="253"/>
      <w:lvlText w:val="%4."/>
      <w:lvlJc w:val="left"/>
      <w:pPr>
        <w:tabs>
          <w:tab w:val="left" w:pos="0"/>
        </w:tabs>
        <w:ind w:left="1584" w:hanging="389"/>
      </w:pPr>
      <w:rPr>
        <w:rFonts w:hint="default" w:cs="Times New Roman"/>
      </w:rPr>
    </w:lvl>
    <w:lvl w:ilvl="4" w:tentative="0">
      <w:start w:val="1"/>
      <w:numFmt w:val="lowerRoman"/>
      <w:pStyle w:val="254"/>
      <w:lvlText w:val="(%5)"/>
      <w:lvlJc w:val="left"/>
      <w:pPr>
        <w:tabs>
          <w:tab w:val="left" w:pos="0"/>
        </w:tabs>
        <w:ind w:left="1987" w:hanging="403"/>
      </w:pPr>
      <w:rPr>
        <w:rFonts w:hint="default" w:cs="Times New Roman"/>
      </w:rPr>
    </w:lvl>
    <w:lvl w:ilvl="5" w:tentative="0">
      <w:start w:val="1"/>
      <w:numFmt w:val="lowerRoman"/>
      <w:lvlText w:val="%6."/>
      <w:lvlJc w:val="right"/>
      <w:pPr>
        <w:tabs>
          <w:tab w:val="left" w:pos="7830"/>
        </w:tabs>
        <w:ind w:left="7830" w:hanging="180"/>
      </w:pPr>
      <w:rPr>
        <w:rFonts w:hint="default" w:cs="Times New Roman"/>
      </w:rPr>
    </w:lvl>
    <w:lvl w:ilvl="6" w:tentative="0">
      <w:start w:val="1"/>
      <w:numFmt w:val="decimal"/>
      <w:lvlText w:val="%7."/>
      <w:lvlJc w:val="left"/>
      <w:pPr>
        <w:tabs>
          <w:tab w:val="left" w:pos="8550"/>
        </w:tabs>
        <w:ind w:left="8550" w:hanging="360"/>
      </w:pPr>
      <w:rPr>
        <w:rFonts w:hint="default" w:cs="Times New Roman"/>
      </w:rPr>
    </w:lvl>
    <w:lvl w:ilvl="7" w:tentative="0">
      <w:start w:val="1"/>
      <w:numFmt w:val="lowerLetter"/>
      <w:lvlText w:val="%8."/>
      <w:lvlJc w:val="left"/>
      <w:pPr>
        <w:tabs>
          <w:tab w:val="left" w:pos="9270"/>
        </w:tabs>
        <w:ind w:left="9270" w:hanging="360"/>
      </w:pPr>
      <w:rPr>
        <w:rFonts w:hint="default" w:cs="Times New Roman"/>
      </w:rPr>
    </w:lvl>
    <w:lvl w:ilvl="8" w:tentative="0">
      <w:start w:val="1"/>
      <w:numFmt w:val="lowerRoman"/>
      <w:lvlText w:val="%9."/>
      <w:lvlJc w:val="right"/>
      <w:pPr>
        <w:tabs>
          <w:tab w:val="left" w:pos="9990"/>
        </w:tabs>
        <w:ind w:left="9990" w:hanging="180"/>
      </w:pPr>
      <w:rPr>
        <w:rFonts w:hint="default" w:cs="Times New Roman"/>
      </w:rPr>
    </w:lvl>
  </w:abstractNum>
  <w:abstractNum w:abstractNumId="11">
    <w:nsid w:val="06ED73E2"/>
    <w:multiLevelType w:val="multilevel"/>
    <w:tmpl w:val="06ED73E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08A55008"/>
    <w:multiLevelType w:val="multilevel"/>
    <w:tmpl w:val="08A55008"/>
    <w:lvl w:ilvl="0" w:tentative="0">
      <w:start w:val="1"/>
      <w:numFmt w:val="upperLetter"/>
      <w:pStyle w:val="315"/>
      <w:suff w:val="nothing"/>
      <w:lvlText w:val="Annex %1"/>
      <w:lvlJc w:val="left"/>
      <w:rPr>
        <w:rFonts w:hint="default" w:ascii="Arial" w:hAnsi="Arial" w:cs="Times New Roman"/>
        <w:b/>
        <w:i w:val="0"/>
        <w:sz w:val="28"/>
      </w:rPr>
    </w:lvl>
    <w:lvl w:ilvl="1" w:tentative="0">
      <w:start w:val="1"/>
      <w:numFmt w:val="decimal"/>
      <w:pStyle w:val="310"/>
      <w:lvlText w:val="%1.%2"/>
      <w:lvlJc w:val="left"/>
      <w:pPr>
        <w:tabs>
          <w:tab w:val="left" w:pos="360"/>
        </w:tabs>
      </w:pPr>
      <w:rPr>
        <w:rFonts w:cs="Times New Roman"/>
        <w:b/>
        <w:i w:val="0"/>
      </w:rPr>
    </w:lvl>
    <w:lvl w:ilvl="2" w:tentative="0">
      <w:start w:val="1"/>
      <w:numFmt w:val="decimal"/>
      <w:pStyle w:val="311"/>
      <w:lvlText w:val="%1.%2.%3"/>
      <w:lvlJc w:val="left"/>
      <w:pPr>
        <w:tabs>
          <w:tab w:val="left" w:pos="720"/>
        </w:tabs>
      </w:pPr>
      <w:rPr>
        <w:rFonts w:cs="Times New Roman"/>
        <w:b/>
        <w:i w:val="0"/>
      </w:rPr>
    </w:lvl>
    <w:lvl w:ilvl="3" w:tentative="0">
      <w:start w:val="1"/>
      <w:numFmt w:val="decimal"/>
      <w:pStyle w:val="312"/>
      <w:lvlText w:val="%1.%2.%3.%4"/>
      <w:lvlJc w:val="left"/>
      <w:pPr>
        <w:tabs>
          <w:tab w:val="left" w:pos="1080"/>
        </w:tabs>
      </w:pPr>
      <w:rPr>
        <w:rFonts w:cs="Times New Roman"/>
        <w:b/>
        <w:i w:val="0"/>
      </w:rPr>
    </w:lvl>
    <w:lvl w:ilvl="4" w:tentative="0">
      <w:start w:val="1"/>
      <w:numFmt w:val="decimal"/>
      <w:pStyle w:val="313"/>
      <w:lvlText w:val="%1.%2.%3.%4.%5"/>
      <w:lvlJc w:val="left"/>
      <w:pPr>
        <w:tabs>
          <w:tab w:val="left" w:pos="1080"/>
        </w:tabs>
      </w:pPr>
      <w:rPr>
        <w:rFonts w:cs="Times New Roman"/>
        <w:b/>
        <w:i w:val="0"/>
      </w:rPr>
    </w:lvl>
    <w:lvl w:ilvl="5" w:tentative="0">
      <w:start w:val="1"/>
      <w:numFmt w:val="decimal"/>
      <w:pStyle w:val="314"/>
      <w:lvlText w:val="%1.%2.%3.%4.%5.%6"/>
      <w:lvlJc w:val="left"/>
      <w:pPr>
        <w:tabs>
          <w:tab w:val="left" w:pos="1440"/>
        </w:tabs>
      </w:pPr>
      <w:rPr>
        <w:rFonts w:cs="Times New Roman"/>
        <w:b/>
        <w:i w:val="0"/>
      </w:rPr>
    </w:lvl>
    <w:lvl w:ilvl="6" w:tentative="0">
      <w:start w:val="1"/>
      <w:numFmt w:val="lowerRoman"/>
      <w:lvlText w:val="(%7)"/>
      <w:lvlJc w:val="left"/>
      <w:pPr>
        <w:tabs>
          <w:tab w:val="left" w:pos="5040"/>
        </w:tabs>
        <w:ind w:left="4320"/>
      </w:pPr>
      <w:rPr>
        <w:rFonts w:cs="Times New Roman"/>
      </w:rPr>
    </w:lvl>
    <w:lvl w:ilvl="7" w:tentative="0">
      <w:start w:val="1"/>
      <w:numFmt w:val="lowerLetter"/>
      <w:lvlText w:val="(%8)"/>
      <w:lvlJc w:val="left"/>
      <w:pPr>
        <w:tabs>
          <w:tab w:val="left" w:pos="5400"/>
        </w:tabs>
        <w:ind w:left="5040"/>
      </w:pPr>
      <w:rPr>
        <w:rFonts w:cs="Times New Roman"/>
      </w:rPr>
    </w:lvl>
    <w:lvl w:ilvl="8" w:tentative="0">
      <w:start w:val="1"/>
      <w:numFmt w:val="lowerRoman"/>
      <w:lvlText w:val="(%9)"/>
      <w:lvlJc w:val="left"/>
      <w:pPr>
        <w:tabs>
          <w:tab w:val="left" w:pos="6120"/>
        </w:tabs>
        <w:ind w:left="5760"/>
      </w:pPr>
      <w:rPr>
        <w:rFonts w:cs="Times New Roman"/>
      </w:rPr>
    </w:lvl>
  </w:abstractNum>
  <w:abstractNum w:abstractNumId="13">
    <w:nsid w:val="0967774F"/>
    <w:multiLevelType w:val="multilevel"/>
    <w:tmpl w:val="0967774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099F3A0C"/>
    <w:multiLevelType w:val="multilevel"/>
    <w:tmpl w:val="099F3A0C"/>
    <w:lvl w:ilvl="0" w:tentative="0">
      <w:start w:val="1"/>
      <w:numFmt w:val="bullet"/>
      <w:pStyle w:val="238"/>
      <w:lvlText w:val=""/>
      <w:lvlJc w:val="left"/>
      <w:pPr>
        <w:tabs>
          <w:tab w:val="left" w:pos="2705"/>
        </w:tabs>
        <w:ind w:left="2705" w:hanging="1121"/>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09F536DE"/>
    <w:multiLevelType w:val="multilevel"/>
    <w:tmpl w:val="09F536DE"/>
    <w:lvl w:ilvl="0" w:tentative="0">
      <w:start w:val="1"/>
      <w:numFmt w:val="decimal"/>
      <w:pStyle w:val="2"/>
      <w:lvlText w:val="%1"/>
      <w:lvlJc w:val="left"/>
      <w:pPr>
        <w:tabs>
          <w:tab w:val="left" w:pos="720"/>
        </w:tabs>
        <w:ind w:left="360" w:hanging="360"/>
      </w:pPr>
      <w:rPr>
        <w:rFonts w:hint="default" w:cs="Times New Roman"/>
        <w:vanish w:val="0"/>
        <w:lang w:val="en-CA"/>
      </w:rPr>
    </w:lvl>
    <w:lvl w:ilvl="1" w:tentative="0">
      <w:start w:val="1"/>
      <w:numFmt w:val="decimal"/>
      <w:pStyle w:val="3"/>
      <w:lvlText w:val="%1.%2"/>
      <w:lvlJc w:val="left"/>
      <w:pPr>
        <w:tabs>
          <w:tab w:val="left" w:pos="720"/>
        </w:tabs>
        <w:ind w:left="0" w:firstLine="0"/>
      </w:pPr>
      <w:rPr>
        <w:rFonts w:hint="default" w:cs="Times New Roman"/>
      </w:rPr>
    </w:lvl>
    <w:lvl w:ilvl="2" w:tentative="0">
      <w:start w:val="1"/>
      <w:numFmt w:val="decimal"/>
      <w:pStyle w:val="4"/>
      <w:lvlText w:val="%1.%2.%3"/>
      <w:lvlJc w:val="left"/>
      <w:pPr>
        <w:tabs>
          <w:tab w:val="left" w:pos="720"/>
        </w:tabs>
        <w:ind w:left="1224" w:hanging="1224"/>
      </w:pPr>
      <w:rPr>
        <w:rFonts w:hint="default" w:cs="Times New Roman"/>
      </w:rPr>
    </w:lvl>
    <w:lvl w:ilvl="3" w:tentative="0">
      <w:start w:val="1"/>
      <w:numFmt w:val="decimal"/>
      <w:pStyle w:val="5"/>
      <w:lvlText w:val="%1.%2.%3.%4"/>
      <w:lvlJc w:val="left"/>
      <w:pPr>
        <w:tabs>
          <w:tab w:val="left" w:pos="1996"/>
        </w:tabs>
        <w:ind w:left="3004" w:hanging="1728"/>
      </w:pPr>
      <w:rPr>
        <w:rFonts w:hint="default" w:cs="Times New Roman"/>
      </w:rPr>
    </w:lvl>
    <w:lvl w:ilvl="4" w:tentative="0">
      <w:start w:val="1"/>
      <w:numFmt w:val="decimal"/>
      <w:pStyle w:val="6"/>
      <w:lvlText w:val="%1.%2.%3.%4.%5"/>
      <w:lvlJc w:val="left"/>
      <w:pPr>
        <w:tabs>
          <w:tab w:val="left" w:pos="1892"/>
        </w:tabs>
        <w:ind w:left="3332" w:hanging="2232"/>
      </w:pPr>
      <w:rPr>
        <w:rFonts w:hint="default" w:cs="Times New Roman"/>
      </w:rPr>
    </w:lvl>
    <w:lvl w:ilvl="5" w:tentative="0">
      <w:start w:val="1"/>
      <w:numFmt w:val="decimal"/>
      <w:pStyle w:val="7"/>
      <w:lvlText w:val="%1.%2.%3.%4.%5.%6"/>
      <w:lvlJc w:val="left"/>
      <w:pPr>
        <w:tabs>
          <w:tab w:val="left" w:pos="1080"/>
        </w:tabs>
        <w:ind w:left="0" w:firstLine="0"/>
      </w:pPr>
      <w:rPr>
        <w:rFonts w:hint="default" w:cs="Times New Roman"/>
      </w:rPr>
    </w:lvl>
    <w:lvl w:ilvl="6" w:tentative="0">
      <w:start w:val="1"/>
      <w:numFmt w:val="decimal"/>
      <w:lvlText w:val="%1.%2.%3.%4.%5.%6.%7"/>
      <w:lvlJc w:val="left"/>
      <w:pPr>
        <w:tabs>
          <w:tab w:val="left" w:pos="1080"/>
        </w:tabs>
        <w:ind w:left="3240" w:hanging="3240"/>
      </w:pPr>
      <w:rPr>
        <w:rFonts w:hint="default" w:cs="Times New Roman"/>
      </w:rPr>
    </w:lvl>
    <w:lvl w:ilvl="7" w:tentative="0">
      <w:start w:val="1"/>
      <w:numFmt w:val="decimal"/>
      <w:lvlText w:val="%1.%2.%3.%4.%5.%6.%7.%8"/>
      <w:lvlJc w:val="left"/>
      <w:pPr>
        <w:tabs>
          <w:tab w:val="left" w:pos="3960"/>
        </w:tabs>
        <w:ind w:left="3744" w:hanging="3744"/>
      </w:pPr>
      <w:rPr>
        <w:rFonts w:hint="default" w:cs="Times New Roman"/>
      </w:rPr>
    </w:lvl>
    <w:lvl w:ilvl="8" w:tentative="0">
      <w:start w:val="1"/>
      <w:numFmt w:val="decimal"/>
      <w:lvlText w:val="%1.%2.%3.%4.%5.%6.%7.%8.%9"/>
      <w:lvlJc w:val="left"/>
      <w:pPr>
        <w:tabs>
          <w:tab w:val="left" w:pos="4680"/>
        </w:tabs>
        <w:ind w:left="4320" w:hanging="4320"/>
      </w:pPr>
      <w:rPr>
        <w:rFonts w:hint="default" w:cs="Times New Roman"/>
      </w:rPr>
    </w:lvl>
  </w:abstractNum>
  <w:abstractNum w:abstractNumId="16">
    <w:nsid w:val="13FC70CC"/>
    <w:multiLevelType w:val="multilevel"/>
    <w:tmpl w:val="13FC70C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1AC1205B"/>
    <w:multiLevelType w:val="multilevel"/>
    <w:tmpl w:val="1AC1205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1B3153BC"/>
    <w:multiLevelType w:val="multilevel"/>
    <w:tmpl w:val="1B3153BC"/>
    <w:lvl w:ilvl="0" w:tentative="0">
      <w:start w:val="1"/>
      <w:numFmt w:val="decimal"/>
      <w:lvlText w:val="%1."/>
      <w:lvlJc w:val="left"/>
      <w:pPr>
        <w:tabs>
          <w:tab w:val="left" w:pos="420"/>
        </w:tabs>
        <w:ind w:left="420" w:hanging="420"/>
      </w:pPr>
    </w:lvl>
    <w:lvl w:ilvl="1" w:tentative="0">
      <w:start w:val="1"/>
      <w:numFmt w:val="aiueoFullWidth"/>
      <w:lvlText w:val="(%2)"/>
      <w:lvlJc w:val="left"/>
      <w:pPr>
        <w:tabs>
          <w:tab w:val="left" w:pos="840"/>
        </w:tabs>
        <w:ind w:left="840" w:hanging="420"/>
      </w:pPr>
    </w:lvl>
    <w:lvl w:ilvl="2" w:tentative="0">
      <w:start w:val="1"/>
      <w:numFmt w:val="decimalEnclosedCircle"/>
      <w:lvlText w:val="%3"/>
      <w:lvlJc w:val="lef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aiueoFullWidth"/>
      <w:lvlText w:val="(%5)"/>
      <w:lvlJc w:val="left"/>
      <w:pPr>
        <w:tabs>
          <w:tab w:val="left" w:pos="2100"/>
        </w:tabs>
        <w:ind w:left="2100" w:hanging="420"/>
      </w:pPr>
    </w:lvl>
    <w:lvl w:ilvl="5" w:tentative="0">
      <w:start w:val="1"/>
      <w:numFmt w:val="decimalEnclosedCircle"/>
      <w:lvlText w:val="%6"/>
      <w:lvlJc w:val="lef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aiueoFullWidth"/>
      <w:lvlText w:val="(%8)"/>
      <w:lvlJc w:val="left"/>
      <w:pPr>
        <w:tabs>
          <w:tab w:val="left" w:pos="3360"/>
        </w:tabs>
        <w:ind w:left="3360" w:hanging="420"/>
      </w:pPr>
    </w:lvl>
    <w:lvl w:ilvl="8" w:tentative="0">
      <w:start w:val="1"/>
      <w:numFmt w:val="decimalEnclosedCircle"/>
      <w:lvlText w:val="%9"/>
      <w:lvlJc w:val="left"/>
      <w:pPr>
        <w:tabs>
          <w:tab w:val="left" w:pos="3780"/>
        </w:tabs>
        <w:ind w:left="3780" w:hanging="420"/>
      </w:pPr>
    </w:lvl>
  </w:abstractNum>
  <w:abstractNum w:abstractNumId="19">
    <w:nsid w:val="1B4D1421"/>
    <w:multiLevelType w:val="multilevel"/>
    <w:tmpl w:val="1B4D1421"/>
    <w:lvl w:ilvl="0" w:tentative="0">
      <w:start w:val="1"/>
      <w:numFmt w:val="bullet"/>
      <w:pStyle w:val="224"/>
      <w:lvlText w:val=""/>
      <w:lvlJc w:val="left"/>
      <w:pPr>
        <w:tabs>
          <w:tab w:val="left" w:pos="4690"/>
        </w:tabs>
        <w:ind w:left="4690" w:hanging="2703"/>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0">
    <w:nsid w:val="21254DDD"/>
    <w:multiLevelType w:val="multilevel"/>
    <w:tmpl w:val="21254DDD"/>
    <w:lvl w:ilvl="0" w:tentative="0">
      <w:start w:val="1"/>
      <w:numFmt w:val="bullet"/>
      <w:lvlText w:val=""/>
      <w:lvlJc w:val="left"/>
      <w:pPr>
        <w:ind w:left="360" w:hanging="360"/>
      </w:pPr>
      <w:rPr>
        <w:rFonts w:hint="default" w:ascii="Symbol" w:hAnsi="Symbol"/>
      </w:rPr>
    </w:lvl>
    <w:lvl w:ilvl="1" w:tentative="0">
      <w:start w:val="0"/>
      <w:numFmt w:val="bullet"/>
      <w:lvlText w:val="–"/>
      <w:lvlJc w:val="left"/>
      <w:pPr>
        <w:ind w:left="576" w:firstLine="0"/>
      </w:pPr>
      <w:rPr>
        <w:rFonts w:hint="default" w:ascii="Times New Roman" w:hAnsi="Times New Roman" w:cs="Times New Roman"/>
      </w:rPr>
    </w:lvl>
    <w:lvl w:ilvl="2" w:tentative="0">
      <w:start w:val="1"/>
      <w:numFmt w:val="bullet"/>
      <w:lvlText w:val="o"/>
      <w:lvlJc w:val="left"/>
      <w:pPr>
        <w:ind w:left="1224" w:hanging="360"/>
      </w:pPr>
      <w:rPr>
        <w:rFonts w:hint="default" w:ascii="Courier New" w:hAnsi="Courier New"/>
      </w:rPr>
    </w:lvl>
    <w:lvl w:ilvl="3" w:tentative="0">
      <w:start w:val="1"/>
      <w:numFmt w:val="bullet"/>
      <w:lvlText w:val="•"/>
      <w:lvlJc w:val="left"/>
      <w:pPr>
        <w:ind w:left="2880" w:hanging="1800"/>
      </w:pPr>
      <w:rPr>
        <w:rFonts w:hint="default" w:ascii="Arial" w:hAnsi="Arial"/>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1">
    <w:nsid w:val="26292F69"/>
    <w:multiLevelType w:val="multilevel"/>
    <w:tmpl w:val="26292F69"/>
    <w:lvl w:ilvl="0" w:tentative="0">
      <w:start w:val="1"/>
      <w:numFmt w:val="decimal"/>
      <w:lvlText w:val="[%1]"/>
      <w:lvlJc w:val="left"/>
      <w:pPr>
        <w:ind w:left="502"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2">
    <w:nsid w:val="27396FBA"/>
    <w:multiLevelType w:val="multilevel"/>
    <w:tmpl w:val="27396FBA"/>
    <w:lvl w:ilvl="0" w:tentative="0">
      <w:start w:val="1"/>
      <w:numFmt w:val="decimal"/>
      <w:pStyle w:val="229"/>
      <w:lvlText w:val="%1."/>
      <w:lvlJc w:val="left"/>
      <w:pPr>
        <w:tabs>
          <w:tab w:val="left" w:pos="720"/>
        </w:tabs>
        <w:ind w:left="720" w:hanging="720"/>
      </w:pPr>
      <w:rPr>
        <w:rFonts w:hint="default" w:cs="Times New Roman"/>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23">
    <w:nsid w:val="27A64560"/>
    <w:multiLevelType w:val="multilevel"/>
    <w:tmpl w:val="27A64560"/>
    <w:lvl w:ilvl="0" w:tentative="0">
      <w:start w:val="1"/>
      <w:numFmt w:val="bullet"/>
      <w:lvlText w:val=""/>
      <w:lvlJc w:val="left"/>
      <w:pPr>
        <w:ind w:left="-860" w:hanging="360"/>
      </w:pPr>
      <w:rPr>
        <w:rFonts w:hint="default" w:ascii="Symbol" w:hAnsi="Symbol"/>
      </w:rPr>
    </w:lvl>
    <w:lvl w:ilvl="1" w:tentative="0">
      <w:start w:val="1"/>
      <w:numFmt w:val="bullet"/>
      <w:lvlText w:val="o"/>
      <w:lvlJc w:val="left"/>
      <w:pPr>
        <w:ind w:left="-140" w:hanging="360"/>
      </w:pPr>
      <w:rPr>
        <w:rFonts w:hint="default" w:ascii="Courier New" w:hAnsi="Courier New" w:cs="Courier New"/>
      </w:rPr>
    </w:lvl>
    <w:lvl w:ilvl="2" w:tentative="0">
      <w:start w:val="1"/>
      <w:numFmt w:val="bullet"/>
      <w:lvlText w:val=""/>
      <w:lvlJc w:val="left"/>
      <w:pPr>
        <w:ind w:left="580" w:hanging="360"/>
      </w:pPr>
      <w:rPr>
        <w:rFonts w:hint="default" w:ascii="Wingdings" w:hAnsi="Wingdings"/>
      </w:rPr>
    </w:lvl>
    <w:lvl w:ilvl="3" w:tentative="0">
      <w:start w:val="1"/>
      <w:numFmt w:val="bullet"/>
      <w:lvlText w:val=""/>
      <w:lvlJc w:val="left"/>
      <w:pPr>
        <w:ind w:left="1300" w:hanging="360"/>
      </w:pPr>
      <w:rPr>
        <w:rFonts w:hint="default" w:ascii="Symbol" w:hAnsi="Symbol"/>
      </w:rPr>
    </w:lvl>
    <w:lvl w:ilvl="4" w:tentative="0">
      <w:start w:val="1"/>
      <w:numFmt w:val="bullet"/>
      <w:lvlText w:val="o"/>
      <w:lvlJc w:val="left"/>
      <w:pPr>
        <w:ind w:left="2020" w:hanging="360"/>
      </w:pPr>
      <w:rPr>
        <w:rFonts w:hint="default" w:ascii="Courier New" w:hAnsi="Courier New" w:cs="Courier New"/>
      </w:rPr>
    </w:lvl>
    <w:lvl w:ilvl="5" w:tentative="0">
      <w:start w:val="1"/>
      <w:numFmt w:val="bullet"/>
      <w:lvlText w:val=""/>
      <w:lvlJc w:val="left"/>
      <w:pPr>
        <w:ind w:left="2740" w:hanging="360"/>
      </w:pPr>
      <w:rPr>
        <w:rFonts w:hint="default" w:ascii="Wingdings" w:hAnsi="Wingdings"/>
      </w:rPr>
    </w:lvl>
    <w:lvl w:ilvl="6" w:tentative="0">
      <w:start w:val="1"/>
      <w:numFmt w:val="bullet"/>
      <w:lvlText w:val=""/>
      <w:lvlJc w:val="left"/>
      <w:pPr>
        <w:ind w:left="3460" w:hanging="360"/>
      </w:pPr>
      <w:rPr>
        <w:rFonts w:hint="default" w:ascii="Symbol" w:hAnsi="Symbol"/>
      </w:rPr>
    </w:lvl>
    <w:lvl w:ilvl="7" w:tentative="0">
      <w:start w:val="1"/>
      <w:numFmt w:val="bullet"/>
      <w:lvlText w:val="o"/>
      <w:lvlJc w:val="left"/>
      <w:pPr>
        <w:ind w:left="4180" w:hanging="360"/>
      </w:pPr>
      <w:rPr>
        <w:rFonts w:hint="default" w:ascii="Courier New" w:hAnsi="Courier New" w:cs="Courier New"/>
      </w:rPr>
    </w:lvl>
    <w:lvl w:ilvl="8" w:tentative="0">
      <w:start w:val="1"/>
      <w:numFmt w:val="bullet"/>
      <w:lvlText w:val=""/>
      <w:lvlJc w:val="left"/>
      <w:pPr>
        <w:ind w:left="4900" w:hanging="360"/>
      </w:pPr>
      <w:rPr>
        <w:rFonts w:hint="default" w:ascii="Wingdings" w:hAnsi="Wingdings"/>
      </w:rPr>
    </w:lvl>
  </w:abstractNum>
  <w:abstractNum w:abstractNumId="24">
    <w:nsid w:val="28DF3D69"/>
    <w:multiLevelType w:val="multilevel"/>
    <w:tmpl w:val="28DF3D69"/>
    <w:lvl w:ilvl="0" w:tentative="0">
      <w:start w:val="1"/>
      <w:numFmt w:val="bullet"/>
      <w:lvlText w:val="•"/>
      <w:lvlJc w:val="left"/>
      <w:pPr>
        <w:tabs>
          <w:tab w:val="left" w:pos="720"/>
        </w:tabs>
        <w:ind w:left="720" w:hanging="360"/>
      </w:pPr>
      <w:rPr>
        <w:rFonts w:hint="default" w:ascii="Arial" w:hAnsi="Arial"/>
      </w:rPr>
    </w:lvl>
    <w:lvl w:ilvl="1" w:tentative="0">
      <w:start w:val="1290"/>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5">
    <w:nsid w:val="290028B2"/>
    <w:multiLevelType w:val="multilevel"/>
    <w:tmpl w:val="290028B2"/>
    <w:lvl w:ilvl="0" w:tentative="0">
      <w:start w:val="5"/>
      <w:numFmt w:val="bullet"/>
      <w:pStyle w:val="244"/>
      <w:lvlText w:val="–"/>
      <w:lvlJc w:val="left"/>
      <w:pPr>
        <w:tabs>
          <w:tab w:val="left" w:pos="1182"/>
        </w:tabs>
        <w:ind w:left="1182" w:hanging="390"/>
      </w:pPr>
      <w:rPr>
        <w:rFonts w:hint="default" w:ascii="Times New Roman" w:hAnsi="Times New Roman" w:eastAsia="Times New Roman"/>
      </w:rPr>
    </w:lvl>
    <w:lvl w:ilvl="1" w:tentative="0">
      <w:start w:val="1"/>
      <w:numFmt w:val="bullet"/>
      <w:lvlText w:val="o"/>
      <w:lvlJc w:val="left"/>
      <w:pPr>
        <w:tabs>
          <w:tab w:val="left" w:pos="2232"/>
        </w:tabs>
        <w:ind w:left="2232" w:hanging="360"/>
      </w:pPr>
      <w:rPr>
        <w:rFonts w:hint="default" w:ascii="Courier New" w:hAnsi="Courier New"/>
      </w:rPr>
    </w:lvl>
    <w:lvl w:ilvl="2" w:tentative="0">
      <w:start w:val="1"/>
      <w:numFmt w:val="bullet"/>
      <w:lvlText w:val=""/>
      <w:lvlJc w:val="left"/>
      <w:pPr>
        <w:tabs>
          <w:tab w:val="left" w:pos="2952"/>
        </w:tabs>
        <w:ind w:left="2952" w:hanging="360"/>
      </w:pPr>
      <w:rPr>
        <w:rFonts w:hint="default" w:ascii="Wingdings" w:hAnsi="Wingdings"/>
      </w:rPr>
    </w:lvl>
    <w:lvl w:ilvl="3" w:tentative="0">
      <w:start w:val="1"/>
      <w:numFmt w:val="bullet"/>
      <w:lvlText w:val=""/>
      <w:lvlJc w:val="left"/>
      <w:pPr>
        <w:tabs>
          <w:tab w:val="left" w:pos="3672"/>
        </w:tabs>
        <w:ind w:left="3672" w:hanging="360"/>
      </w:pPr>
      <w:rPr>
        <w:rFonts w:hint="default" w:ascii="Symbol" w:hAnsi="Symbol"/>
      </w:rPr>
    </w:lvl>
    <w:lvl w:ilvl="4" w:tentative="0">
      <w:start w:val="1"/>
      <w:numFmt w:val="bullet"/>
      <w:lvlText w:val="o"/>
      <w:lvlJc w:val="left"/>
      <w:pPr>
        <w:tabs>
          <w:tab w:val="left" w:pos="4392"/>
        </w:tabs>
        <w:ind w:left="4392" w:hanging="360"/>
      </w:pPr>
      <w:rPr>
        <w:rFonts w:hint="default" w:ascii="Courier New" w:hAnsi="Courier New"/>
      </w:rPr>
    </w:lvl>
    <w:lvl w:ilvl="5" w:tentative="0">
      <w:start w:val="1"/>
      <w:numFmt w:val="bullet"/>
      <w:lvlText w:val=""/>
      <w:lvlJc w:val="left"/>
      <w:pPr>
        <w:tabs>
          <w:tab w:val="left" w:pos="5112"/>
        </w:tabs>
        <w:ind w:left="5112" w:hanging="360"/>
      </w:pPr>
      <w:rPr>
        <w:rFonts w:hint="default" w:ascii="Wingdings" w:hAnsi="Wingdings"/>
      </w:rPr>
    </w:lvl>
    <w:lvl w:ilvl="6" w:tentative="0">
      <w:start w:val="1"/>
      <w:numFmt w:val="bullet"/>
      <w:lvlText w:val=""/>
      <w:lvlJc w:val="left"/>
      <w:pPr>
        <w:tabs>
          <w:tab w:val="left" w:pos="5832"/>
        </w:tabs>
        <w:ind w:left="5832" w:hanging="360"/>
      </w:pPr>
      <w:rPr>
        <w:rFonts w:hint="default" w:ascii="Symbol" w:hAnsi="Symbol"/>
      </w:rPr>
    </w:lvl>
    <w:lvl w:ilvl="7" w:tentative="0">
      <w:start w:val="1"/>
      <w:numFmt w:val="bullet"/>
      <w:lvlText w:val="o"/>
      <w:lvlJc w:val="left"/>
      <w:pPr>
        <w:tabs>
          <w:tab w:val="left" w:pos="6552"/>
        </w:tabs>
        <w:ind w:left="6552" w:hanging="360"/>
      </w:pPr>
      <w:rPr>
        <w:rFonts w:hint="default" w:ascii="Courier New" w:hAnsi="Courier New"/>
      </w:rPr>
    </w:lvl>
    <w:lvl w:ilvl="8" w:tentative="0">
      <w:start w:val="1"/>
      <w:numFmt w:val="bullet"/>
      <w:lvlText w:val=""/>
      <w:lvlJc w:val="left"/>
      <w:pPr>
        <w:tabs>
          <w:tab w:val="left" w:pos="7272"/>
        </w:tabs>
        <w:ind w:left="7272" w:hanging="360"/>
      </w:pPr>
      <w:rPr>
        <w:rFonts w:hint="default" w:ascii="Wingdings" w:hAnsi="Wingdings"/>
      </w:rPr>
    </w:lvl>
  </w:abstractNum>
  <w:abstractNum w:abstractNumId="26">
    <w:nsid w:val="29C221EE"/>
    <w:multiLevelType w:val="multilevel"/>
    <w:tmpl w:val="29C221EE"/>
    <w:lvl w:ilvl="0" w:tentative="0">
      <w:start w:val="0"/>
      <w:numFmt w:val="bullet"/>
      <w:lvlText w:val="-"/>
      <w:lvlJc w:val="left"/>
      <w:pPr>
        <w:ind w:left="1041" w:hanging="360"/>
      </w:pPr>
      <w:rPr>
        <w:rFonts w:hint="default" w:ascii="Times New Roman" w:hAnsi="Times New Roman" w:eastAsia="MS Mincho"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32AE047D"/>
    <w:multiLevelType w:val="multilevel"/>
    <w:tmpl w:val="32AE047D"/>
    <w:lvl w:ilvl="0" w:tentative="0">
      <w:start w:val="0"/>
      <w:numFmt w:val="bullet"/>
      <w:lvlText w:val="-"/>
      <w:lvlJc w:val="left"/>
      <w:pPr>
        <w:ind w:left="1041" w:hanging="360"/>
      </w:pPr>
      <w:rPr>
        <w:rFonts w:hint="default" w:ascii="Times New Roman" w:hAnsi="Times New Roman" w:eastAsia="MS Mincho"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359B2DA2"/>
    <w:multiLevelType w:val="multilevel"/>
    <w:tmpl w:val="359B2DA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387D4433"/>
    <w:multiLevelType w:val="multilevel"/>
    <w:tmpl w:val="387D4433"/>
    <w:lvl w:ilvl="0" w:tentative="0">
      <w:start w:val="1"/>
      <w:numFmt w:val="bullet"/>
      <w:pStyle w:val="28"/>
      <w:lvlText w:val=""/>
      <w:lvlJc w:val="left"/>
      <w:pPr>
        <w:ind w:left="400" w:hanging="400"/>
      </w:pPr>
      <w:rPr>
        <w:rFonts w:ascii="Symbol" w:hAnsi="Symbol"/>
      </w:rPr>
    </w:lvl>
    <w:lvl w:ilvl="1" w:tentative="0">
      <w:start w:val="1"/>
      <w:numFmt w:val="bullet"/>
      <w:pStyle w:val="56"/>
      <w:lvlText w:val=""/>
      <w:lvlJc w:val="left"/>
      <w:pPr>
        <w:ind w:left="800" w:hanging="400"/>
      </w:pPr>
      <w:rPr>
        <w:rFonts w:ascii="Symbol" w:hAnsi="Symbol"/>
      </w:rPr>
    </w:lvl>
    <w:lvl w:ilvl="2" w:tentative="0">
      <w:start w:val="1"/>
      <w:numFmt w:val="bullet"/>
      <w:pStyle w:val="59"/>
      <w:lvlText w:val=""/>
      <w:lvlJc w:val="left"/>
      <w:pPr>
        <w:ind w:left="1200" w:hanging="400"/>
      </w:pPr>
      <w:rPr>
        <w:rFonts w:ascii="Symbol" w:hAnsi="Symbol"/>
      </w:rPr>
    </w:lvl>
    <w:lvl w:ilvl="3" w:tentative="0">
      <w:start w:val="1"/>
      <w:numFmt w:val="bullet"/>
      <w:pStyle w:val="43"/>
      <w:lvlText w:val=""/>
      <w:lvlJc w:val="left"/>
      <w:pPr>
        <w:ind w:left="1600" w:hanging="400"/>
      </w:pPr>
      <w:rPr>
        <w:rFonts w:ascii="Symbol" w:hAnsi="Symbol"/>
      </w:rPr>
    </w:lvl>
    <w:lvl w:ilvl="4" w:tentative="0">
      <w:start w:val="1"/>
      <w:numFmt w:val="none"/>
      <w:suff w:val="nothing"/>
      <w:lvlText w:val=""/>
      <w:lvlJc w:val="left"/>
      <w:rPr>
        <w:rFonts w:cs="Times New Roman"/>
      </w:rPr>
    </w:lvl>
    <w:lvl w:ilvl="5" w:tentative="0">
      <w:start w:val="1"/>
      <w:numFmt w:val="none"/>
      <w:suff w:val="nothing"/>
      <w:lvlText w:val=""/>
      <w:lvlJc w:val="left"/>
      <w:rPr>
        <w:rFonts w:cs="Times New Roman"/>
      </w:rPr>
    </w:lvl>
    <w:lvl w:ilvl="6" w:tentative="0">
      <w:start w:val="1"/>
      <w:numFmt w:val="none"/>
      <w:suff w:val="nothing"/>
      <w:lvlText w:val=""/>
      <w:lvlJc w:val="left"/>
      <w:rPr>
        <w:rFonts w:cs="Times New Roman"/>
      </w:rPr>
    </w:lvl>
    <w:lvl w:ilvl="7" w:tentative="0">
      <w:start w:val="1"/>
      <w:numFmt w:val="none"/>
      <w:suff w:val="nothing"/>
      <w:lvlText w:val=""/>
      <w:lvlJc w:val="left"/>
      <w:rPr>
        <w:rFonts w:cs="Times New Roman"/>
      </w:rPr>
    </w:lvl>
    <w:lvl w:ilvl="8" w:tentative="0">
      <w:start w:val="1"/>
      <w:numFmt w:val="none"/>
      <w:suff w:val="nothing"/>
      <w:lvlText w:val=""/>
      <w:lvlJc w:val="left"/>
      <w:rPr>
        <w:rFonts w:cs="Times New Roman"/>
      </w:rPr>
    </w:lvl>
  </w:abstractNum>
  <w:abstractNum w:abstractNumId="30">
    <w:nsid w:val="3A877D64"/>
    <w:multiLevelType w:val="singleLevel"/>
    <w:tmpl w:val="3A877D64"/>
    <w:lvl w:ilvl="0" w:tentative="0">
      <w:start w:val="1"/>
      <w:numFmt w:val="decimal"/>
      <w:pStyle w:val="291"/>
      <w:lvlText w:val="[%1]"/>
      <w:lvlJc w:val="left"/>
      <w:pPr>
        <w:tabs>
          <w:tab w:val="left" w:pos="360"/>
        </w:tabs>
        <w:ind w:left="360" w:hanging="360"/>
      </w:pPr>
      <w:rPr>
        <w:rFonts w:cs="Times New Roman"/>
      </w:rPr>
    </w:lvl>
  </w:abstractNum>
  <w:abstractNum w:abstractNumId="31">
    <w:nsid w:val="3E1E4CAF"/>
    <w:multiLevelType w:val="multilevel"/>
    <w:tmpl w:val="3E1E4CAF"/>
    <w:lvl w:ilvl="0" w:tentative="0">
      <w:start w:val="1"/>
      <w:numFmt w:val="bullet"/>
      <w:pStyle w:val="207"/>
      <w:lvlText w:val="−"/>
      <w:lvlJc w:val="left"/>
      <w:pPr>
        <w:tabs>
          <w:tab w:val="left" w:pos="1117"/>
        </w:tabs>
        <w:ind w:left="1117" w:hanging="360"/>
      </w:pPr>
      <w:rPr>
        <w:rFonts w:hint="default" w:ascii="Times New Roman" w:hAnsi="Times New Roman"/>
      </w:rPr>
    </w:lvl>
    <w:lvl w:ilvl="1" w:tentative="0">
      <w:start w:val="1"/>
      <w:numFmt w:val="bullet"/>
      <w:lvlText w:val="o"/>
      <w:lvlJc w:val="left"/>
      <w:pPr>
        <w:tabs>
          <w:tab w:val="left" w:pos="1837"/>
        </w:tabs>
        <w:ind w:left="1837" w:hanging="360"/>
      </w:pPr>
      <w:rPr>
        <w:rFonts w:hint="default" w:ascii="Courier New" w:hAnsi="Courier New"/>
      </w:rPr>
    </w:lvl>
    <w:lvl w:ilvl="2" w:tentative="0">
      <w:start w:val="1"/>
      <w:numFmt w:val="bullet"/>
      <w:lvlText w:val=""/>
      <w:lvlJc w:val="left"/>
      <w:pPr>
        <w:tabs>
          <w:tab w:val="left" w:pos="2557"/>
        </w:tabs>
        <w:ind w:left="2557" w:hanging="360"/>
      </w:pPr>
      <w:rPr>
        <w:rFonts w:hint="default" w:ascii="Wingdings" w:hAnsi="Wingdings"/>
      </w:rPr>
    </w:lvl>
    <w:lvl w:ilvl="3" w:tentative="0">
      <w:start w:val="1"/>
      <w:numFmt w:val="bullet"/>
      <w:lvlText w:val=""/>
      <w:lvlJc w:val="left"/>
      <w:pPr>
        <w:tabs>
          <w:tab w:val="left" w:pos="3277"/>
        </w:tabs>
        <w:ind w:left="3277" w:hanging="360"/>
      </w:pPr>
      <w:rPr>
        <w:rFonts w:hint="default" w:ascii="Symbol" w:hAnsi="Symbol"/>
      </w:rPr>
    </w:lvl>
    <w:lvl w:ilvl="4" w:tentative="0">
      <w:start w:val="1"/>
      <w:numFmt w:val="bullet"/>
      <w:lvlText w:val="o"/>
      <w:lvlJc w:val="left"/>
      <w:pPr>
        <w:tabs>
          <w:tab w:val="left" w:pos="3997"/>
        </w:tabs>
        <w:ind w:left="3997" w:hanging="360"/>
      </w:pPr>
      <w:rPr>
        <w:rFonts w:hint="default" w:ascii="Courier New" w:hAnsi="Courier New"/>
      </w:rPr>
    </w:lvl>
    <w:lvl w:ilvl="5" w:tentative="0">
      <w:start w:val="1"/>
      <w:numFmt w:val="bullet"/>
      <w:lvlText w:val=""/>
      <w:lvlJc w:val="left"/>
      <w:pPr>
        <w:tabs>
          <w:tab w:val="left" w:pos="4717"/>
        </w:tabs>
        <w:ind w:left="4717" w:hanging="360"/>
      </w:pPr>
      <w:rPr>
        <w:rFonts w:hint="default" w:ascii="Wingdings" w:hAnsi="Wingdings"/>
      </w:rPr>
    </w:lvl>
    <w:lvl w:ilvl="6" w:tentative="0">
      <w:start w:val="1"/>
      <w:numFmt w:val="bullet"/>
      <w:lvlText w:val=""/>
      <w:lvlJc w:val="left"/>
      <w:pPr>
        <w:tabs>
          <w:tab w:val="left" w:pos="5437"/>
        </w:tabs>
        <w:ind w:left="5437" w:hanging="360"/>
      </w:pPr>
      <w:rPr>
        <w:rFonts w:hint="default" w:ascii="Symbol" w:hAnsi="Symbol"/>
      </w:rPr>
    </w:lvl>
    <w:lvl w:ilvl="7" w:tentative="0">
      <w:start w:val="1"/>
      <w:numFmt w:val="bullet"/>
      <w:lvlText w:val="o"/>
      <w:lvlJc w:val="left"/>
      <w:pPr>
        <w:tabs>
          <w:tab w:val="left" w:pos="6157"/>
        </w:tabs>
        <w:ind w:left="6157" w:hanging="360"/>
      </w:pPr>
      <w:rPr>
        <w:rFonts w:hint="default" w:ascii="Courier New" w:hAnsi="Courier New"/>
      </w:rPr>
    </w:lvl>
    <w:lvl w:ilvl="8" w:tentative="0">
      <w:start w:val="1"/>
      <w:numFmt w:val="bullet"/>
      <w:lvlText w:val=""/>
      <w:lvlJc w:val="left"/>
      <w:pPr>
        <w:tabs>
          <w:tab w:val="left" w:pos="6877"/>
        </w:tabs>
        <w:ind w:left="6877" w:hanging="360"/>
      </w:pPr>
      <w:rPr>
        <w:rFonts w:hint="default" w:ascii="Wingdings" w:hAnsi="Wingdings"/>
      </w:rPr>
    </w:lvl>
  </w:abstractNum>
  <w:abstractNum w:abstractNumId="32">
    <w:nsid w:val="42FA3329"/>
    <w:multiLevelType w:val="multilevel"/>
    <w:tmpl w:val="42FA3329"/>
    <w:lvl w:ilvl="0" w:tentative="0">
      <w:start w:val="1"/>
      <w:numFmt w:val="bullet"/>
      <w:pStyle w:val="216"/>
      <w:lvlText w:val=""/>
      <w:lvlJc w:val="left"/>
      <w:pPr>
        <w:tabs>
          <w:tab w:val="left" w:pos="397"/>
        </w:tabs>
        <w:ind w:left="397" w:hanging="397"/>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3">
    <w:nsid w:val="43293B83"/>
    <w:multiLevelType w:val="multilevel"/>
    <w:tmpl w:val="43293B8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46B7275A"/>
    <w:multiLevelType w:val="multilevel"/>
    <w:tmpl w:val="46B7275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522C2042"/>
    <w:multiLevelType w:val="multilevel"/>
    <w:tmpl w:val="522C204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53FB1AF1"/>
    <w:multiLevelType w:val="multilevel"/>
    <w:tmpl w:val="53FB1AF1"/>
    <w:lvl w:ilvl="0" w:tentative="0">
      <w:start w:val="1"/>
      <w:numFmt w:val="bullet"/>
      <w:pStyle w:val="237"/>
      <w:lvlText w:val=""/>
      <w:lvlJc w:val="left"/>
      <w:pPr>
        <w:tabs>
          <w:tab w:val="left" w:pos="1915"/>
        </w:tabs>
        <w:ind w:left="1915" w:hanging="72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7">
    <w:nsid w:val="54B164E8"/>
    <w:multiLevelType w:val="multilevel"/>
    <w:tmpl w:val="54B164E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6A0B7152"/>
    <w:multiLevelType w:val="multilevel"/>
    <w:tmpl w:val="6A0B715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72880A28"/>
    <w:multiLevelType w:val="multilevel"/>
    <w:tmpl w:val="72880A28"/>
    <w:lvl w:ilvl="0" w:tentative="0">
      <w:start w:val="1"/>
      <w:numFmt w:val="lowerLetter"/>
      <w:pStyle w:val="17"/>
      <w:lvlText w:val="%1)"/>
      <w:lvlJc w:val="left"/>
      <w:pPr>
        <w:tabs>
          <w:tab w:val="left" w:pos="360"/>
        </w:tabs>
        <w:ind w:left="400" w:hanging="400"/>
      </w:pPr>
      <w:rPr>
        <w:rFonts w:cs="Times New Roman"/>
      </w:rPr>
    </w:lvl>
    <w:lvl w:ilvl="1" w:tentative="0">
      <w:start w:val="1"/>
      <w:numFmt w:val="decimal"/>
      <w:pStyle w:val="15"/>
      <w:lvlText w:val="%2)"/>
      <w:lvlJc w:val="left"/>
      <w:pPr>
        <w:tabs>
          <w:tab w:val="left" w:pos="1080"/>
        </w:tabs>
        <w:ind w:left="800" w:hanging="400"/>
      </w:pPr>
      <w:rPr>
        <w:rFonts w:cs="Times New Roman"/>
      </w:rPr>
    </w:lvl>
    <w:lvl w:ilvl="2" w:tentative="0">
      <w:start w:val="1"/>
      <w:numFmt w:val="lowerRoman"/>
      <w:pStyle w:val="27"/>
      <w:lvlText w:val="%3)"/>
      <w:lvlJc w:val="left"/>
      <w:pPr>
        <w:tabs>
          <w:tab w:val="left" w:pos="1800"/>
        </w:tabs>
        <w:ind w:left="1200" w:hanging="400"/>
      </w:pPr>
      <w:rPr>
        <w:rFonts w:cs="Times New Roman"/>
      </w:rPr>
    </w:lvl>
    <w:lvl w:ilvl="3" w:tentative="0">
      <w:start w:val="1"/>
      <w:numFmt w:val="upperRoman"/>
      <w:pStyle w:val="32"/>
      <w:lvlText w:val="%4)"/>
      <w:lvlJc w:val="left"/>
      <w:pPr>
        <w:tabs>
          <w:tab w:val="left" w:pos="2520"/>
        </w:tabs>
        <w:ind w:left="1600" w:hanging="400"/>
      </w:pPr>
      <w:rPr>
        <w:rFonts w:cs="Times New Roman"/>
      </w:rPr>
    </w:lvl>
    <w:lvl w:ilvl="4" w:tentative="0">
      <w:start w:val="1"/>
      <w:numFmt w:val="decimal"/>
      <w:lvlText w:val="(%5)"/>
      <w:lvlJc w:val="left"/>
      <w:pPr>
        <w:tabs>
          <w:tab w:val="left" w:pos="3240"/>
        </w:tabs>
        <w:ind w:left="2880"/>
      </w:pPr>
      <w:rPr>
        <w:rFonts w:cs="Times New Roman"/>
      </w:rPr>
    </w:lvl>
    <w:lvl w:ilvl="5" w:tentative="0">
      <w:start w:val="1"/>
      <w:numFmt w:val="lowerLetter"/>
      <w:lvlText w:val="(%6)"/>
      <w:lvlJc w:val="left"/>
      <w:pPr>
        <w:tabs>
          <w:tab w:val="left" w:pos="3960"/>
        </w:tabs>
        <w:ind w:left="3600"/>
      </w:pPr>
      <w:rPr>
        <w:rFonts w:cs="Times New Roman"/>
      </w:rPr>
    </w:lvl>
    <w:lvl w:ilvl="6" w:tentative="0">
      <w:start w:val="1"/>
      <w:numFmt w:val="lowerRoman"/>
      <w:lvlText w:val="(%7)"/>
      <w:lvlJc w:val="left"/>
      <w:pPr>
        <w:tabs>
          <w:tab w:val="left" w:pos="4680"/>
        </w:tabs>
        <w:ind w:left="4320"/>
      </w:pPr>
      <w:rPr>
        <w:rFonts w:cs="Times New Roman"/>
      </w:rPr>
    </w:lvl>
    <w:lvl w:ilvl="7" w:tentative="0">
      <w:start w:val="1"/>
      <w:numFmt w:val="lowerLetter"/>
      <w:lvlText w:val="(%8)"/>
      <w:lvlJc w:val="left"/>
      <w:pPr>
        <w:tabs>
          <w:tab w:val="left" w:pos="5400"/>
        </w:tabs>
        <w:ind w:left="5040"/>
      </w:pPr>
      <w:rPr>
        <w:rFonts w:cs="Times New Roman"/>
      </w:rPr>
    </w:lvl>
    <w:lvl w:ilvl="8" w:tentative="0">
      <w:start w:val="1"/>
      <w:numFmt w:val="lowerRoman"/>
      <w:lvlText w:val="(%9)"/>
      <w:lvlJc w:val="left"/>
      <w:pPr>
        <w:tabs>
          <w:tab w:val="left" w:pos="6120"/>
        </w:tabs>
        <w:ind w:left="5760"/>
      </w:pPr>
      <w:rPr>
        <w:rFonts w:cs="Times New Roman"/>
      </w:rPr>
    </w:lvl>
  </w:abstractNum>
  <w:abstractNum w:abstractNumId="40">
    <w:nsid w:val="72E63F95"/>
    <w:multiLevelType w:val="multilevel"/>
    <w:tmpl w:val="72E63F9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73804DE0"/>
    <w:multiLevelType w:val="multilevel"/>
    <w:tmpl w:val="73804DE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781E7097"/>
    <w:multiLevelType w:val="multilevel"/>
    <w:tmpl w:val="781E7097"/>
    <w:lvl w:ilvl="0" w:tentative="0">
      <w:start w:val="0"/>
      <w:numFmt w:val="bullet"/>
      <w:lvlText w:val="-"/>
      <w:lvlJc w:val="left"/>
      <w:pPr>
        <w:ind w:left="1041" w:hanging="360"/>
      </w:pPr>
      <w:rPr>
        <w:rFonts w:hint="default" w:ascii="Times New Roman" w:hAnsi="Times New Roman" w:eastAsia="MS Mincho" w:cs="Times New Roman"/>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43">
    <w:nsid w:val="79E107F5"/>
    <w:multiLevelType w:val="multilevel"/>
    <w:tmpl w:val="79E107F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7BC330F5"/>
    <w:multiLevelType w:val="multilevel"/>
    <w:tmpl w:val="7BC330F5"/>
    <w:lvl w:ilvl="0" w:tentative="0">
      <w:start w:val="1"/>
      <w:numFmt w:val="bullet"/>
      <w:pStyle w:val="280"/>
      <w:lvlText w:val=""/>
      <w:lvlJc w:val="left"/>
      <w:pPr>
        <w:tabs>
          <w:tab w:val="left" w:pos="851"/>
        </w:tabs>
        <w:ind w:left="851" w:hanging="851"/>
      </w:pPr>
      <w:rPr>
        <w:rFonts w:hint="default" w:ascii="ZapfDingbats" w:hAnsi="ZapfDingbats"/>
        <w:b/>
        <w:i w:val="0"/>
        <w:color w:val="70CEF5"/>
        <w:sz w:val="20"/>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5">
    <w:nsid w:val="7D1E2EB1"/>
    <w:multiLevelType w:val="multilevel"/>
    <w:tmpl w:val="7D1E2EB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5"/>
  </w:num>
  <w:num w:numId="2">
    <w:abstractNumId w:val="39"/>
  </w:num>
  <w:num w:numId="3">
    <w:abstractNumId w:val="4"/>
  </w:num>
  <w:num w:numId="4">
    <w:abstractNumId w:val="29"/>
  </w:num>
  <w:num w:numId="5">
    <w:abstractNumId w:val="1"/>
  </w:num>
  <w:num w:numId="6">
    <w:abstractNumId w:val="0"/>
  </w:num>
  <w:num w:numId="7">
    <w:abstractNumId w:val="2"/>
  </w:num>
  <w:num w:numId="8">
    <w:abstractNumId w:val="31"/>
  </w:num>
  <w:num w:numId="9">
    <w:abstractNumId w:val="32"/>
  </w:num>
  <w:num w:numId="10">
    <w:abstractNumId w:val="19"/>
  </w:num>
  <w:num w:numId="11">
    <w:abstractNumId w:val="22"/>
  </w:num>
  <w:num w:numId="12">
    <w:abstractNumId w:val="36"/>
  </w:num>
  <w:num w:numId="13">
    <w:abstractNumId w:val="14"/>
  </w:num>
  <w:num w:numId="14">
    <w:abstractNumId w:val="25"/>
  </w:num>
  <w:num w:numId="15">
    <w:abstractNumId w:val="10"/>
  </w:num>
  <w:num w:numId="16">
    <w:abstractNumId w:val="44"/>
  </w:num>
  <w:num w:numId="17">
    <w:abstractNumId w:val="5"/>
  </w:num>
  <w:num w:numId="18">
    <w:abstractNumId w:val="30"/>
  </w:num>
  <w:num w:numId="19">
    <w:abstractNumId w:val="9"/>
  </w:num>
  <w:num w:numId="20">
    <w:abstractNumId w:val="12"/>
  </w:num>
  <w:num w:numId="21">
    <w:abstractNumId w:val="3"/>
  </w:num>
  <w:num w:numId="22">
    <w:abstractNumId w:val="40"/>
  </w:num>
  <w:num w:numId="23">
    <w:abstractNumId w:val="16"/>
  </w:num>
  <w:num w:numId="24">
    <w:abstractNumId w:val="34"/>
  </w:num>
  <w:num w:numId="25">
    <w:abstractNumId w:val="41"/>
  </w:num>
  <w:num w:numId="26">
    <w:abstractNumId w:val="24"/>
  </w:num>
  <w:num w:numId="27">
    <w:abstractNumId w:val="42"/>
  </w:num>
  <w:num w:numId="28">
    <w:abstractNumId w:val="35"/>
  </w:num>
  <w:num w:numId="29">
    <w:abstractNumId w:val="28"/>
  </w:num>
  <w:num w:numId="30">
    <w:abstractNumId w:val="11"/>
  </w:num>
  <w:num w:numId="31">
    <w:abstractNumId w:val="13"/>
  </w:num>
  <w:num w:numId="32">
    <w:abstractNumId w:val="8"/>
  </w:num>
  <w:num w:numId="33">
    <w:abstractNumId w:val="38"/>
  </w:num>
  <w:num w:numId="34">
    <w:abstractNumId w:val="45"/>
  </w:num>
  <w:num w:numId="35">
    <w:abstractNumId w:val="37"/>
  </w:num>
  <w:num w:numId="36">
    <w:abstractNumId w:val="18"/>
  </w:num>
  <w:num w:numId="37">
    <w:abstractNumId w:val="6"/>
  </w:num>
  <w:num w:numId="38">
    <w:abstractNumId w:val="17"/>
  </w:num>
  <w:num w:numId="39">
    <w:abstractNumId w:val="23"/>
  </w:num>
  <w:num w:numId="40">
    <w:abstractNumId w:val="43"/>
  </w:num>
  <w:num w:numId="41">
    <w:abstractNumId w:val="7"/>
  </w:num>
  <w:num w:numId="42">
    <w:abstractNumId w:val="33"/>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0"/>
  </w:num>
  <w:num w:numId="45">
    <w:abstractNumId w:val="26"/>
  </w:num>
  <w:num w:numId="46">
    <w:abstractNumId w:val="27"/>
  </w:num>
  <w:num w:numId="47">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84038">
    <w15:presenceInfo w15:providerId="None" w15:userId="840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revisionView w:markup="0"/>
  <w:trackRevisions w:val="1"/>
  <w:documentProtection w:enforcement="0"/>
  <w:defaultTabStop w:val="403"/>
  <w:doNotHyphenateCaps/>
  <w:evenAndOddHeaders w:val="1"/>
  <w:drawingGridHorizontalSpacing w:val="100"/>
  <w:drawingGridVerticalSpacing w:val="120"/>
  <w:displayHorizontalDrawingGridEvery w:val="2"/>
  <w:displayVerticalDrawingGridEvery w:val="0"/>
  <w:doNotShadeFormData w:val="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FD4"/>
    <w:rsid w:val="0000115B"/>
    <w:rsid w:val="00001D0E"/>
    <w:rsid w:val="0000219F"/>
    <w:rsid w:val="00002856"/>
    <w:rsid w:val="000034BF"/>
    <w:rsid w:val="00003AD8"/>
    <w:rsid w:val="00004311"/>
    <w:rsid w:val="000043EB"/>
    <w:rsid w:val="000043F2"/>
    <w:rsid w:val="000044E1"/>
    <w:rsid w:val="0000460D"/>
    <w:rsid w:val="00004A1B"/>
    <w:rsid w:val="00004D73"/>
    <w:rsid w:val="00004E58"/>
    <w:rsid w:val="00005991"/>
    <w:rsid w:val="00005CF4"/>
    <w:rsid w:val="00006AFE"/>
    <w:rsid w:val="0000730A"/>
    <w:rsid w:val="0000730D"/>
    <w:rsid w:val="00007B90"/>
    <w:rsid w:val="00007C3F"/>
    <w:rsid w:val="00011459"/>
    <w:rsid w:val="00011902"/>
    <w:rsid w:val="00011AA5"/>
    <w:rsid w:val="00011D7F"/>
    <w:rsid w:val="00011DF0"/>
    <w:rsid w:val="00012112"/>
    <w:rsid w:val="000127CC"/>
    <w:rsid w:val="0001294D"/>
    <w:rsid w:val="00012BF7"/>
    <w:rsid w:val="00012DEA"/>
    <w:rsid w:val="000132DA"/>
    <w:rsid w:val="0001382C"/>
    <w:rsid w:val="0001394D"/>
    <w:rsid w:val="00013AE8"/>
    <w:rsid w:val="00013F8C"/>
    <w:rsid w:val="00014B98"/>
    <w:rsid w:val="00015382"/>
    <w:rsid w:val="0001581D"/>
    <w:rsid w:val="0001591A"/>
    <w:rsid w:val="00015AC5"/>
    <w:rsid w:val="00015B6A"/>
    <w:rsid w:val="000160AF"/>
    <w:rsid w:val="0001656F"/>
    <w:rsid w:val="000170D1"/>
    <w:rsid w:val="00017329"/>
    <w:rsid w:val="0001735D"/>
    <w:rsid w:val="00017442"/>
    <w:rsid w:val="00017912"/>
    <w:rsid w:val="000179DC"/>
    <w:rsid w:val="00017BCA"/>
    <w:rsid w:val="00020375"/>
    <w:rsid w:val="00020998"/>
    <w:rsid w:val="00021467"/>
    <w:rsid w:val="0002173F"/>
    <w:rsid w:val="00021769"/>
    <w:rsid w:val="00022084"/>
    <w:rsid w:val="00022160"/>
    <w:rsid w:val="00022B88"/>
    <w:rsid w:val="00023B9E"/>
    <w:rsid w:val="00023EA8"/>
    <w:rsid w:val="0002455D"/>
    <w:rsid w:val="0002466F"/>
    <w:rsid w:val="000258CE"/>
    <w:rsid w:val="00025BA3"/>
    <w:rsid w:val="00025C83"/>
    <w:rsid w:val="00026CF1"/>
    <w:rsid w:val="00027A9B"/>
    <w:rsid w:val="00027B43"/>
    <w:rsid w:val="000302C0"/>
    <w:rsid w:val="00030740"/>
    <w:rsid w:val="00030CCC"/>
    <w:rsid w:val="00031261"/>
    <w:rsid w:val="00031324"/>
    <w:rsid w:val="000315CE"/>
    <w:rsid w:val="00031AF8"/>
    <w:rsid w:val="00031B08"/>
    <w:rsid w:val="00031E33"/>
    <w:rsid w:val="00031F72"/>
    <w:rsid w:val="000329C0"/>
    <w:rsid w:val="00032A82"/>
    <w:rsid w:val="00032CA8"/>
    <w:rsid w:val="00032D55"/>
    <w:rsid w:val="00032EFD"/>
    <w:rsid w:val="00033567"/>
    <w:rsid w:val="00034192"/>
    <w:rsid w:val="000349B8"/>
    <w:rsid w:val="00034AA4"/>
    <w:rsid w:val="000358CB"/>
    <w:rsid w:val="00035984"/>
    <w:rsid w:val="00035B20"/>
    <w:rsid w:val="00035F10"/>
    <w:rsid w:val="00036CA2"/>
    <w:rsid w:val="00036CE1"/>
    <w:rsid w:val="00037104"/>
    <w:rsid w:val="0003776A"/>
    <w:rsid w:val="00037796"/>
    <w:rsid w:val="00037FD1"/>
    <w:rsid w:val="000400C4"/>
    <w:rsid w:val="000405DD"/>
    <w:rsid w:val="000412A7"/>
    <w:rsid w:val="0004152C"/>
    <w:rsid w:val="00042666"/>
    <w:rsid w:val="00043A6F"/>
    <w:rsid w:val="00043BCA"/>
    <w:rsid w:val="00044338"/>
    <w:rsid w:val="000445E8"/>
    <w:rsid w:val="00045005"/>
    <w:rsid w:val="000460DC"/>
    <w:rsid w:val="0004611C"/>
    <w:rsid w:val="00046EA2"/>
    <w:rsid w:val="000471A3"/>
    <w:rsid w:val="00047C06"/>
    <w:rsid w:val="000500CE"/>
    <w:rsid w:val="00050D2D"/>
    <w:rsid w:val="000512E0"/>
    <w:rsid w:val="0005225D"/>
    <w:rsid w:val="000523D7"/>
    <w:rsid w:val="00053041"/>
    <w:rsid w:val="00053240"/>
    <w:rsid w:val="00053796"/>
    <w:rsid w:val="00053E4D"/>
    <w:rsid w:val="00053F3F"/>
    <w:rsid w:val="0005421C"/>
    <w:rsid w:val="0005458B"/>
    <w:rsid w:val="00054622"/>
    <w:rsid w:val="000554B9"/>
    <w:rsid w:val="00055E77"/>
    <w:rsid w:val="00055F2B"/>
    <w:rsid w:val="00055FF0"/>
    <w:rsid w:val="000563B7"/>
    <w:rsid w:val="00056CC5"/>
    <w:rsid w:val="00057454"/>
    <w:rsid w:val="0005790F"/>
    <w:rsid w:val="000601E5"/>
    <w:rsid w:val="0006081E"/>
    <w:rsid w:val="00060969"/>
    <w:rsid w:val="00060D44"/>
    <w:rsid w:val="00060DB2"/>
    <w:rsid w:val="00061205"/>
    <w:rsid w:val="00061684"/>
    <w:rsid w:val="00061A5F"/>
    <w:rsid w:val="00061DA3"/>
    <w:rsid w:val="00061E1D"/>
    <w:rsid w:val="000631CE"/>
    <w:rsid w:val="00063595"/>
    <w:rsid w:val="00063EBD"/>
    <w:rsid w:val="0006411B"/>
    <w:rsid w:val="000642E4"/>
    <w:rsid w:val="0006451B"/>
    <w:rsid w:val="0006479F"/>
    <w:rsid w:val="00065007"/>
    <w:rsid w:val="000652EE"/>
    <w:rsid w:val="000653C7"/>
    <w:rsid w:val="0006547B"/>
    <w:rsid w:val="00065601"/>
    <w:rsid w:val="00065714"/>
    <w:rsid w:val="00065AF3"/>
    <w:rsid w:val="00065DF1"/>
    <w:rsid w:val="00066289"/>
    <w:rsid w:val="000667E9"/>
    <w:rsid w:val="0006695D"/>
    <w:rsid w:val="00066F8F"/>
    <w:rsid w:val="00067007"/>
    <w:rsid w:val="0006738A"/>
    <w:rsid w:val="00067CF1"/>
    <w:rsid w:val="00067D81"/>
    <w:rsid w:val="000702E1"/>
    <w:rsid w:val="00070C6C"/>
    <w:rsid w:val="00070FC0"/>
    <w:rsid w:val="000710F6"/>
    <w:rsid w:val="0007114A"/>
    <w:rsid w:val="0007119B"/>
    <w:rsid w:val="000712E9"/>
    <w:rsid w:val="00071D15"/>
    <w:rsid w:val="0007209A"/>
    <w:rsid w:val="0007212D"/>
    <w:rsid w:val="000723ED"/>
    <w:rsid w:val="0007285E"/>
    <w:rsid w:val="0007299F"/>
    <w:rsid w:val="00072A86"/>
    <w:rsid w:val="00073321"/>
    <w:rsid w:val="00073330"/>
    <w:rsid w:val="00074008"/>
    <w:rsid w:val="00074120"/>
    <w:rsid w:val="00074817"/>
    <w:rsid w:val="00075524"/>
    <w:rsid w:val="00075563"/>
    <w:rsid w:val="000755CF"/>
    <w:rsid w:val="00075A49"/>
    <w:rsid w:val="00075A4D"/>
    <w:rsid w:val="00076277"/>
    <w:rsid w:val="00076561"/>
    <w:rsid w:val="0007699D"/>
    <w:rsid w:val="00077708"/>
    <w:rsid w:val="0007793A"/>
    <w:rsid w:val="00077B99"/>
    <w:rsid w:val="00077CAD"/>
    <w:rsid w:val="00077E13"/>
    <w:rsid w:val="000802E3"/>
    <w:rsid w:val="00080DF1"/>
    <w:rsid w:val="00081042"/>
    <w:rsid w:val="000816FB"/>
    <w:rsid w:val="00081A59"/>
    <w:rsid w:val="00081B43"/>
    <w:rsid w:val="00081B68"/>
    <w:rsid w:val="0008271D"/>
    <w:rsid w:val="000828E5"/>
    <w:rsid w:val="00083A50"/>
    <w:rsid w:val="00083C66"/>
    <w:rsid w:val="00085022"/>
    <w:rsid w:val="00085198"/>
    <w:rsid w:val="0008533B"/>
    <w:rsid w:val="0008562E"/>
    <w:rsid w:val="000857B2"/>
    <w:rsid w:val="000859B1"/>
    <w:rsid w:val="00085CBC"/>
    <w:rsid w:val="00085DB1"/>
    <w:rsid w:val="000865D1"/>
    <w:rsid w:val="000866B9"/>
    <w:rsid w:val="0008680A"/>
    <w:rsid w:val="00086907"/>
    <w:rsid w:val="000869E2"/>
    <w:rsid w:val="00086B20"/>
    <w:rsid w:val="00086B53"/>
    <w:rsid w:val="00086BC7"/>
    <w:rsid w:val="00086EAD"/>
    <w:rsid w:val="0008716E"/>
    <w:rsid w:val="00087234"/>
    <w:rsid w:val="000875F3"/>
    <w:rsid w:val="00087698"/>
    <w:rsid w:val="00087CEE"/>
    <w:rsid w:val="000902E5"/>
    <w:rsid w:val="0009046E"/>
    <w:rsid w:val="00090599"/>
    <w:rsid w:val="00091157"/>
    <w:rsid w:val="00091E57"/>
    <w:rsid w:val="00091F09"/>
    <w:rsid w:val="000921D1"/>
    <w:rsid w:val="000925B4"/>
    <w:rsid w:val="000925C2"/>
    <w:rsid w:val="0009270D"/>
    <w:rsid w:val="000927AA"/>
    <w:rsid w:val="00092A84"/>
    <w:rsid w:val="00092D7F"/>
    <w:rsid w:val="00093201"/>
    <w:rsid w:val="000934B2"/>
    <w:rsid w:val="000935E7"/>
    <w:rsid w:val="00093ACF"/>
    <w:rsid w:val="00093D7F"/>
    <w:rsid w:val="00094A6E"/>
    <w:rsid w:val="00094B98"/>
    <w:rsid w:val="00094CDE"/>
    <w:rsid w:val="00094F93"/>
    <w:rsid w:val="00095202"/>
    <w:rsid w:val="00095342"/>
    <w:rsid w:val="000954AE"/>
    <w:rsid w:val="000956A5"/>
    <w:rsid w:val="000957AD"/>
    <w:rsid w:val="000958FC"/>
    <w:rsid w:val="00095A5D"/>
    <w:rsid w:val="000962AC"/>
    <w:rsid w:val="00096928"/>
    <w:rsid w:val="00096BA2"/>
    <w:rsid w:val="00096C66"/>
    <w:rsid w:val="00096D3A"/>
    <w:rsid w:val="000973F9"/>
    <w:rsid w:val="00097467"/>
    <w:rsid w:val="00097788"/>
    <w:rsid w:val="000979D4"/>
    <w:rsid w:val="00097D12"/>
    <w:rsid w:val="00097D58"/>
    <w:rsid w:val="000A049E"/>
    <w:rsid w:val="000A04C5"/>
    <w:rsid w:val="000A0E9F"/>
    <w:rsid w:val="000A113C"/>
    <w:rsid w:val="000A1F73"/>
    <w:rsid w:val="000A3628"/>
    <w:rsid w:val="000A3635"/>
    <w:rsid w:val="000A3A5F"/>
    <w:rsid w:val="000A3C52"/>
    <w:rsid w:val="000A3F2A"/>
    <w:rsid w:val="000A446D"/>
    <w:rsid w:val="000A449A"/>
    <w:rsid w:val="000A4560"/>
    <w:rsid w:val="000A467A"/>
    <w:rsid w:val="000A4AE2"/>
    <w:rsid w:val="000A527C"/>
    <w:rsid w:val="000A610F"/>
    <w:rsid w:val="000A64AC"/>
    <w:rsid w:val="000A7012"/>
    <w:rsid w:val="000A7474"/>
    <w:rsid w:val="000A779C"/>
    <w:rsid w:val="000A7874"/>
    <w:rsid w:val="000A7D70"/>
    <w:rsid w:val="000A7E2D"/>
    <w:rsid w:val="000B0296"/>
    <w:rsid w:val="000B032A"/>
    <w:rsid w:val="000B061E"/>
    <w:rsid w:val="000B0C56"/>
    <w:rsid w:val="000B120E"/>
    <w:rsid w:val="000B1388"/>
    <w:rsid w:val="000B1CE1"/>
    <w:rsid w:val="000B1D69"/>
    <w:rsid w:val="000B1FD3"/>
    <w:rsid w:val="000B2465"/>
    <w:rsid w:val="000B25E5"/>
    <w:rsid w:val="000B307E"/>
    <w:rsid w:val="000B3E3F"/>
    <w:rsid w:val="000B41DD"/>
    <w:rsid w:val="000B43EE"/>
    <w:rsid w:val="000B4788"/>
    <w:rsid w:val="000B49CA"/>
    <w:rsid w:val="000B4A30"/>
    <w:rsid w:val="000B4C0A"/>
    <w:rsid w:val="000B4E2B"/>
    <w:rsid w:val="000B5733"/>
    <w:rsid w:val="000B5BDE"/>
    <w:rsid w:val="000B60AB"/>
    <w:rsid w:val="000B61C1"/>
    <w:rsid w:val="000B65C3"/>
    <w:rsid w:val="000B6900"/>
    <w:rsid w:val="000B69BE"/>
    <w:rsid w:val="000B6A82"/>
    <w:rsid w:val="000B6BB5"/>
    <w:rsid w:val="000B6CC1"/>
    <w:rsid w:val="000B6D6D"/>
    <w:rsid w:val="000B6DB2"/>
    <w:rsid w:val="000B6FC4"/>
    <w:rsid w:val="000B72F8"/>
    <w:rsid w:val="000B74CB"/>
    <w:rsid w:val="000B78C2"/>
    <w:rsid w:val="000B7CF7"/>
    <w:rsid w:val="000C0333"/>
    <w:rsid w:val="000C08D7"/>
    <w:rsid w:val="000C0A2B"/>
    <w:rsid w:val="000C0CBC"/>
    <w:rsid w:val="000C0D80"/>
    <w:rsid w:val="000C2128"/>
    <w:rsid w:val="000C2D0A"/>
    <w:rsid w:val="000C3341"/>
    <w:rsid w:val="000C40CA"/>
    <w:rsid w:val="000C4626"/>
    <w:rsid w:val="000C49B6"/>
    <w:rsid w:val="000C5119"/>
    <w:rsid w:val="000C512B"/>
    <w:rsid w:val="000C52B4"/>
    <w:rsid w:val="000C5957"/>
    <w:rsid w:val="000C59F2"/>
    <w:rsid w:val="000C5CBC"/>
    <w:rsid w:val="000C6403"/>
    <w:rsid w:val="000C646C"/>
    <w:rsid w:val="000C6857"/>
    <w:rsid w:val="000C6CCD"/>
    <w:rsid w:val="000C761B"/>
    <w:rsid w:val="000D02FC"/>
    <w:rsid w:val="000D0790"/>
    <w:rsid w:val="000D0F37"/>
    <w:rsid w:val="000D11B6"/>
    <w:rsid w:val="000D1D44"/>
    <w:rsid w:val="000D24E3"/>
    <w:rsid w:val="000D26A2"/>
    <w:rsid w:val="000D2A6F"/>
    <w:rsid w:val="000D30D3"/>
    <w:rsid w:val="000D311B"/>
    <w:rsid w:val="000D39FF"/>
    <w:rsid w:val="000D3E81"/>
    <w:rsid w:val="000D4159"/>
    <w:rsid w:val="000D444D"/>
    <w:rsid w:val="000D44DE"/>
    <w:rsid w:val="000D4AEF"/>
    <w:rsid w:val="000D5040"/>
    <w:rsid w:val="000D524C"/>
    <w:rsid w:val="000D5914"/>
    <w:rsid w:val="000D59B7"/>
    <w:rsid w:val="000D5A80"/>
    <w:rsid w:val="000D5EAB"/>
    <w:rsid w:val="000D5FE7"/>
    <w:rsid w:val="000D6126"/>
    <w:rsid w:val="000D6D1C"/>
    <w:rsid w:val="000D6E19"/>
    <w:rsid w:val="000D71D5"/>
    <w:rsid w:val="000D734E"/>
    <w:rsid w:val="000D74AC"/>
    <w:rsid w:val="000D74F2"/>
    <w:rsid w:val="000D7E61"/>
    <w:rsid w:val="000E0967"/>
    <w:rsid w:val="000E0C84"/>
    <w:rsid w:val="000E0FEE"/>
    <w:rsid w:val="000E16E4"/>
    <w:rsid w:val="000E2893"/>
    <w:rsid w:val="000E31A9"/>
    <w:rsid w:val="000E3217"/>
    <w:rsid w:val="000E3DD3"/>
    <w:rsid w:val="000E3FD9"/>
    <w:rsid w:val="000E564E"/>
    <w:rsid w:val="000E5753"/>
    <w:rsid w:val="000E5D73"/>
    <w:rsid w:val="000E5E32"/>
    <w:rsid w:val="000E6358"/>
    <w:rsid w:val="000E6823"/>
    <w:rsid w:val="000E68D8"/>
    <w:rsid w:val="000E6C2B"/>
    <w:rsid w:val="000E6E8D"/>
    <w:rsid w:val="000E718E"/>
    <w:rsid w:val="000E77AB"/>
    <w:rsid w:val="000F00CA"/>
    <w:rsid w:val="000F0200"/>
    <w:rsid w:val="000F025C"/>
    <w:rsid w:val="000F04BB"/>
    <w:rsid w:val="000F0C3E"/>
    <w:rsid w:val="000F0CC2"/>
    <w:rsid w:val="000F0CD2"/>
    <w:rsid w:val="000F1A01"/>
    <w:rsid w:val="000F1FA6"/>
    <w:rsid w:val="000F2257"/>
    <w:rsid w:val="000F247E"/>
    <w:rsid w:val="000F2769"/>
    <w:rsid w:val="000F2908"/>
    <w:rsid w:val="000F2ACE"/>
    <w:rsid w:val="000F2DD6"/>
    <w:rsid w:val="000F324A"/>
    <w:rsid w:val="000F36FE"/>
    <w:rsid w:val="000F42CA"/>
    <w:rsid w:val="000F44EF"/>
    <w:rsid w:val="000F4860"/>
    <w:rsid w:val="000F596B"/>
    <w:rsid w:val="000F67DB"/>
    <w:rsid w:val="000F68F1"/>
    <w:rsid w:val="000F6932"/>
    <w:rsid w:val="000F6E6E"/>
    <w:rsid w:val="000F6FC8"/>
    <w:rsid w:val="000F743A"/>
    <w:rsid w:val="000F7533"/>
    <w:rsid w:val="000F7716"/>
    <w:rsid w:val="00100172"/>
    <w:rsid w:val="00100FFB"/>
    <w:rsid w:val="00101B4A"/>
    <w:rsid w:val="00102651"/>
    <w:rsid w:val="00102740"/>
    <w:rsid w:val="0010295F"/>
    <w:rsid w:val="00102CC8"/>
    <w:rsid w:val="00102EE4"/>
    <w:rsid w:val="0010316B"/>
    <w:rsid w:val="001033A3"/>
    <w:rsid w:val="00103434"/>
    <w:rsid w:val="00103E66"/>
    <w:rsid w:val="00103EF2"/>
    <w:rsid w:val="00104663"/>
    <w:rsid w:val="001048C8"/>
    <w:rsid w:val="001050D0"/>
    <w:rsid w:val="0010531B"/>
    <w:rsid w:val="001054AC"/>
    <w:rsid w:val="00105ED9"/>
    <w:rsid w:val="00105F82"/>
    <w:rsid w:val="001067A9"/>
    <w:rsid w:val="00106AA6"/>
    <w:rsid w:val="00106AAD"/>
    <w:rsid w:val="00106ABC"/>
    <w:rsid w:val="00106B0F"/>
    <w:rsid w:val="00106C5B"/>
    <w:rsid w:val="00107676"/>
    <w:rsid w:val="00107927"/>
    <w:rsid w:val="00107A2B"/>
    <w:rsid w:val="0011005E"/>
    <w:rsid w:val="00111534"/>
    <w:rsid w:val="0011153C"/>
    <w:rsid w:val="00111C86"/>
    <w:rsid w:val="00111CD3"/>
    <w:rsid w:val="00111DFA"/>
    <w:rsid w:val="001124A5"/>
    <w:rsid w:val="001127E8"/>
    <w:rsid w:val="00113185"/>
    <w:rsid w:val="001131E8"/>
    <w:rsid w:val="00113559"/>
    <w:rsid w:val="001135E5"/>
    <w:rsid w:val="0011391D"/>
    <w:rsid w:val="0011432C"/>
    <w:rsid w:val="00114A97"/>
    <w:rsid w:val="0011513A"/>
    <w:rsid w:val="0011548C"/>
    <w:rsid w:val="001155AC"/>
    <w:rsid w:val="00115BC7"/>
    <w:rsid w:val="00116365"/>
    <w:rsid w:val="0011673A"/>
    <w:rsid w:val="001167FD"/>
    <w:rsid w:val="00116A29"/>
    <w:rsid w:val="00116F71"/>
    <w:rsid w:val="001171A2"/>
    <w:rsid w:val="0011738D"/>
    <w:rsid w:val="00117DE6"/>
    <w:rsid w:val="00117E65"/>
    <w:rsid w:val="0012013A"/>
    <w:rsid w:val="00120FE9"/>
    <w:rsid w:val="00121BAB"/>
    <w:rsid w:val="00121C5A"/>
    <w:rsid w:val="00121DE7"/>
    <w:rsid w:val="00122A02"/>
    <w:rsid w:val="00122BDD"/>
    <w:rsid w:val="001235E3"/>
    <w:rsid w:val="001240C2"/>
    <w:rsid w:val="00124C01"/>
    <w:rsid w:val="00124C14"/>
    <w:rsid w:val="001257A7"/>
    <w:rsid w:val="001259B7"/>
    <w:rsid w:val="00125CB5"/>
    <w:rsid w:val="00125E41"/>
    <w:rsid w:val="001261FD"/>
    <w:rsid w:val="00126279"/>
    <w:rsid w:val="0012642F"/>
    <w:rsid w:val="001267CC"/>
    <w:rsid w:val="001268BE"/>
    <w:rsid w:val="00126A5B"/>
    <w:rsid w:val="00127DAA"/>
    <w:rsid w:val="00130116"/>
    <w:rsid w:val="001301AC"/>
    <w:rsid w:val="00130223"/>
    <w:rsid w:val="00130534"/>
    <w:rsid w:val="00130986"/>
    <w:rsid w:val="00130AAC"/>
    <w:rsid w:val="00130B54"/>
    <w:rsid w:val="00130D13"/>
    <w:rsid w:val="00132903"/>
    <w:rsid w:val="00132C2D"/>
    <w:rsid w:val="001336F7"/>
    <w:rsid w:val="00134381"/>
    <w:rsid w:val="00134654"/>
    <w:rsid w:val="00134CBC"/>
    <w:rsid w:val="0013535D"/>
    <w:rsid w:val="0013590A"/>
    <w:rsid w:val="00135A94"/>
    <w:rsid w:val="00135C98"/>
    <w:rsid w:val="00135DCC"/>
    <w:rsid w:val="00135E80"/>
    <w:rsid w:val="00135F75"/>
    <w:rsid w:val="00136402"/>
    <w:rsid w:val="0013694B"/>
    <w:rsid w:val="001369F1"/>
    <w:rsid w:val="00136A41"/>
    <w:rsid w:val="00136EF9"/>
    <w:rsid w:val="00137148"/>
    <w:rsid w:val="0013784E"/>
    <w:rsid w:val="00137D32"/>
    <w:rsid w:val="001400CB"/>
    <w:rsid w:val="001401E6"/>
    <w:rsid w:val="00140671"/>
    <w:rsid w:val="00140EE9"/>
    <w:rsid w:val="00140F2D"/>
    <w:rsid w:val="00141736"/>
    <w:rsid w:val="00141DF8"/>
    <w:rsid w:val="0014215B"/>
    <w:rsid w:val="00142A31"/>
    <w:rsid w:val="00142DCC"/>
    <w:rsid w:val="001438F7"/>
    <w:rsid w:val="00143B04"/>
    <w:rsid w:val="00143C9C"/>
    <w:rsid w:val="00144252"/>
    <w:rsid w:val="00144489"/>
    <w:rsid w:val="00145A97"/>
    <w:rsid w:val="00145D6A"/>
    <w:rsid w:val="00145FE9"/>
    <w:rsid w:val="001463E1"/>
    <w:rsid w:val="001465C5"/>
    <w:rsid w:val="001465FB"/>
    <w:rsid w:val="00146737"/>
    <w:rsid w:val="001469AA"/>
    <w:rsid w:val="00146A6E"/>
    <w:rsid w:val="00146BBE"/>
    <w:rsid w:val="00146DD0"/>
    <w:rsid w:val="00147388"/>
    <w:rsid w:val="00147752"/>
    <w:rsid w:val="00147FE6"/>
    <w:rsid w:val="0015088D"/>
    <w:rsid w:val="00150911"/>
    <w:rsid w:val="00150EE6"/>
    <w:rsid w:val="00150F0F"/>
    <w:rsid w:val="00151099"/>
    <w:rsid w:val="0015139E"/>
    <w:rsid w:val="001516B4"/>
    <w:rsid w:val="00151729"/>
    <w:rsid w:val="00151871"/>
    <w:rsid w:val="00151BC5"/>
    <w:rsid w:val="00151C45"/>
    <w:rsid w:val="00151FA7"/>
    <w:rsid w:val="00151FD6"/>
    <w:rsid w:val="00152914"/>
    <w:rsid w:val="00152C13"/>
    <w:rsid w:val="00152F8C"/>
    <w:rsid w:val="00153393"/>
    <w:rsid w:val="00153459"/>
    <w:rsid w:val="00153826"/>
    <w:rsid w:val="00154325"/>
    <w:rsid w:val="00154705"/>
    <w:rsid w:val="00154E7B"/>
    <w:rsid w:val="00154EF1"/>
    <w:rsid w:val="0015601E"/>
    <w:rsid w:val="001563EB"/>
    <w:rsid w:val="0015679E"/>
    <w:rsid w:val="0015704E"/>
    <w:rsid w:val="001570F1"/>
    <w:rsid w:val="00157755"/>
    <w:rsid w:val="001579DC"/>
    <w:rsid w:val="00157CAE"/>
    <w:rsid w:val="00157CDF"/>
    <w:rsid w:val="0016005F"/>
    <w:rsid w:val="001601CB"/>
    <w:rsid w:val="0016027C"/>
    <w:rsid w:val="001603F7"/>
    <w:rsid w:val="001605D4"/>
    <w:rsid w:val="00161AA6"/>
    <w:rsid w:val="00161E0F"/>
    <w:rsid w:val="00162B5B"/>
    <w:rsid w:val="00162C9A"/>
    <w:rsid w:val="00162DE4"/>
    <w:rsid w:val="00162E23"/>
    <w:rsid w:val="0016356C"/>
    <w:rsid w:val="00163C8D"/>
    <w:rsid w:val="00163D19"/>
    <w:rsid w:val="0016459D"/>
    <w:rsid w:val="00164C4A"/>
    <w:rsid w:val="00165104"/>
    <w:rsid w:val="0016527E"/>
    <w:rsid w:val="001654DE"/>
    <w:rsid w:val="00165D95"/>
    <w:rsid w:val="00165F31"/>
    <w:rsid w:val="0016656F"/>
    <w:rsid w:val="001665F6"/>
    <w:rsid w:val="0016764C"/>
    <w:rsid w:val="00167950"/>
    <w:rsid w:val="00167DAC"/>
    <w:rsid w:val="0017017D"/>
    <w:rsid w:val="001708C0"/>
    <w:rsid w:val="0017098D"/>
    <w:rsid w:val="00170A35"/>
    <w:rsid w:val="00170AEB"/>
    <w:rsid w:val="00170C39"/>
    <w:rsid w:val="00170CA9"/>
    <w:rsid w:val="00170EFA"/>
    <w:rsid w:val="001716BE"/>
    <w:rsid w:val="001719AA"/>
    <w:rsid w:val="001728D8"/>
    <w:rsid w:val="00172A65"/>
    <w:rsid w:val="00173586"/>
    <w:rsid w:val="00173AC5"/>
    <w:rsid w:val="00174D4A"/>
    <w:rsid w:val="00175A63"/>
    <w:rsid w:val="00175D71"/>
    <w:rsid w:val="00176023"/>
    <w:rsid w:val="001760CC"/>
    <w:rsid w:val="00176886"/>
    <w:rsid w:val="00177C76"/>
    <w:rsid w:val="00177D7D"/>
    <w:rsid w:val="00177D81"/>
    <w:rsid w:val="00177DCB"/>
    <w:rsid w:val="00177FD3"/>
    <w:rsid w:val="001801DA"/>
    <w:rsid w:val="001804F5"/>
    <w:rsid w:val="0018064C"/>
    <w:rsid w:val="00180DB3"/>
    <w:rsid w:val="00181072"/>
    <w:rsid w:val="00181141"/>
    <w:rsid w:val="001811D1"/>
    <w:rsid w:val="0018241A"/>
    <w:rsid w:val="001828C4"/>
    <w:rsid w:val="00183023"/>
    <w:rsid w:val="0018340B"/>
    <w:rsid w:val="00183434"/>
    <w:rsid w:val="001836BE"/>
    <w:rsid w:val="00183857"/>
    <w:rsid w:val="00183A52"/>
    <w:rsid w:val="00183B01"/>
    <w:rsid w:val="00183B2B"/>
    <w:rsid w:val="00183DD7"/>
    <w:rsid w:val="00183F55"/>
    <w:rsid w:val="00184153"/>
    <w:rsid w:val="0018506D"/>
    <w:rsid w:val="00185553"/>
    <w:rsid w:val="00185B59"/>
    <w:rsid w:val="00185BB6"/>
    <w:rsid w:val="00185E1E"/>
    <w:rsid w:val="00185E2A"/>
    <w:rsid w:val="001860B1"/>
    <w:rsid w:val="001860E4"/>
    <w:rsid w:val="001863B0"/>
    <w:rsid w:val="0018667E"/>
    <w:rsid w:val="00186ECA"/>
    <w:rsid w:val="00186FDB"/>
    <w:rsid w:val="001873CC"/>
    <w:rsid w:val="001878F4"/>
    <w:rsid w:val="00190024"/>
    <w:rsid w:val="0019068B"/>
    <w:rsid w:val="00190697"/>
    <w:rsid w:val="001907C8"/>
    <w:rsid w:val="0019085B"/>
    <w:rsid w:val="001909D8"/>
    <w:rsid w:val="00190C0B"/>
    <w:rsid w:val="00190C95"/>
    <w:rsid w:val="00190E71"/>
    <w:rsid w:val="00190E9D"/>
    <w:rsid w:val="00190F44"/>
    <w:rsid w:val="00191255"/>
    <w:rsid w:val="0019146F"/>
    <w:rsid w:val="001917C9"/>
    <w:rsid w:val="00191D94"/>
    <w:rsid w:val="0019207F"/>
    <w:rsid w:val="0019319D"/>
    <w:rsid w:val="001932FB"/>
    <w:rsid w:val="00193D6D"/>
    <w:rsid w:val="0019494F"/>
    <w:rsid w:val="00194998"/>
    <w:rsid w:val="00194B50"/>
    <w:rsid w:val="00194C1E"/>
    <w:rsid w:val="00194F4D"/>
    <w:rsid w:val="00194FFC"/>
    <w:rsid w:val="00195081"/>
    <w:rsid w:val="00195B2D"/>
    <w:rsid w:val="00195BE7"/>
    <w:rsid w:val="00196307"/>
    <w:rsid w:val="001963FE"/>
    <w:rsid w:val="00196591"/>
    <w:rsid w:val="00196C1B"/>
    <w:rsid w:val="00196E61"/>
    <w:rsid w:val="00197AD3"/>
    <w:rsid w:val="00197AF5"/>
    <w:rsid w:val="001A0AD0"/>
    <w:rsid w:val="001A0D93"/>
    <w:rsid w:val="001A1A23"/>
    <w:rsid w:val="001A1F9F"/>
    <w:rsid w:val="001A2037"/>
    <w:rsid w:val="001A3137"/>
    <w:rsid w:val="001A32A4"/>
    <w:rsid w:val="001A3826"/>
    <w:rsid w:val="001A449A"/>
    <w:rsid w:val="001A4921"/>
    <w:rsid w:val="001A4EEC"/>
    <w:rsid w:val="001A55BA"/>
    <w:rsid w:val="001A5881"/>
    <w:rsid w:val="001A5891"/>
    <w:rsid w:val="001A5F32"/>
    <w:rsid w:val="001A60F6"/>
    <w:rsid w:val="001A62E4"/>
    <w:rsid w:val="001A6A38"/>
    <w:rsid w:val="001A6FEB"/>
    <w:rsid w:val="001A75E9"/>
    <w:rsid w:val="001A77BF"/>
    <w:rsid w:val="001A7859"/>
    <w:rsid w:val="001A7889"/>
    <w:rsid w:val="001A79B6"/>
    <w:rsid w:val="001A7CA1"/>
    <w:rsid w:val="001A7D28"/>
    <w:rsid w:val="001B09C3"/>
    <w:rsid w:val="001B0E91"/>
    <w:rsid w:val="001B16AE"/>
    <w:rsid w:val="001B17E8"/>
    <w:rsid w:val="001B19BF"/>
    <w:rsid w:val="001B1D25"/>
    <w:rsid w:val="001B1E78"/>
    <w:rsid w:val="001B2431"/>
    <w:rsid w:val="001B2B73"/>
    <w:rsid w:val="001B2BE9"/>
    <w:rsid w:val="001B3091"/>
    <w:rsid w:val="001B353A"/>
    <w:rsid w:val="001B395A"/>
    <w:rsid w:val="001B40EB"/>
    <w:rsid w:val="001B4175"/>
    <w:rsid w:val="001B4A5B"/>
    <w:rsid w:val="001B4BB3"/>
    <w:rsid w:val="001B4DC6"/>
    <w:rsid w:val="001B5C84"/>
    <w:rsid w:val="001B5CAF"/>
    <w:rsid w:val="001B5F6D"/>
    <w:rsid w:val="001B6128"/>
    <w:rsid w:val="001B6131"/>
    <w:rsid w:val="001B61D9"/>
    <w:rsid w:val="001B6314"/>
    <w:rsid w:val="001B655C"/>
    <w:rsid w:val="001B6689"/>
    <w:rsid w:val="001B6803"/>
    <w:rsid w:val="001B6948"/>
    <w:rsid w:val="001B6BD1"/>
    <w:rsid w:val="001B7178"/>
    <w:rsid w:val="001B7590"/>
    <w:rsid w:val="001B75A8"/>
    <w:rsid w:val="001B7798"/>
    <w:rsid w:val="001C02EC"/>
    <w:rsid w:val="001C046D"/>
    <w:rsid w:val="001C05EA"/>
    <w:rsid w:val="001C0F0B"/>
    <w:rsid w:val="001C1025"/>
    <w:rsid w:val="001C2471"/>
    <w:rsid w:val="001C27A5"/>
    <w:rsid w:val="001C2E52"/>
    <w:rsid w:val="001C2FC3"/>
    <w:rsid w:val="001C304F"/>
    <w:rsid w:val="001C3319"/>
    <w:rsid w:val="001C3584"/>
    <w:rsid w:val="001C3854"/>
    <w:rsid w:val="001C444C"/>
    <w:rsid w:val="001C51A8"/>
    <w:rsid w:val="001C5459"/>
    <w:rsid w:val="001C5AF0"/>
    <w:rsid w:val="001C5E58"/>
    <w:rsid w:val="001C6381"/>
    <w:rsid w:val="001C7DD9"/>
    <w:rsid w:val="001D0E05"/>
    <w:rsid w:val="001D190C"/>
    <w:rsid w:val="001D1A4C"/>
    <w:rsid w:val="001D2860"/>
    <w:rsid w:val="001D3369"/>
    <w:rsid w:val="001D351E"/>
    <w:rsid w:val="001D386E"/>
    <w:rsid w:val="001D3D80"/>
    <w:rsid w:val="001D3E8D"/>
    <w:rsid w:val="001D4345"/>
    <w:rsid w:val="001D4461"/>
    <w:rsid w:val="001D45C7"/>
    <w:rsid w:val="001D48D2"/>
    <w:rsid w:val="001D4C25"/>
    <w:rsid w:val="001D4C80"/>
    <w:rsid w:val="001D4DE0"/>
    <w:rsid w:val="001D502B"/>
    <w:rsid w:val="001D5359"/>
    <w:rsid w:val="001D56DA"/>
    <w:rsid w:val="001D5ADE"/>
    <w:rsid w:val="001D6111"/>
    <w:rsid w:val="001D614D"/>
    <w:rsid w:val="001D6A84"/>
    <w:rsid w:val="001D6B20"/>
    <w:rsid w:val="001D6B66"/>
    <w:rsid w:val="001D6CC6"/>
    <w:rsid w:val="001D6D90"/>
    <w:rsid w:val="001D6DE3"/>
    <w:rsid w:val="001D7183"/>
    <w:rsid w:val="001D76A6"/>
    <w:rsid w:val="001D7843"/>
    <w:rsid w:val="001D7B2E"/>
    <w:rsid w:val="001D7D11"/>
    <w:rsid w:val="001E0122"/>
    <w:rsid w:val="001E0314"/>
    <w:rsid w:val="001E0414"/>
    <w:rsid w:val="001E06B7"/>
    <w:rsid w:val="001E0EFB"/>
    <w:rsid w:val="001E14E0"/>
    <w:rsid w:val="001E1593"/>
    <w:rsid w:val="001E200D"/>
    <w:rsid w:val="001E2430"/>
    <w:rsid w:val="001E2BEA"/>
    <w:rsid w:val="001E2CAD"/>
    <w:rsid w:val="001E30CC"/>
    <w:rsid w:val="001E3728"/>
    <w:rsid w:val="001E3B15"/>
    <w:rsid w:val="001E4D2E"/>
    <w:rsid w:val="001E4F68"/>
    <w:rsid w:val="001E50AA"/>
    <w:rsid w:val="001E51B6"/>
    <w:rsid w:val="001E5449"/>
    <w:rsid w:val="001E5C96"/>
    <w:rsid w:val="001E5F06"/>
    <w:rsid w:val="001E5FB8"/>
    <w:rsid w:val="001E60FD"/>
    <w:rsid w:val="001E679E"/>
    <w:rsid w:val="001E6923"/>
    <w:rsid w:val="001E6A87"/>
    <w:rsid w:val="001E70CA"/>
    <w:rsid w:val="001E73F5"/>
    <w:rsid w:val="001E7482"/>
    <w:rsid w:val="001E7534"/>
    <w:rsid w:val="001E775B"/>
    <w:rsid w:val="001E7BB9"/>
    <w:rsid w:val="001F0252"/>
    <w:rsid w:val="001F0F7C"/>
    <w:rsid w:val="001F1CB3"/>
    <w:rsid w:val="001F2496"/>
    <w:rsid w:val="001F25D2"/>
    <w:rsid w:val="001F2611"/>
    <w:rsid w:val="001F2A77"/>
    <w:rsid w:val="001F2E2D"/>
    <w:rsid w:val="001F32ED"/>
    <w:rsid w:val="001F3492"/>
    <w:rsid w:val="001F4412"/>
    <w:rsid w:val="001F52E9"/>
    <w:rsid w:val="001F5A3B"/>
    <w:rsid w:val="001F642F"/>
    <w:rsid w:val="001F6931"/>
    <w:rsid w:val="001F69AA"/>
    <w:rsid w:val="001F6C76"/>
    <w:rsid w:val="001F6FE3"/>
    <w:rsid w:val="001F7233"/>
    <w:rsid w:val="001F75A9"/>
    <w:rsid w:val="001F77BD"/>
    <w:rsid w:val="001F7A0F"/>
    <w:rsid w:val="0020020E"/>
    <w:rsid w:val="002002C5"/>
    <w:rsid w:val="002003BD"/>
    <w:rsid w:val="00200C24"/>
    <w:rsid w:val="00200CC8"/>
    <w:rsid w:val="00200F2D"/>
    <w:rsid w:val="00201001"/>
    <w:rsid w:val="00201146"/>
    <w:rsid w:val="00201790"/>
    <w:rsid w:val="00202130"/>
    <w:rsid w:val="002024F2"/>
    <w:rsid w:val="00202D15"/>
    <w:rsid w:val="00202E6E"/>
    <w:rsid w:val="0020353A"/>
    <w:rsid w:val="002035BA"/>
    <w:rsid w:val="0020395A"/>
    <w:rsid w:val="00203CDE"/>
    <w:rsid w:val="00204C4D"/>
    <w:rsid w:val="0020519A"/>
    <w:rsid w:val="00205653"/>
    <w:rsid w:val="00205EDC"/>
    <w:rsid w:val="00205FBC"/>
    <w:rsid w:val="002069DD"/>
    <w:rsid w:val="00206D42"/>
    <w:rsid w:val="002075EB"/>
    <w:rsid w:val="00207BEE"/>
    <w:rsid w:val="00207CA8"/>
    <w:rsid w:val="00210515"/>
    <w:rsid w:val="0021055D"/>
    <w:rsid w:val="0021072E"/>
    <w:rsid w:val="0021097A"/>
    <w:rsid w:val="00210D65"/>
    <w:rsid w:val="00211778"/>
    <w:rsid w:val="002117DC"/>
    <w:rsid w:val="00211B6A"/>
    <w:rsid w:val="00211C9A"/>
    <w:rsid w:val="00212465"/>
    <w:rsid w:val="0021268F"/>
    <w:rsid w:val="0021323F"/>
    <w:rsid w:val="0021364D"/>
    <w:rsid w:val="002138F2"/>
    <w:rsid w:val="00213A0A"/>
    <w:rsid w:val="00213BE8"/>
    <w:rsid w:val="00213E84"/>
    <w:rsid w:val="00213F22"/>
    <w:rsid w:val="002146F9"/>
    <w:rsid w:val="00214827"/>
    <w:rsid w:val="0021548C"/>
    <w:rsid w:val="00215902"/>
    <w:rsid w:val="00216276"/>
    <w:rsid w:val="00216634"/>
    <w:rsid w:val="002166F0"/>
    <w:rsid w:val="00216AB6"/>
    <w:rsid w:val="00216C7A"/>
    <w:rsid w:val="00216C91"/>
    <w:rsid w:val="0021759E"/>
    <w:rsid w:val="00217E78"/>
    <w:rsid w:val="002200ED"/>
    <w:rsid w:val="00220324"/>
    <w:rsid w:val="002205DC"/>
    <w:rsid w:val="0022096A"/>
    <w:rsid w:val="00220EAD"/>
    <w:rsid w:val="00221D40"/>
    <w:rsid w:val="00222C21"/>
    <w:rsid w:val="00222F82"/>
    <w:rsid w:val="002235BE"/>
    <w:rsid w:val="002237FC"/>
    <w:rsid w:val="002240A5"/>
    <w:rsid w:val="002241DB"/>
    <w:rsid w:val="00224512"/>
    <w:rsid w:val="00224838"/>
    <w:rsid w:val="00224961"/>
    <w:rsid w:val="002257CE"/>
    <w:rsid w:val="002258E8"/>
    <w:rsid w:val="00225BA3"/>
    <w:rsid w:val="00225C5C"/>
    <w:rsid w:val="00225D35"/>
    <w:rsid w:val="002260F3"/>
    <w:rsid w:val="00226175"/>
    <w:rsid w:val="00226231"/>
    <w:rsid w:val="002267B1"/>
    <w:rsid w:val="00226D19"/>
    <w:rsid w:val="00227666"/>
    <w:rsid w:val="00227F7C"/>
    <w:rsid w:val="00230D57"/>
    <w:rsid w:val="00231026"/>
    <w:rsid w:val="00231170"/>
    <w:rsid w:val="00232567"/>
    <w:rsid w:val="0023283A"/>
    <w:rsid w:val="00233231"/>
    <w:rsid w:val="002337DF"/>
    <w:rsid w:val="0023408C"/>
    <w:rsid w:val="002343BE"/>
    <w:rsid w:val="00235A59"/>
    <w:rsid w:val="002365B9"/>
    <w:rsid w:val="0023721A"/>
    <w:rsid w:val="0023781D"/>
    <w:rsid w:val="0023793B"/>
    <w:rsid w:val="00237D20"/>
    <w:rsid w:val="00237F7F"/>
    <w:rsid w:val="00240261"/>
    <w:rsid w:val="00240361"/>
    <w:rsid w:val="00240787"/>
    <w:rsid w:val="00240F54"/>
    <w:rsid w:val="0024102A"/>
    <w:rsid w:val="00241FBF"/>
    <w:rsid w:val="00242ACD"/>
    <w:rsid w:val="00242BAC"/>
    <w:rsid w:val="0024319E"/>
    <w:rsid w:val="0024335B"/>
    <w:rsid w:val="00243EAE"/>
    <w:rsid w:val="00243FEC"/>
    <w:rsid w:val="002443FA"/>
    <w:rsid w:val="00244F85"/>
    <w:rsid w:val="002452B0"/>
    <w:rsid w:val="0024598D"/>
    <w:rsid w:val="00245BE3"/>
    <w:rsid w:val="00246CA2"/>
    <w:rsid w:val="00246CD1"/>
    <w:rsid w:val="00247175"/>
    <w:rsid w:val="002472B1"/>
    <w:rsid w:val="002476E4"/>
    <w:rsid w:val="002477A0"/>
    <w:rsid w:val="00247E3A"/>
    <w:rsid w:val="00247E87"/>
    <w:rsid w:val="00250147"/>
    <w:rsid w:val="0025044D"/>
    <w:rsid w:val="002505C1"/>
    <w:rsid w:val="00250B7D"/>
    <w:rsid w:val="00250DF3"/>
    <w:rsid w:val="0025113C"/>
    <w:rsid w:val="00251AEA"/>
    <w:rsid w:val="00251F2F"/>
    <w:rsid w:val="00252443"/>
    <w:rsid w:val="00252B7D"/>
    <w:rsid w:val="00252B9B"/>
    <w:rsid w:val="00252DD9"/>
    <w:rsid w:val="0025347C"/>
    <w:rsid w:val="00253957"/>
    <w:rsid w:val="00253C73"/>
    <w:rsid w:val="00253E50"/>
    <w:rsid w:val="0025402D"/>
    <w:rsid w:val="0025445C"/>
    <w:rsid w:val="00254500"/>
    <w:rsid w:val="0025451E"/>
    <w:rsid w:val="00254617"/>
    <w:rsid w:val="00254A6E"/>
    <w:rsid w:val="00254C75"/>
    <w:rsid w:val="00255D4F"/>
    <w:rsid w:val="00256A43"/>
    <w:rsid w:val="00256B92"/>
    <w:rsid w:val="00256CBF"/>
    <w:rsid w:val="00256F60"/>
    <w:rsid w:val="0025798A"/>
    <w:rsid w:val="00257FD4"/>
    <w:rsid w:val="002602D8"/>
    <w:rsid w:val="00260646"/>
    <w:rsid w:val="00260789"/>
    <w:rsid w:val="00261084"/>
    <w:rsid w:val="00262117"/>
    <w:rsid w:val="002621F8"/>
    <w:rsid w:val="002627B5"/>
    <w:rsid w:val="00262F79"/>
    <w:rsid w:val="002639A2"/>
    <w:rsid w:val="00263D2D"/>
    <w:rsid w:val="002642B8"/>
    <w:rsid w:val="00264780"/>
    <w:rsid w:val="00264A89"/>
    <w:rsid w:val="00264B4C"/>
    <w:rsid w:val="0026631F"/>
    <w:rsid w:val="00266566"/>
    <w:rsid w:val="00266E51"/>
    <w:rsid w:val="00267069"/>
    <w:rsid w:val="002674FC"/>
    <w:rsid w:val="002675D5"/>
    <w:rsid w:val="002676C6"/>
    <w:rsid w:val="00267F17"/>
    <w:rsid w:val="0027037C"/>
    <w:rsid w:val="0027094D"/>
    <w:rsid w:val="00270A90"/>
    <w:rsid w:val="00270C4C"/>
    <w:rsid w:val="00270D0C"/>
    <w:rsid w:val="002710E6"/>
    <w:rsid w:val="0027139D"/>
    <w:rsid w:val="0027152A"/>
    <w:rsid w:val="00272173"/>
    <w:rsid w:val="002724E3"/>
    <w:rsid w:val="00273625"/>
    <w:rsid w:val="00273AC5"/>
    <w:rsid w:val="00274024"/>
    <w:rsid w:val="00274076"/>
    <w:rsid w:val="00274257"/>
    <w:rsid w:val="00274415"/>
    <w:rsid w:val="002749C4"/>
    <w:rsid w:val="00274A51"/>
    <w:rsid w:val="002750EB"/>
    <w:rsid w:val="00275291"/>
    <w:rsid w:val="002759A5"/>
    <w:rsid w:val="0027621B"/>
    <w:rsid w:val="0027684F"/>
    <w:rsid w:val="00276973"/>
    <w:rsid w:val="00276FD1"/>
    <w:rsid w:val="00277B02"/>
    <w:rsid w:val="00277BC2"/>
    <w:rsid w:val="00280251"/>
    <w:rsid w:val="00280263"/>
    <w:rsid w:val="0028028F"/>
    <w:rsid w:val="00280735"/>
    <w:rsid w:val="00280EC3"/>
    <w:rsid w:val="00281B69"/>
    <w:rsid w:val="00281E2D"/>
    <w:rsid w:val="00281F58"/>
    <w:rsid w:val="0028200C"/>
    <w:rsid w:val="0028266B"/>
    <w:rsid w:val="00282F3B"/>
    <w:rsid w:val="0028325C"/>
    <w:rsid w:val="00283CB8"/>
    <w:rsid w:val="00284039"/>
    <w:rsid w:val="00284E54"/>
    <w:rsid w:val="002850E4"/>
    <w:rsid w:val="002851F1"/>
    <w:rsid w:val="002854AC"/>
    <w:rsid w:val="0028554F"/>
    <w:rsid w:val="0028583D"/>
    <w:rsid w:val="002864F6"/>
    <w:rsid w:val="00286597"/>
    <w:rsid w:val="00286A2E"/>
    <w:rsid w:val="00286AAA"/>
    <w:rsid w:val="00286AC8"/>
    <w:rsid w:val="00286DE7"/>
    <w:rsid w:val="002876C3"/>
    <w:rsid w:val="00287AE4"/>
    <w:rsid w:val="002902A4"/>
    <w:rsid w:val="00290629"/>
    <w:rsid w:val="0029089A"/>
    <w:rsid w:val="00290CA0"/>
    <w:rsid w:val="00290D51"/>
    <w:rsid w:val="00290D8C"/>
    <w:rsid w:val="00291163"/>
    <w:rsid w:val="002911F6"/>
    <w:rsid w:val="00291336"/>
    <w:rsid w:val="0029184A"/>
    <w:rsid w:val="00291C3C"/>
    <w:rsid w:val="002923F9"/>
    <w:rsid w:val="00292E21"/>
    <w:rsid w:val="00293039"/>
    <w:rsid w:val="00293F68"/>
    <w:rsid w:val="00293FE4"/>
    <w:rsid w:val="0029460E"/>
    <w:rsid w:val="00294698"/>
    <w:rsid w:val="002949EF"/>
    <w:rsid w:val="00294EF8"/>
    <w:rsid w:val="00294FFA"/>
    <w:rsid w:val="0029510B"/>
    <w:rsid w:val="00295A96"/>
    <w:rsid w:val="00296488"/>
    <w:rsid w:val="002968E6"/>
    <w:rsid w:val="00296913"/>
    <w:rsid w:val="00296AE7"/>
    <w:rsid w:val="00296B97"/>
    <w:rsid w:val="00296CFA"/>
    <w:rsid w:val="00296D75"/>
    <w:rsid w:val="00296EA0"/>
    <w:rsid w:val="00296FC3"/>
    <w:rsid w:val="0029703E"/>
    <w:rsid w:val="0029746B"/>
    <w:rsid w:val="00297DFE"/>
    <w:rsid w:val="002A018F"/>
    <w:rsid w:val="002A02FC"/>
    <w:rsid w:val="002A08B4"/>
    <w:rsid w:val="002A0907"/>
    <w:rsid w:val="002A0FBF"/>
    <w:rsid w:val="002A1023"/>
    <w:rsid w:val="002A111C"/>
    <w:rsid w:val="002A1200"/>
    <w:rsid w:val="002A138E"/>
    <w:rsid w:val="002A13C2"/>
    <w:rsid w:val="002A13FD"/>
    <w:rsid w:val="002A1439"/>
    <w:rsid w:val="002A1B17"/>
    <w:rsid w:val="002A1BC3"/>
    <w:rsid w:val="002A221C"/>
    <w:rsid w:val="002A2808"/>
    <w:rsid w:val="002A2D71"/>
    <w:rsid w:val="002A3084"/>
    <w:rsid w:val="002A438F"/>
    <w:rsid w:val="002A55A6"/>
    <w:rsid w:val="002A5D3B"/>
    <w:rsid w:val="002A5F96"/>
    <w:rsid w:val="002A783E"/>
    <w:rsid w:val="002A790A"/>
    <w:rsid w:val="002A7910"/>
    <w:rsid w:val="002A7A01"/>
    <w:rsid w:val="002B048B"/>
    <w:rsid w:val="002B078C"/>
    <w:rsid w:val="002B090C"/>
    <w:rsid w:val="002B0A46"/>
    <w:rsid w:val="002B191D"/>
    <w:rsid w:val="002B19D7"/>
    <w:rsid w:val="002B1CE6"/>
    <w:rsid w:val="002B1E0F"/>
    <w:rsid w:val="002B1EC0"/>
    <w:rsid w:val="002B25E5"/>
    <w:rsid w:val="002B25F1"/>
    <w:rsid w:val="002B324E"/>
    <w:rsid w:val="002B35DC"/>
    <w:rsid w:val="002B361D"/>
    <w:rsid w:val="002B382E"/>
    <w:rsid w:val="002B441B"/>
    <w:rsid w:val="002B55D0"/>
    <w:rsid w:val="002B57A4"/>
    <w:rsid w:val="002B593B"/>
    <w:rsid w:val="002B59E8"/>
    <w:rsid w:val="002B6511"/>
    <w:rsid w:val="002B6D27"/>
    <w:rsid w:val="002B7448"/>
    <w:rsid w:val="002B7530"/>
    <w:rsid w:val="002B7A55"/>
    <w:rsid w:val="002C01AE"/>
    <w:rsid w:val="002C0D11"/>
    <w:rsid w:val="002C1309"/>
    <w:rsid w:val="002C201F"/>
    <w:rsid w:val="002C2845"/>
    <w:rsid w:val="002C2B7D"/>
    <w:rsid w:val="002C3B81"/>
    <w:rsid w:val="002C443B"/>
    <w:rsid w:val="002C44D6"/>
    <w:rsid w:val="002C46F3"/>
    <w:rsid w:val="002C495B"/>
    <w:rsid w:val="002C4988"/>
    <w:rsid w:val="002C50E2"/>
    <w:rsid w:val="002C54A7"/>
    <w:rsid w:val="002C591F"/>
    <w:rsid w:val="002C5D5B"/>
    <w:rsid w:val="002C5ED7"/>
    <w:rsid w:val="002C6B50"/>
    <w:rsid w:val="002C6E1C"/>
    <w:rsid w:val="002C6E49"/>
    <w:rsid w:val="002C7642"/>
    <w:rsid w:val="002C798C"/>
    <w:rsid w:val="002C7B34"/>
    <w:rsid w:val="002D04A8"/>
    <w:rsid w:val="002D08DA"/>
    <w:rsid w:val="002D0B32"/>
    <w:rsid w:val="002D1510"/>
    <w:rsid w:val="002D18DF"/>
    <w:rsid w:val="002D1A83"/>
    <w:rsid w:val="002D1C01"/>
    <w:rsid w:val="002D2102"/>
    <w:rsid w:val="002D2BD9"/>
    <w:rsid w:val="002D3193"/>
    <w:rsid w:val="002D3286"/>
    <w:rsid w:val="002D34EB"/>
    <w:rsid w:val="002D37E5"/>
    <w:rsid w:val="002D3959"/>
    <w:rsid w:val="002D46B9"/>
    <w:rsid w:val="002D46D0"/>
    <w:rsid w:val="002D4F7F"/>
    <w:rsid w:val="002D517C"/>
    <w:rsid w:val="002D5653"/>
    <w:rsid w:val="002D593B"/>
    <w:rsid w:val="002D5A90"/>
    <w:rsid w:val="002D6172"/>
    <w:rsid w:val="002D64D9"/>
    <w:rsid w:val="002D66B7"/>
    <w:rsid w:val="002D6DFC"/>
    <w:rsid w:val="002D7680"/>
    <w:rsid w:val="002D76B4"/>
    <w:rsid w:val="002D772A"/>
    <w:rsid w:val="002D7843"/>
    <w:rsid w:val="002D7C51"/>
    <w:rsid w:val="002E04FC"/>
    <w:rsid w:val="002E0B46"/>
    <w:rsid w:val="002E0D6E"/>
    <w:rsid w:val="002E1954"/>
    <w:rsid w:val="002E1B75"/>
    <w:rsid w:val="002E1D7F"/>
    <w:rsid w:val="002E219C"/>
    <w:rsid w:val="002E2356"/>
    <w:rsid w:val="002E2DFD"/>
    <w:rsid w:val="002E307E"/>
    <w:rsid w:val="002E3217"/>
    <w:rsid w:val="002E3A81"/>
    <w:rsid w:val="002E3FF4"/>
    <w:rsid w:val="002E42BB"/>
    <w:rsid w:val="002E456E"/>
    <w:rsid w:val="002E47CC"/>
    <w:rsid w:val="002E50C9"/>
    <w:rsid w:val="002E5598"/>
    <w:rsid w:val="002E565A"/>
    <w:rsid w:val="002E576F"/>
    <w:rsid w:val="002E58BD"/>
    <w:rsid w:val="002E5FE5"/>
    <w:rsid w:val="002E6330"/>
    <w:rsid w:val="002E6BAA"/>
    <w:rsid w:val="002E7950"/>
    <w:rsid w:val="002E7FC1"/>
    <w:rsid w:val="002E7FFD"/>
    <w:rsid w:val="002F01C3"/>
    <w:rsid w:val="002F03E2"/>
    <w:rsid w:val="002F0B49"/>
    <w:rsid w:val="002F0F7B"/>
    <w:rsid w:val="002F1836"/>
    <w:rsid w:val="002F1CE5"/>
    <w:rsid w:val="002F24B0"/>
    <w:rsid w:val="002F24C0"/>
    <w:rsid w:val="002F25B2"/>
    <w:rsid w:val="002F2A9D"/>
    <w:rsid w:val="002F2EC7"/>
    <w:rsid w:val="002F31E6"/>
    <w:rsid w:val="002F35FC"/>
    <w:rsid w:val="002F3B30"/>
    <w:rsid w:val="002F4336"/>
    <w:rsid w:val="002F4B81"/>
    <w:rsid w:val="002F5FBC"/>
    <w:rsid w:val="002F61F3"/>
    <w:rsid w:val="002F62B1"/>
    <w:rsid w:val="002F6BF9"/>
    <w:rsid w:val="002F6C89"/>
    <w:rsid w:val="002F72BE"/>
    <w:rsid w:val="002F7A10"/>
    <w:rsid w:val="00300968"/>
    <w:rsid w:val="00301032"/>
    <w:rsid w:val="0030116B"/>
    <w:rsid w:val="00301192"/>
    <w:rsid w:val="003019A6"/>
    <w:rsid w:val="003022B3"/>
    <w:rsid w:val="003026C0"/>
    <w:rsid w:val="0030271E"/>
    <w:rsid w:val="0030278F"/>
    <w:rsid w:val="00302AB6"/>
    <w:rsid w:val="00302C15"/>
    <w:rsid w:val="00302F4C"/>
    <w:rsid w:val="00303071"/>
    <w:rsid w:val="003035E7"/>
    <w:rsid w:val="00303C4D"/>
    <w:rsid w:val="00303F45"/>
    <w:rsid w:val="003040B8"/>
    <w:rsid w:val="00304B85"/>
    <w:rsid w:val="0030541B"/>
    <w:rsid w:val="003054C5"/>
    <w:rsid w:val="0030580E"/>
    <w:rsid w:val="0030589F"/>
    <w:rsid w:val="00305938"/>
    <w:rsid w:val="003059D6"/>
    <w:rsid w:val="00305B1D"/>
    <w:rsid w:val="00306101"/>
    <w:rsid w:val="003065EA"/>
    <w:rsid w:val="003067CD"/>
    <w:rsid w:val="00306835"/>
    <w:rsid w:val="00306B3F"/>
    <w:rsid w:val="00306D64"/>
    <w:rsid w:val="00306DEA"/>
    <w:rsid w:val="003070AC"/>
    <w:rsid w:val="00307214"/>
    <w:rsid w:val="003073AD"/>
    <w:rsid w:val="003079B4"/>
    <w:rsid w:val="00307A0F"/>
    <w:rsid w:val="00307B3A"/>
    <w:rsid w:val="00310AF2"/>
    <w:rsid w:val="003111D4"/>
    <w:rsid w:val="00311BE9"/>
    <w:rsid w:val="00311C38"/>
    <w:rsid w:val="00311EA8"/>
    <w:rsid w:val="003126F9"/>
    <w:rsid w:val="00312F45"/>
    <w:rsid w:val="003136D2"/>
    <w:rsid w:val="003138DF"/>
    <w:rsid w:val="00314008"/>
    <w:rsid w:val="0031444E"/>
    <w:rsid w:val="00314BE0"/>
    <w:rsid w:val="00314DB0"/>
    <w:rsid w:val="0031516D"/>
    <w:rsid w:val="003160DB"/>
    <w:rsid w:val="003167BF"/>
    <w:rsid w:val="00317297"/>
    <w:rsid w:val="003173B4"/>
    <w:rsid w:val="00317D87"/>
    <w:rsid w:val="00317F01"/>
    <w:rsid w:val="003204FF"/>
    <w:rsid w:val="00320CEC"/>
    <w:rsid w:val="00320D9B"/>
    <w:rsid w:val="00320E50"/>
    <w:rsid w:val="003210CF"/>
    <w:rsid w:val="00321163"/>
    <w:rsid w:val="0032138B"/>
    <w:rsid w:val="00321575"/>
    <w:rsid w:val="00321639"/>
    <w:rsid w:val="00321BF7"/>
    <w:rsid w:val="00321F34"/>
    <w:rsid w:val="003220CF"/>
    <w:rsid w:val="0032265B"/>
    <w:rsid w:val="003228CA"/>
    <w:rsid w:val="003228F9"/>
    <w:rsid w:val="00323D1B"/>
    <w:rsid w:val="003245BD"/>
    <w:rsid w:val="003251B7"/>
    <w:rsid w:val="00325B46"/>
    <w:rsid w:val="00325D86"/>
    <w:rsid w:val="0032678F"/>
    <w:rsid w:val="00326A19"/>
    <w:rsid w:val="00327072"/>
    <w:rsid w:val="003274CF"/>
    <w:rsid w:val="00327589"/>
    <w:rsid w:val="00327C52"/>
    <w:rsid w:val="00327E9F"/>
    <w:rsid w:val="00330061"/>
    <w:rsid w:val="003304DA"/>
    <w:rsid w:val="00331D3E"/>
    <w:rsid w:val="00332B59"/>
    <w:rsid w:val="00333043"/>
    <w:rsid w:val="003330E1"/>
    <w:rsid w:val="003332AC"/>
    <w:rsid w:val="00333AC3"/>
    <w:rsid w:val="00333D26"/>
    <w:rsid w:val="00333EED"/>
    <w:rsid w:val="00335079"/>
    <w:rsid w:val="003352E4"/>
    <w:rsid w:val="00335DF8"/>
    <w:rsid w:val="003361E9"/>
    <w:rsid w:val="003363AE"/>
    <w:rsid w:val="00336490"/>
    <w:rsid w:val="003368F8"/>
    <w:rsid w:val="00336A8C"/>
    <w:rsid w:val="00336EC9"/>
    <w:rsid w:val="00336F84"/>
    <w:rsid w:val="00337234"/>
    <w:rsid w:val="003379A7"/>
    <w:rsid w:val="003402C3"/>
    <w:rsid w:val="00340AA0"/>
    <w:rsid w:val="00340DCA"/>
    <w:rsid w:val="0034104A"/>
    <w:rsid w:val="003413A3"/>
    <w:rsid w:val="00341912"/>
    <w:rsid w:val="00341B15"/>
    <w:rsid w:val="00341B3E"/>
    <w:rsid w:val="00341D04"/>
    <w:rsid w:val="00341DDB"/>
    <w:rsid w:val="0034239B"/>
    <w:rsid w:val="00342504"/>
    <w:rsid w:val="00342525"/>
    <w:rsid w:val="0034259D"/>
    <w:rsid w:val="00342A7A"/>
    <w:rsid w:val="00343A03"/>
    <w:rsid w:val="00343DB9"/>
    <w:rsid w:val="00343F33"/>
    <w:rsid w:val="0034484D"/>
    <w:rsid w:val="0034497E"/>
    <w:rsid w:val="00344BCB"/>
    <w:rsid w:val="00344DEF"/>
    <w:rsid w:val="003453B8"/>
    <w:rsid w:val="0034555B"/>
    <w:rsid w:val="0034557A"/>
    <w:rsid w:val="00345648"/>
    <w:rsid w:val="00345B7B"/>
    <w:rsid w:val="003463C4"/>
    <w:rsid w:val="00346582"/>
    <w:rsid w:val="0034666A"/>
    <w:rsid w:val="003467DF"/>
    <w:rsid w:val="0034724A"/>
    <w:rsid w:val="003477E9"/>
    <w:rsid w:val="00347F45"/>
    <w:rsid w:val="003500C0"/>
    <w:rsid w:val="00350612"/>
    <w:rsid w:val="00350C2B"/>
    <w:rsid w:val="00350C95"/>
    <w:rsid w:val="003523CC"/>
    <w:rsid w:val="00352583"/>
    <w:rsid w:val="003531EE"/>
    <w:rsid w:val="0035357E"/>
    <w:rsid w:val="00353C59"/>
    <w:rsid w:val="003540C9"/>
    <w:rsid w:val="0035436C"/>
    <w:rsid w:val="003547E6"/>
    <w:rsid w:val="00354B99"/>
    <w:rsid w:val="00354F1D"/>
    <w:rsid w:val="00355274"/>
    <w:rsid w:val="0035529F"/>
    <w:rsid w:val="00355442"/>
    <w:rsid w:val="00355522"/>
    <w:rsid w:val="00355764"/>
    <w:rsid w:val="003566BA"/>
    <w:rsid w:val="00356787"/>
    <w:rsid w:val="00356F14"/>
    <w:rsid w:val="00357225"/>
    <w:rsid w:val="00357AB3"/>
    <w:rsid w:val="00357C63"/>
    <w:rsid w:val="00357D36"/>
    <w:rsid w:val="00357DAD"/>
    <w:rsid w:val="003600F2"/>
    <w:rsid w:val="00360202"/>
    <w:rsid w:val="003605F9"/>
    <w:rsid w:val="00360700"/>
    <w:rsid w:val="0036080A"/>
    <w:rsid w:val="00360A83"/>
    <w:rsid w:val="00360A84"/>
    <w:rsid w:val="00360BA3"/>
    <w:rsid w:val="00360F16"/>
    <w:rsid w:val="00361A24"/>
    <w:rsid w:val="00361FE8"/>
    <w:rsid w:val="00362763"/>
    <w:rsid w:val="003633E0"/>
    <w:rsid w:val="00363B30"/>
    <w:rsid w:val="00363C0B"/>
    <w:rsid w:val="00364975"/>
    <w:rsid w:val="00365113"/>
    <w:rsid w:val="00365326"/>
    <w:rsid w:val="0036534E"/>
    <w:rsid w:val="00365A73"/>
    <w:rsid w:val="00365C40"/>
    <w:rsid w:val="00365CC1"/>
    <w:rsid w:val="0036623D"/>
    <w:rsid w:val="00367853"/>
    <w:rsid w:val="00367D91"/>
    <w:rsid w:val="00370AEB"/>
    <w:rsid w:val="00370B57"/>
    <w:rsid w:val="00370FDE"/>
    <w:rsid w:val="00370FEE"/>
    <w:rsid w:val="00371376"/>
    <w:rsid w:val="00371918"/>
    <w:rsid w:val="003719EA"/>
    <w:rsid w:val="00371B9C"/>
    <w:rsid w:val="00371F5C"/>
    <w:rsid w:val="00371FB2"/>
    <w:rsid w:val="00372343"/>
    <w:rsid w:val="0037236B"/>
    <w:rsid w:val="00372716"/>
    <w:rsid w:val="0037284E"/>
    <w:rsid w:val="00372A2C"/>
    <w:rsid w:val="00373492"/>
    <w:rsid w:val="00373552"/>
    <w:rsid w:val="003738B5"/>
    <w:rsid w:val="00373C5D"/>
    <w:rsid w:val="003741C4"/>
    <w:rsid w:val="00374578"/>
    <w:rsid w:val="00374A17"/>
    <w:rsid w:val="003752A2"/>
    <w:rsid w:val="003754D5"/>
    <w:rsid w:val="0037556B"/>
    <w:rsid w:val="003758F7"/>
    <w:rsid w:val="00375A9C"/>
    <w:rsid w:val="003762BD"/>
    <w:rsid w:val="003764C5"/>
    <w:rsid w:val="00376E7E"/>
    <w:rsid w:val="00377C39"/>
    <w:rsid w:val="00377C67"/>
    <w:rsid w:val="00380006"/>
    <w:rsid w:val="003802C1"/>
    <w:rsid w:val="00380450"/>
    <w:rsid w:val="00380CA5"/>
    <w:rsid w:val="00381085"/>
    <w:rsid w:val="0038192B"/>
    <w:rsid w:val="00382179"/>
    <w:rsid w:val="003823F8"/>
    <w:rsid w:val="003824F2"/>
    <w:rsid w:val="00383353"/>
    <w:rsid w:val="003833E5"/>
    <w:rsid w:val="003837EE"/>
    <w:rsid w:val="00383ABA"/>
    <w:rsid w:val="00383BD3"/>
    <w:rsid w:val="003846B3"/>
    <w:rsid w:val="00384788"/>
    <w:rsid w:val="00384C44"/>
    <w:rsid w:val="00384CFD"/>
    <w:rsid w:val="00385D37"/>
    <w:rsid w:val="00385FAA"/>
    <w:rsid w:val="0038623E"/>
    <w:rsid w:val="00387332"/>
    <w:rsid w:val="00387990"/>
    <w:rsid w:val="00387BE0"/>
    <w:rsid w:val="00387F69"/>
    <w:rsid w:val="00390056"/>
    <w:rsid w:val="00390236"/>
    <w:rsid w:val="00390C28"/>
    <w:rsid w:val="00390E0D"/>
    <w:rsid w:val="00391CDD"/>
    <w:rsid w:val="0039220B"/>
    <w:rsid w:val="0039252A"/>
    <w:rsid w:val="003931C6"/>
    <w:rsid w:val="0039326D"/>
    <w:rsid w:val="00393462"/>
    <w:rsid w:val="00393950"/>
    <w:rsid w:val="00393C0A"/>
    <w:rsid w:val="0039454C"/>
    <w:rsid w:val="00394E3B"/>
    <w:rsid w:val="0039567A"/>
    <w:rsid w:val="00395889"/>
    <w:rsid w:val="00395DEA"/>
    <w:rsid w:val="00395EE2"/>
    <w:rsid w:val="00395FB2"/>
    <w:rsid w:val="00396716"/>
    <w:rsid w:val="00396819"/>
    <w:rsid w:val="00397669"/>
    <w:rsid w:val="003976F2"/>
    <w:rsid w:val="003A04EE"/>
    <w:rsid w:val="003A0A15"/>
    <w:rsid w:val="003A0F76"/>
    <w:rsid w:val="003A0FA5"/>
    <w:rsid w:val="003A17E4"/>
    <w:rsid w:val="003A1A05"/>
    <w:rsid w:val="003A1C15"/>
    <w:rsid w:val="003A2427"/>
    <w:rsid w:val="003A27EF"/>
    <w:rsid w:val="003A2BA0"/>
    <w:rsid w:val="003A2CDB"/>
    <w:rsid w:val="003A32B9"/>
    <w:rsid w:val="003A35B5"/>
    <w:rsid w:val="003A3675"/>
    <w:rsid w:val="003A393E"/>
    <w:rsid w:val="003A3C88"/>
    <w:rsid w:val="003A3C8F"/>
    <w:rsid w:val="003A3D06"/>
    <w:rsid w:val="003A406C"/>
    <w:rsid w:val="003A42ED"/>
    <w:rsid w:val="003A46E2"/>
    <w:rsid w:val="003A4718"/>
    <w:rsid w:val="003A4FBA"/>
    <w:rsid w:val="003A5B72"/>
    <w:rsid w:val="003A5BEF"/>
    <w:rsid w:val="003A620E"/>
    <w:rsid w:val="003A63D9"/>
    <w:rsid w:val="003A73BD"/>
    <w:rsid w:val="003A7920"/>
    <w:rsid w:val="003A793F"/>
    <w:rsid w:val="003A7CD0"/>
    <w:rsid w:val="003A7D9D"/>
    <w:rsid w:val="003B0241"/>
    <w:rsid w:val="003B0773"/>
    <w:rsid w:val="003B0BD4"/>
    <w:rsid w:val="003B0D26"/>
    <w:rsid w:val="003B0D3E"/>
    <w:rsid w:val="003B1054"/>
    <w:rsid w:val="003B155B"/>
    <w:rsid w:val="003B162C"/>
    <w:rsid w:val="003B1817"/>
    <w:rsid w:val="003B1C2D"/>
    <w:rsid w:val="003B1FE5"/>
    <w:rsid w:val="003B2C80"/>
    <w:rsid w:val="003B354B"/>
    <w:rsid w:val="003B3A7E"/>
    <w:rsid w:val="003B3B7A"/>
    <w:rsid w:val="003B3DAA"/>
    <w:rsid w:val="003B4896"/>
    <w:rsid w:val="003B4D63"/>
    <w:rsid w:val="003B5C51"/>
    <w:rsid w:val="003B5EE0"/>
    <w:rsid w:val="003B60E5"/>
    <w:rsid w:val="003B62AE"/>
    <w:rsid w:val="003B636C"/>
    <w:rsid w:val="003B64BD"/>
    <w:rsid w:val="003B66DB"/>
    <w:rsid w:val="003B68AB"/>
    <w:rsid w:val="003B6B53"/>
    <w:rsid w:val="003B6CDA"/>
    <w:rsid w:val="003B7575"/>
    <w:rsid w:val="003B77FB"/>
    <w:rsid w:val="003B7D8B"/>
    <w:rsid w:val="003C021B"/>
    <w:rsid w:val="003C0308"/>
    <w:rsid w:val="003C0545"/>
    <w:rsid w:val="003C0829"/>
    <w:rsid w:val="003C0FA1"/>
    <w:rsid w:val="003C1B15"/>
    <w:rsid w:val="003C1B68"/>
    <w:rsid w:val="003C1B78"/>
    <w:rsid w:val="003C1DC6"/>
    <w:rsid w:val="003C2202"/>
    <w:rsid w:val="003C2475"/>
    <w:rsid w:val="003C2780"/>
    <w:rsid w:val="003C2EDA"/>
    <w:rsid w:val="003C36F1"/>
    <w:rsid w:val="003C3956"/>
    <w:rsid w:val="003C40C5"/>
    <w:rsid w:val="003C40FE"/>
    <w:rsid w:val="003C4588"/>
    <w:rsid w:val="003C4630"/>
    <w:rsid w:val="003C4713"/>
    <w:rsid w:val="003C5C4A"/>
    <w:rsid w:val="003C60C5"/>
    <w:rsid w:val="003C6918"/>
    <w:rsid w:val="003C6D23"/>
    <w:rsid w:val="003C7161"/>
    <w:rsid w:val="003C7341"/>
    <w:rsid w:val="003C7800"/>
    <w:rsid w:val="003C7ABF"/>
    <w:rsid w:val="003C7B59"/>
    <w:rsid w:val="003C7B71"/>
    <w:rsid w:val="003D0281"/>
    <w:rsid w:val="003D050F"/>
    <w:rsid w:val="003D0AE9"/>
    <w:rsid w:val="003D0F0A"/>
    <w:rsid w:val="003D0F7D"/>
    <w:rsid w:val="003D11FC"/>
    <w:rsid w:val="003D145E"/>
    <w:rsid w:val="003D1E3E"/>
    <w:rsid w:val="003D2161"/>
    <w:rsid w:val="003D22AF"/>
    <w:rsid w:val="003D2619"/>
    <w:rsid w:val="003D27D1"/>
    <w:rsid w:val="003D2E06"/>
    <w:rsid w:val="003D2EC9"/>
    <w:rsid w:val="003D36E9"/>
    <w:rsid w:val="003D3959"/>
    <w:rsid w:val="003D3E06"/>
    <w:rsid w:val="003D42E4"/>
    <w:rsid w:val="003D4950"/>
    <w:rsid w:val="003D4AFA"/>
    <w:rsid w:val="003D5746"/>
    <w:rsid w:val="003D5F14"/>
    <w:rsid w:val="003D6346"/>
    <w:rsid w:val="003D6E5C"/>
    <w:rsid w:val="003D6E6D"/>
    <w:rsid w:val="003D7A50"/>
    <w:rsid w:val="003D7D7D"/>
    <w:rsid w:val="003E00E0"/>
    <w:rsid w:val="003E0153"/>
    <w:rsid w:val="003E031D"/>
    <w:rsid w:val="003E0336"/>
    <w:rsid w:val="003E08DA"/>
    <w:rsid w:val="003E0E46"/>
    <w:rsid w:val="003E104F"/>
    <w:rsid w:val="003E1321"/>
    <w:rsid w:val="003E1CCE"/>
    <w:rsid w:val="003E1D2F"/>
    <w:rsid w:val="003E1E88"/>
    <w:rsid w:val="003E273A"/>
    <w:rsid w:val="003E360C"/>
    <w:rsid w:val="003E3DF0"/>
    <w:rsid w:val="003E5F20"/>
    <w:rsid w:val="003E60C5"/>
    <w:rsid w:val="003E62A0"/>
    <w:rsid w:val="003E6655"/>
    <w:rsid w:val="003E66D5"/>
    <w:rsid w:val="003E7506"/>
    <w:rsid w:val="003E78C3"/>
    <w:rsid w:val="003E7E64"/>
    <w:rsid w:val="003F0200"/>
    <w:rsid w:val="003F06A2"/>
    <w:rsid w:val="003F0898"/>
    <w:rsid w:val="003F09FE"/>
    <w:rsid w:val="003F0F1A"/>
    <w:rsid w:val="003F0F7D"/>
    <w:rsid w:val="003F1176"/>
    <w:rsid w:val="003F1356"/>
    <w:rsid w:val="003F23AA"/>
    <w:rsid w:val="003F25A7"/>
    <w:rsid w:val="003F27AA"/>
    <w:rsid w:val="003F28B1"/>
    <w:rsid w:val="003F31D8"/>
    <w:rsid w:val="003F337D"/>
    <w:rsid w:val="003F3549"/>
    <w:rsid w:val="003F3771"/>
    <w:rsid w:val="003F394F"/>
    <w:rsid w:val="003F3CE8"/>
    <w:rsid w:val="003F3E29"/>
    <w:rsid w:val="003F3FBC"/>
    <w:rsid w:val="003F409E"/>
    <w:rsid w:val="003F48D1"/>
    <w:rsid w:val="003F4A1B"/>
    <w:rsid w:val="003F4CBA"/>
    <w:rsid w:val="003F4D28"/>
    <w:rsid w:val="003F527A"/>
    <w:rsid w:val="003F5285"/>
    <w:rsid w:val="003F55BB"/>
    <w:rsid w:val="003F6449"/>
    <w:rsid w:val="003F65CB"/>
    <w:rsid w:val="003F6BA5"/>
    <w:rsid w:val="003F6C8D"/>
    <w:rsid w:val="003F6F31"/>
    <w:rsid w:val="003F71FF"/>
    <w:rsid w:val="003F7201"/>
    <w:rsid w:val="003F7211"/>
    <w:rsid w:val="003F738C"/>
    <w:rsid w:val="003F7525"/>
    <w:rsid w:val="003F77AA"/>
    <w:rsid w:val="003F77C2"/>
    <w:rsid w:val="003F791A"/>
    <w:rsid w:val="004006F2"/>
    <w:rsid w:val="00400C02"/>
    <w:rsid w:val="0040126B"/>
    <w:rsid w:val="004016DA"/>
    <w:rsid w:val="00401923"/>
    <w:rsid w:val="00401D46"/>
    <w:rsid w:val="00402815"/>
    <w:rsid w:val="004028CD"/>
    <w:rsid w:val="00402945"/>
    <w:rsid w:val="0040316C"/>
    <w:rsid w:val="00403B5E"/>
    <w:rsid w:val="00404474"/>
    <w:rsid w:val="004046E7"/>
    <w:rsid w:val="00404853"/>
    <w:rsid w:val="00404DF0"/>
    <w:rsid w:val="0040524D"/>
    <w:rsid w:val="00405896"/>
    <w:rsid w:val="00405D7E"/>
    <w:rsid w:val="00405EF8"/>
    <w:rsid w:val="00405FDF"/>
    <w:rsid w:val="00406464"/>
    <w:rsid w:val="00406528"/>
    <w:rsid w:val="004068D9"/>
    <w:rsid w:val="0040699B"/>
    <w:rsid w:val="00406E16"/>
    <w:rsid w:val="0040765A"/>
    <w:rsid w:val="00407E46"/>
    <w:rsid w:val="0041044E"/>
    <w:rsid w:val="00410521"/>
    <w:rsid w:val="00410896"/>
    <w:rsid w:val="004109D6"/>
    <w:rsid w:val="0041109A"/>
    <w:rsid w:val="004111DF"/>
    <w:rsid w:val="0041165D"/>
    <w:rsid w:val="00412A62"/>
    <w:rsid w:val="00413262"/>
    <w:rsid w:val="004133FC"/>
    <w:rsid w:val="00413564"/>
    <w:rsid w:val="0041356B"/>
    <w:rsid w:val="00413774"/>
    <w:rsid w:val="00413F13"/>
    <w:rsid w:val="00415AAA"/>
    <w:rsid w:val="00415B09"/>
    <w:rsid w:val="00415D69"/>
    <w:rsid w:val="0041603D"/>
    <w:rsid w:val="0041624A"/>
    <w:rsid w:val="004166CF"/>
    <w:rsid w:val="004168C2"/>
    <w:rsid w:val="00416E4A"/>
    <w:rsid w:val="0041753E"/>
    <w:rsid w:val="00417543"/>
    <w:rsid w:val="004177D0"/>
    <w:rsid w:val="00417E01"/>
    <w:rsid w:val="0042009C"/>
    <w:rsid w:val="004212AC"/>
    <w:rsid w:val="00421CF7"/>
    <w:rsid w:val="004221AD"/>
    <w:rsid w:val="0042256D"/>
    <w:rsid w:val="004228A1"/>
    <w:rsid w:val="004229D0"/>
    <w:rsid w:val="00422AE8"/>
    <w:rsid w:val="0042305B"/>
    <w:rsid w:val="0042371C"/>
    <w:rsid w:val="00423992"/>
    <w:rsid w:val="00423C66"/>
    <w:rsid w:val="00423F1C"/>
    <w:rsid w:val="00423FBD"/>
    <w:rsid w:val="00424B19"/>
    <w:rsid w:val="00424B5D"/>
    <w:rsid w:val="00424F68"/>
    <w:rsid w:val="0042556D"/>
    <w:rsid w:val="00425835"/>
    <w:rsid w:val="004258B6"/>
    <w:rsid w:val="0042614B"/>
    <w:rsid w:val="004261B0"/>
    <w:rsid w:val="0042684C"/>
    <w:rsid w:val="00426C61"/>
    <w:rsid w:val="00427059"/>
    <w:rsid w:val="004271B5"/>
    <w:rsid w:val="00427983"/>
    <w:rsid w:val="00427A61"/>
    <w:rsid w:val="004306AF"/>
    <w:rsid w:val="004307B5"/>
    <w:rsid w:val="004307B8"/>
    <w:rsid w:val="00430C00"/>
    <w:rsid w:val="0043135C"/>
    <w:rsid w:val="00431B77"/>
    <w:rsid w:val="00431B93"/>
    <w:rsid w:val="00431E4A"/>
    <w:rsid w:val="0043228E"/>
    <w:rsid w:val="00432514"/>
    <w:rsid w:val="00432545"/>
    <w:rsid w:val="00432A5D"/>
    <w:rsid w:val="00433666"/>
    <w:rsid w:val="00433C21"/>
    <w:rsid w:val="004343A2"/>
    <w:rsid w:val="0043495F"/>
    <w:rsid w:val="00434A1D"/>
    <w:rsid w:val="00434C6A"/>
    <w:rsid w:val="00434E61"/>
    <w:rsid w:val="00434F4C"/>
    <w:rsid w:val="0043594F"/>
    <w:rsid w:val="00435C9B"/>
    <w:rsid w:val="004367A6"/>
    <w:rsid w:val="004369B5"/>
    <w:rsid w:val="0043701D"/>
    <w:rsid w:val="0043704A"/>
    <w:rsid w:val="004370DF"/>
    <w:rsid w:val="00437615"/>
    <w:rsid w:val="00437BC3"/>
    <w:rsid w:val="00437C97"/>
    <w:rsid w:val="004400EE"/>
    <w:rsid w:val="0044013E"/>
    <w:rsid w:val="00440618"/>
    <w:rsid w:val="004419AC"/>
    <w:rsid w:val="00441D82"/>
    <w:rsid w:val="004422CA"/>
    <w:rsid w:val="00442598"/>
    <w:rsid w:val="00442844"/>
    <w:rsid w:val="00443794"/>
    <w:rsid w:val="00443BCA"/>
    <w:rsid w:val="004440A4"/>
    <w:rsid w:val="004443B5"/>
    <w:rsid w:val="0044442D"/>
    <w:rsid w:val="00444588"/>
    <w:rsid w:val="004445AB"/>
    <w:rsid w:val="004445BC"/>
    <w:rsid w:val="00444EE8"/>
    <w:rsid w:val="004452F4"/>
    <w:rsid w:val="0044593F"/>
    <w:rsid w:val="00446474"/>
    <w:rsid w:val="00446493"/>
    <w:rsid w:val="00446541"/>
    <w:rsid w:val="00447895"/>
    <w:rsid w:val="00447A51"/>
    <w:rsid w:val="00447F59"/>
    <w:rsid w:val="00450114"/>
    <w:rsid w:val="004505C7"/>
    <w:rsid w:val="00450772"/>
    <w:rsid w:val="00451680"/>
    <w:rsid w:val="00451A88"/>
    <w:rsid w:val="0045213F"/>
    <w:rsid w:val="00452C7D"/>
    <w:rsid w:val="0045303D"/>
    <w:rsid w:val="004535B4"/>
    <w:rsid w:val="00453D45"/>
    <w:rsid w:val="004547A8"/>
    <w:rsid w:val="00455450"/>
    <w:rsid w:val="0045554C"/>
    <w:rsid w:val="00455DA9"/>
    <w:rsid w:val="004563D9"/>
    <w:rsid w:val="00456525"/>
    <w:rsid w:val="004568B9"/>
    <w:rsid w:val="00456C55"/>
    <w:rsid w:val="00456C87"/>
    <w:rsid w:val="00457B9E"/>
    <w:rsid w:val="00461306"/>
    <w:rsid w:val="004616B2"/>
    <w:rsid w:val="00461B39"/>
    <w:rsid w:val="00461D19"/>
    <w:rsid w:val="00461E4A"/>
    <w:rsid w:val="00461EBC"/>
    <w:rsid w:val="004620B1"/>
    <w:rsid w:val="00462965"/>
    <w:rsid w:val="00462D61"/>
    <w:rsid w:val="00462E60"/>
    <w:rsid w:val="004635BC"/>
    <w:rsid w:val="00463C20"/>
    <w:rsid w:val="00463D13"/>
    <w:rsid w:val="0046420E"/>
    <w:rsid w:val="00464773"/>
    <w:rsid w:val="0046478C"/>
    <w:rsid w:val="00464800"/>
    <w:rsid w:val="00464B0E"/>
    <w:rsid w:val="00464F42"/>
    <w:rsid w:val="004651A5"/>
    <w:rsid w:val="00465288"/>
    <w:rsid w:val="00465738"/>
    <w:rsid w:val="00466257"/>
    <w:rsid w:val="00466636"/>
    <w:rsid w:val="004667D9"/>
    <w:rsid w:val="004703FE"/>
    <w:rsid w:val="004707A8"/>
    <w:rsid w:val="0047167A"/>
    <w:rsid w:val="00471DAE"/>
    <w:rsid w:val="00471FC3"/>
    <w:rsid w:val="00472277"/>
    <w:rsid w:val="00472830"/>
    <w:rsid w:val="00473010"/>
    <w:rsid w:val="00473A56"/>
    <w:rsid w:val="00474241"/>
    <w:rsid w:val="004742A7"/>
    <w:rsid w:val="0047461B"/>
    <w:rsid w:val="0047493E"/>
    <w:rsid w:val="00474A6F"/>
    <w:rsid w:val="00474B89"/>
    <w:rsid w:val="00474D8F"/>
    <w:rsid w:val="00474DD4"/>
    <w:rsid w:val="00475D42"/>
    <w:rsid w:val="00475D8C"/>
    <w:rsid w:val="00475DBA"/>
    <w:rsid w:val="00476642"/>
    <w:rsid w:val="00476EC4"/>
    <w:rsid w:val="004774E8"/>
    <w:rsid w:val="00477B85"/>
    <w:rsid w:val="00477F19"/>
    <w:rsid w:val="00480087"/>
    <w:rsid w:val="00480339"/>
    <w:rsid w:val="00480649"/>
    <w:rsid w:val="004810C8"/>
    <w:rsid w:val="004810D5"/>
    <w:rsid w:val="0048169C"/>
    <w:rsid w:val="004816F4"/>
    <w:rsid w:val="00481777"/>
    <w:rsid w:val="0048199E"/>
    <w:rsid w:val="00482908"/>
    <w:rsid w:val="004834BE"/>
    <w:rsid w:val="004837B5"/>
    <w:rsid w:val="00483B4D"/>
    <w:rsid w:val="004841B4"/>
    <w:rsid w:val="004843EE"/>
    <w:rsid w:val="00484BA5"/>
    <w:rsid w:val="00485633"/>
    <w:rsid w:val="0048565F"/>
    <w:rsid w:val="004857CF"/>
    <w:rsid w:val="004863D3"/>
    <w:rsid w:val="0048665D"/>
    <w:rsid w:val="00486ADF"/>
    <w:rsid w:val="00486D66"/>
    <w:rsid w:val="00486FE5"/>
    <w:rsid w:val="00487AEB"/>
    <w:rsid w:val="00487DFC"/>
    <w:rsid w:val="00487E8F"/>
    <w:rsid w:val="00487EBD"/>
    <w:rsid w:val="004900BF"/>
    <w:rsid w:val="004901EC"/>
    <w:rsid w:val="00490B54"/>
    <w:rsid w:val="00490D4F"/>
    <w:rsid w:val="00491384"/>
    <w:rsid w:val="00491567"/>
    <w:rsid w:val="004919D4"/>
    <w:rsid w:val="004920DD"/>
    <w:rsid w:val="00492247"/>
    <w:rsid w:val="00492279"/>
    <w:rsid w:val="00492FF7"/>
    <w:rsid w:val="004930BE"/>
    <w:rsid w:val="00493BF2"/>
    <w:rsid w:val="00493DB5"/>
    <w:rsid w:val="00494DBC"/>
    <w:rsid w:val="00495417"/>
    <w:rsid w:val="00496392"/>
    <w:rsid w:val="0049664C"/>
    <w:rsid w:val="00496C9B"/>
    <w:rsid w:val="00496EBC"/>
    <w:rsid w:val="00497030"/>
    <w:rsid w:val="0049709F"/>
    <w:rsid w:val="004972CA"/>
    <w:rsid w:val="0049735C"/>
    <w:rsid w:val="00497C15"/>
    <w:rsid w:val="00497D9A"/>
    <w:rsid w:val="004A0F4B"/>
    <w:rsid w:val="004A1BAD"/>
    <w:rsid w:val="004A210C"/>
    <w:rsid w:val="004A23AF"/>
    <w:rsid w:val="004A4EB8"/>
    <w:rsid w:val="004A5D75"/>
    <w:rsid w:val="004A67AC"/>
    <w:rsid w:val="004A6F14"/>
    <w:rsid w:val="004A72CB"/>
    <w:rsid w:val="004A7B25"/>
    <w:rsid w:val="004A7DD9"/>
    <w:rsid w:val="004B02B0"/>
    <w:rsid w:val="004B0495"/>
    <w:rsid w:val="004B0C15"/>
    <w:rsid w:val="004B14BD"/>
    <w:rsid w:val="004B1CE6"/>
    <w:rsid w:val="004B1F7C"/>
    <w:rsid w:val="004B213C"/>
    <w:rsid w:val="004B23C4"/>
    <w:rsid w:val="004B2427"/>
    <w:rsid w:val="004B26E9"/>
    <w:rsid w:val="004B315E"/>
    <w:rsid w:val="004B3A85"/>
    <w:rsid w:val="004B3D28"/>
    <w:rsid w:val="004B3FA5"/>
    <w:rsid w:val="004B46E2"/>
    <w:rsid w:val="004B491F"/>
    <w:rsid w:val="004B4A52"/>
    <w:rsid w:val="004B5168"/>
    <w:rsid w:val="004B5A63"/>
    <w:rsid w:val="004B5A6C"/>
    <w:rsid w:val="004B6274"/>
    <w:rsid w:val="004B6452"/>
    <w:rsid w:val="004B66D3"/>
    <w:rsid w:val="004B6778"/>
    <w:rsid w:val="004B6E94"/>
    <w:rsid w:val="004B6F01"/>
    <w:rsid w:val="004B78F7"/>
    <w:rsid w:val="004C0013"/>
    <w:rsid w:val="004C07DC"/>
    <w:rsid w:val="004C09A9"/>
    <w:rsid w:val="004C0D3F"/>
    <w:rsid w:val="004C0FA7"/>
    <w:rsid w:val="004C10FF"/>
    <w:rsid w:val="004C135E"/>
    <w:rsid w:val="004C1B5E"/>
    <w:rsid w:val="004C1E1B"/>
    <w:rsid w:val="004C1E2B"/>
    <w:rsid w:val="004C205E"/>
    <w:rsid w:val="004C21D0"/>
    <w:rsid w:val="004C231C"/>
    <w:rsid w:val="004C24E5"/>
    <w:rsid w:val="004C2886"/>
    <w:rsid w:val="004C29A0"/>
    <w:rsid w:val="004C36FD"/>
    <w:rsid w:val="004C3EFF"/>
    <w:rsid w:val="004C40D5"/>
    <w:rsid w:val="004C4A2C"/>
    <w:rsid w:val="004C5523"/>
    <w:rsid w:val="004C66EE"/>
    <w:rsid w:val="004C693C"/>
    <w:rsid w:val="004C693E"/>
    <w:rsid w:val="004C6C66"/>
    <w:rsid w:val="004C6C8E"/>
    <w:rsid w:val="004C73EF"/>
    <w:rsid w:val="004C7505"/>
    <w:rsid w:val="004C77DB"/>
    <w:rsid w:val="004C781E"/>
    <w:rsid w:val="004C7B3B"/>
    <w:rsid w:val="004C7E64"/>
    <w:rsid w:val="004D0623"/>
    <w:rsid w:val="004D0A16"/>
    <w:rsid w:val="004D0BEB"/>
    <w:rsid w:val="004D1096"/>
    <w:rsid w:val="004D12D0"/>
    <w:rsid w:val="004D1659"/>
    <w:rsid w:val="004D1973"/>
    <w:rsid w:val="004D1E52"/>
    <w:rsid w:val="004D2166"/>
    <w:rsid w:val="004D249C"/>
    <w:rsid w:val="004D2E60"/>
    <w:rsid w:val="004D2ED0"/>
    <w:rsid w:val="004D35C3"/>
    <w:rsid w:val="004D35D8"/>
    <w:rsid w:val="004D36C4"/>
    <w:rsid w:val="004D3768"/>
    <w:rsid w:val="004D388C"/>
    <w:rsid w:val="004D3A4C"/>
    <w:rsid w:val="004D4281"/>
    <w:rsid w:val="004D56D5"/>
    <w:rsid w:val="004D593D"/>
    <w:rsid w:val="004D5D2A"/>
    <w:rsid w:val="004D6210"/>
    <w:rsid w:val="004D6360"/>
    <w:rsid w:val="004D637A"/>
    <w:rsid w:val="004D637C"/>
    <w:rsid w:val="004D64D5"/>
    <w:rsid w:val="004D681E"/>
    <w:rsid w:val="004D6D65"/>
    <w:rsid w:val="004D6DA1"/>
    <w:rsid w:val="004D7135"/>
    <w:rsid w:val="004D795B"/>
    <w:rsid w:val="004E00BE"/>
    <w:rsid w:val="004E026C"/>
    <w:rsid w:val="004E035E"/>
    <w:rsid w:val="004E07CE"/>
    <w:rsid w:val="004E0DE8"/>
    <w:rsid w:val="004E1876"/>
    <w:rsid w:val="004E1E7F"/>
    <w:rsid w:val="004E245F"/>
    <w:rsid w:val="004E2525"/>
    <w:rsid w:val="004E2755"/>
    <w:rsid w:val="004E29AE"/>
    <w:rsid w:val="004E2DA7"/>
    <w:rsid w:val="004E3B2C"/>
    <w:rsid w:val="004E3F94"/>
    <w:rsid w:val="004E407D"/>
    <w:rsid w:val="004E40FE"/>
    <w:rsid w:val="004E4916"/>
    <w:rsid w:val="004E4B8A"/>
    <w:rsid w:val="004E5388"/>
    <w:rsid w:val="004E570A"/>
    <w:rsid w:val="004E5879"/>
    <w:rsid w:val="004E5BDC"/>
    <w:rsid w:val="004E66C1"/>
    <w:rsid w:val="004E69C0"/>
    <w:rsid w:val="004E6A9F"/>
    <w:rsid w:val="004E6F54"/>
    <w:rsid w:val="004E7777"/>
    <w:rsid w:val="004E78EB"/>
    <w:rsid w:val="004E7A50"/>
    <w:rsid w:val="004E7A53"/>
    <w:rsid w:val="004E7C14"/>
    <w:rsid w:val="004E7E3B"/>
    <w:rsid w:val="004F02A1"/>
    <w:rsid w:val="004F0765"/>
    <w:rsid w:val="004F07C6"/>
    <w:rsid w:val="004F0966"/>
    <w:rsid w:val="004F17CD"/>
    <w:rsid w:val="004F1D77"/>
    <w:rsid w:val="004F2252"/>
    <w:rsid w:val="004F2490"/>
    <w:rsid w:val="004F24F1"/>
    <w:rsid w:val="004F25A2"/>
    <w:rsid w:val="004F2760"/>
    <w:rsid w:val="004F28A9"/>
    <w:rsid w:val="004F324E"/>
    <w:rsid w:val="004F3664"/>
    <w:rsid w:val="004F3C8E"/>
    <w:rsid w:val="004F4455"/>
    <w:rsid w:val="004F49D9"/>
    <w:rsid w:val="004F4FBD"/>
    <w:rsid w:val="004F56B2"/>
    <w:rsid w:val="004F5BE1"/>
    <w:rsid w:val="004F5CB1"/>
    <w:rsid w:val="004F61B1"/>
    <w:rsid w:val="004F621A"/>
    <w:rsid w:val="004F6C05"/>
    <w:rsid w:val="004F6E42"/>
    <w:rsid w:val="004F7544"/>
    <w:rsid w:val="004F7946"/>
    <w:rsid w:val="004F794C"/>
    <w:rsid w:val="004F7B64"/>
    <w:rsid w:val="004F7C0E"/>
    <w:rsid w:val="004F7EC6"/>
    <w:rsid w:val="005002CE"/>
    <w:rsid w:val="0050040D"/>
    <w:rsid w:val="00500629"/>
    <w:rsid w:val="0050063D"/>
    <w:rsid w:val="0050085B"/>
    <w:rsid w:val="00501B8E"/>
    <w:rsid w:val="00501C90"/>
    <w:rsid w:val="0050377E"/>
    <w:rsid w:val="005038A6"/>
    <w:rsid w:val="00503968"/>
    <w:rsid w:val="00503ACB"/>
    <w:rsid w:val="00503B4C"/>
    <w:rsid w:val="00503EFC"/>
    <w:rsid w:val="0050419F"/>
    <w:rsid w:val="00504526"/>
    <w:rsid w:val="00504645"/>
    <w:rsid w:val="00504C86"/>
    <w:rsid w:val="00505250"/>
    <w:rsid w:val="005059F1"/>
    <w:rsid w:val="0050603C"/>
    <w:rsid w:val="00506ABE"/>
    <w:rsid w:val="00507700"/>
    <w:rsid w:val="00507F8D"/>
    <w:rsid w:val="00510573"/>
    <w:rsid w:val="00510D35"/>
    <w:rsid w:val="005110FA"/>
    <w:rsid w:val="005113C3"/>
    <w:rsid w:val="00511B4D"/>
    <w:rsid w:val="005129BE"/>
    <w:rsid w:val="00513BDF"/>
    <w:rsid w:val="00513F35"/>
    <w:rsid w:val="00514200"/>
    <w:rsid w:val="00514E01"/>
    <w:rsid w:val="0051521D"/>
    <w:rsid w:val="00515377"/>
    <w:rsid w:val="00515735"/>
    <w:rsid w:val="005160DD"/>
    <w:rsid w:val="005161AB"/>
    <w:rsid w:val="005164E1"/>
    <w:rsid w:val="00516817"/>
    <w:rsid w:val="00516AD2"/>
    <w:rsid w:val="00516D65"/>
    <w:rsid w:val="00516F45"/>
    <w:rsid w:val="005202C2"/>
    <w:rsid w:val="00521207"/>
    <w:rsid w:val="00521E08"/>
    <w:rsid w:val="00522156"/>
    <w:rsid w:val="0052283A"/>
    <w:rsid w:val="00523654"/>
    <w:rsid w:val="005240DF"/>
    <w:rsid w:val="00524146"/>
    <w:rsid w:val="005247C4"/>
    <w:rsid w:val="005247FA"/>
    <w:rsid w:val="00524B89"/>
    <w:rsid w:val="00524C8E"/>
    <w:rsid w:val="005251D2"/>
    <w:rsid w:val="00525B7D"/>
    <w:rsid w:val="00525E1E"/>
    <w:rsid w:val="00525EB3"/>
    <w:rsid w:val="00525F70"/>
    <w:rsid w:val="00526CD0"/>
    <w:rsid w:val="00526DD0"/>
    <w:rsid w:val="00526ECF"/>
    <w:rsid w:val="005270DD"/>
    <w:rsid w:val="0052711B"/>
    <w:rsid w:val="00527549"/>
    <w:rsid w:val="005278DE"/>
    <w:rsid w:val="00527FED"/>
    <w:rsid w:val="00530CBE"/>
    <w:rsid w:val="00531489"/>
    <w:rsid w:val="0053164C"/>
    <w:rsid w:val="00531737"/>
    <w:rsid w:val="00531887"/>
    <w:rsid w:val="00531CC5"/>
    <w:rsid w:val="00531E48"/>
    <w:rsid w:val="0053232D"/>
    <w:rsid w:val="0053239F"/>
    <w:rsid w:val="0053257E"/>
    <w:rsid w:val="005327D5"/>
    <w:rsid w:val="00532DA6"/>
    <w:rsid w:val="00534138"/>
    <w:rsid w:val="005342F1"/>
    <w:rsid w:val="0053445B"/>
    <w:rsid w:val="005348CD"/>
    <w:rsid w:val="0053515C"/>
    <w:rsid w:val="005358B8"/>
    <w:rsid w:val="00535A8D"/>
    <w:rsid w:val="00535D0E"/>
    <w:rsid w:val="0053601D"/>
    <w:rsid w:val="00536610"/>
    <w:rsid w:val="00537300"/>
    <w:rsid w:val="00537602"/>
    <w:rsid w:val="00537C9B"/>
    <w:rsid w:val="0054007D"/>
    <w:rsid w:val="00540A94"/>
    <w:rsid w:val="00541032"/>
    <w:rsid w:val="00541271"/>
    <w:rsid w:val="00541855"/>
    <w:rsid w:val="005418D7"/>
    <w:rsid w:val="00541AB4"/>
    <w:rsid w:val="00541B5E"/>
    <w:rsid w:val="005422F6"/>
    <w:rsid w:val="00542A50"/>
    <w:rsid w:val="00542BAA"/>
    <w:rsid w:val="00542CAC"/>
    <w:rsid w:val="00542D88"/>
    <w:rsid w:val="00543240"/>
    <w:rsid w:val="0054338D"/>
    <w:rsid w:val="00543A0F"/>
    <w:rsid w:val="00543FEE"/>
    <w:rsid w:val="00544082"/>
    <w:rsid w:val="005445C1"/>
    <w:rsid w:val="005446F2"/>
    <w:rsid w:val="0054557E"/>
    <w:rsid w:val="00545C70"/>
    <w:rsid w:val="00545DC0"/>
    <w:rsid w:val="00546032"/>
    <w:rsid w:val="005460E8"/>
    <w:rsid w:val="00546898"/>
    <w:rsid w:val="00546F35"/>
    <w:rsid w:val="005470DF"/>
    <w:rsid w:val="005475C8"/>
    <w:rsid w:val="00547A8D"/>
    <w:rsid w:val="00547D06"/>
    <w:rsid w:val="0055051D"/>
    <w:rsid w:val="0055056A"/>
    <w:rsid w:val="0055059F"/>
    <w:rsid w:val="005507E7"/>
    <w:rsid w:val="0055085E"/>
    <w:rsid w:val="00550DB3"/>
    <w:rsid w:val="00551890"/>
    <w:rsid w:val="005519A7"/>
    <w:rsid w:val="005519BE"/>
    <w:rsid w:val="005519BF"/>
    <w:rsid w:val="00551A7A"/>
    <w:rsid w:val="00551FF1"/>
    <w:rsid w:val="0055215C"/>
    <w:rsid w:val="00552347"/>
    <w:rsid w:val="0055326B"/>
    <w:rsid w:val="005532F3"/>
    <w:rsid w:val="005533C9"/>
    <w:rsid w:val="00553782"/>
    <w:rsid w:val="00553B97"/>
    <w:rsid w:val="005541A9"/>
    <w:rsid w:val="00554E84"/>
    <w:rsid w:val="00555149"/>
    <w:rsid w:val="0055551E"/>
    <w:rsid w:val="00555A0D"/>
    <w:rsid w:val="00556235"/>
    <w:rsid w:val="00556682"/>
    <w:rsid w:val="00556F4A"/>
    <w:rsid w:val="005576AD"/>
    <w:rsid w:val="005578E7"/>
    <w:rsid w:val="005600D1"/>
    <w:rsid w:val="005603E9"/>
    <w:rsid w:val="00560B9E"/>
    <w:rsid w:val="00561450"/>
    <w:rsid w:val="005615C9"/>
    <w:rsid w:val="00561AAD"/>
    <w:rsid w:val="00562340"/>
    <w:rsid w:val="00562342"/>
    <w:rsid w:val="0056266A"/>
    <w:rsid w:val="00563CD5"/>
    <w:rsid w:val="00563D3C"/>
    <w:rsid w:val="005654D7"/>
    <w:rsid w:val="005656C1"/>
    <w:rsid w:val="005657B1"/>
    <w:rsid w:val="00565B5D"/>
    <w:rsid w:val="00566009"/>
    <w:rsid w:val="00566258"/>
    <w:rsid w:val="0056684E"/>
    <w:rsid w:val="005669D7"/>
    <w:rsid w:val="005670A5"/>
    <w:rsid w:val="0056742E"/>
    <w:rsid w:val="0056792A"/>
    <w:rsid w:val="00570299"/>
    <w:rsid w:val="00570674"/>
    <w:rsid w:val="00570BD5"/>
    <w:rsid w:val="00570DF4"/>
    <w:rsid w:val="00570F61"/>
    <w:rsid w:val="005716D1"/>
    <w:rsid w:val="00571B96"/>
    <w:rsid w:val="00571C89"/>
    <w:rsid w:val="005723F1"/>
    <w:rsid w:val="00572581"/>
    <w:rsid w:val="00572B65"/>
    <w:rsid w:val="00572C31"/>
    <w:rsid w:val="00572CBA"/>
    <w:rsid w:val="0057350C"/>
    <w:rsid w:val="0057385A"/>
    <w:rsid w:val="00573AF7"/>
    <w:rsid w:val="00573B36"/>
    <w:rsid w:val="005740C7"/>
    <w:rsid w:val="005741BB"/>
    <w:rsid w:val="00574220"/>
    <w:rsid w:val="0057425B"/>
    <w:rsid w:val="0057442E"/>
    <w:rsid w:val="00574A6F"/>
    <w:rsid w:val="005750E9"/>
    <w:rsid w:val="005762A3"/>
    <w:rsid w:val="00576D71"/>
    <w:rsid w:val="00577111"/>
    <w:rsid w:val="005777D8"/>
    <w:rsid w:val="005778A7"/>
    <w:rsid w:val="00577964"/>
    <w:rsid w:val="00577D55"/>
    <w:rsid w:val="00577E76"/>
    <w:rsid w:val="005801E6"/>
    <w:rsid w:val="00580617"/>
    <w:rsid w:val="00580781"/>
    <w:rsid w:val="00580BB8"/>
    <w:rsid w:val="00580CC1"/>
    <w:rsid w:val="00580EC0"/>
    <w:rsid w:val="0058195D"/>
    <w:rsid w:val="00581BFA"/>
    <w:rsid w:val="005829AB"/>
    <w:rsid w:val="00582EF8"/>
    <w:rsid w:val="00582F9B"/>
    <w:rsid w:val="00583025"/>
    <w:rsid w:val="00583054"/>
    <w:rsid w:val="00583DCC"/>
    <w:rsid w:val="0058406B"/>
    <w:rsid w:val="005848CA"/>
    <w:rsid w:val="005848FD"/>
    <w:rsid w:val="005849C5"/>
    <w:rsid w:val="00585715"/>
    <w:rsid w:val="00585917"/>
    <w:rsid w:val="00585E7E"/>
    <w:rsid w:val="00586098"/>
    <w:rsid w:val="005865C2"/>
    <w:rsid w:val="0058685B"/>
    <w:rsid w:val="0058698E"/>
    <w:rsid w:val="00586D93"/>
    <w:rsid w:val="00586E7A"/>
    <w:rsid w:val="0058708A"/>
    <w:rsid w:val="0058728B"/>
    <w:rsid w:val="00587ABD"/>
    <w:rsid w:val="00587C03"/>
    <w:rsid w:val="005902C9"/>
    <w:rsid w:val="00590625"/>
    <w:rsid w:val="0059091A"/>
    <w:rsid w:val="00590F08"/>
    <w:rsid w:val="00591FD4"/>
    <w:rsid w:val="005929F5"/>
    <w:rsid w:val="00593716"/>
    <w:rsid w:val="00593FB3"/>
    <w:rsid w:val="00594202"/>
    <w:rsid w:val="00594D83"/>
    <w:rsid w:val="005950E6"/>
    <w:rsid w:val="005956EF"/>
    <w:rsid w:val="00595940"/>
    <w:rsid w:val="005959A6"/>
    <w:rsid w:val="00595A46"/>
    <w:rsid w:val="00596344"/>
    <w:rsid w:val="00596640"/>
    <w:rsid w:val="00596B66"/>
    <w:rsid w:val="00596C04"/>
    <w:rsid w:val="00596CD4"/>
    <w:rsid w:val="00596EA6"/>
    <w:rsid w:val="00597115"/>
    <w:rsid w:val="005978D2"/>
    <w:rsid w:val="00597AA8"/>
    <w:rsid w:val="005A00F1"/>
    <w:rsid w:val="005A0272"/>
    <w:rsid w:val="005A041B"/>
    <w:rsid w:val="005A0C76"/>
    <w:rsid w:val="005A0D92"/>
    <w:rsid w:val="005A0DC1"/>
    <w:rsid w:val="005A0FE8"/>
    <w:rsid w:val="005A1A55"/>
    <w:rsid w:val="005A1BFF"/>
    <w:rsid w:val="005A1D44"/>
    <w:rsid w:val="005A2128"/>
    <w:rsid w:val="005A22CE"/>
    <w:rsid w:val="005A255D"/>
    <w:rsid w:val="005A26C5"/>
    <w:rsid w:val="005A2760"/>
    <w:rsid w:val="005A28EA"/>
    <w:rsid w:val="005A292A"/>
    <w:rsid w:val="005A298E"/>
    <w:rsid w:val="005A2C2B"/>
    <w:rsid w:val="005A3074"/>
    <w:rsid w:val="005A32C2"/>
    <w:rsid w:val="005A3A12"/>
    <w:rsid w:val="005A3D50"/>
    <w:rsid w:val="005A418A"/>
    <w:rsid w:val="005A4530"/>
    <w:rsid w:val="005A4917"/>
    <w:rsid w:val="005A5079"/>
    <w:rsid w:val="005A5CA0"/>
    <w:rsid w:val="005A6454"/>
    <w:rsid w:val="005A6981"/>
    <w:rsid w:val="005A6EFF"/>
    <w:rsid w:val="005A6FF3"/>
    <w:rsid w:val="005A718B"/>
    <w:rsid w:val="005A72FD"/>
    <w:rsid w:val="005A7431"/>
    <w:rsid w:val="005A7675"/>
    <w:rsid w:val="005A79AC"/>
    <w:rsid w:val="005B0029"/>
    <w:rsid w:val="005B04F9"/>
    <w:rsid w:val="005B2014"/>
    <w:rsid w:val="005B2A22"/>
    <w:rsid w:val="005B2B91"/>
    <w:rsid w:val="005B4388"/>
    <w:rsid w:val="005B478E"/>
    <w:rsid w:val="005B4A28"/>
    <w:rsid w:val="005B4B6A"/>
    <w:rsid w:val="005B4C0E"/>
    <w:rsid w:val="005B51A8"/>
    <w:rsid w:val="005B5739"/>
    <w:rsid w:val="005B585F"/>
    <w:rsid w:val="005B5AD8"/>
    <w:rsid w:val="005B5DFA"/>
    <w:rsid w:val="005B61D3"/>
    <w:rsid w:val="005B61FC"/>
    <w:rsid w:val="005B632A"/>
    <w:rsid w:val="005B6614"/>
    <w:rsid w:val="005B7261"/>
    <w:rsid w:val="005B7680"/>
    <w:rsid w:val="005C0CFD"/>
    <w:rsid w:val="005C0E6C"/>
    <w:rsid w:val="005C1020"/>
    <w:rsid w:val="005C11E6"/>
    <w:rsid w:val="005C18FA"/>
    <w:rsid w:val="005C1BC9"/>
    <w:rsid w:val="005C3298"/>
    <w:rsid w:val="005C3D1F"/>
    <w:rsid w:val="005C43FD"/>
    <w:rsid w:val="005C44DE"/>
    <w:rsid w:val="005C502A"/>
    <w:rsid w:val="005C50EA"/>
    <w:rsid w:val="005C512B"/>
    <w:rsid w:val="005C5D47"/>
    <w:rsid w:val="005C64AC"/>
    <w:rsid w:val="005C65CB"/>
    <w:rsid w:val="005C6691"/>
    <w:rsid w:val="005C6838"/>
    <w:rsid w:val="005C75A3"/>
    <w:rsid w:val="005C7D83"/>
    <w:rsid w:val="005C7E3B"/>
    <w:rsid w:val="005D0246"/>
    <w:rsid w:val="005D0301"/>
    <w:rsid w:val="005D06D3"/>
    <w:rsid w:val="005D08C6"/>
    <w:rsid w:val="005D0A1B"/>
    <w:rsid w:val="005D0DFB"/>
    <w:rsid w:val="005D1224"/>
    <w:rsid w:val="005D15F4"/>
    <w:rsid w:val="005D19FB"/>
    <w:rsid w:val="005D1D8D"/>
    <w:rsid w:val="005D2199"/>
    <w:rsid w:val="005D22C1"/>
    <w:rsid w:val="005D2852"/>
    <w:rsid w:val="005D2C53"/>
    <w:rsid w:val="005D3075"/>
    <w:rsid w:val="005D31F5"/>
    <w:rsid w:val="005D3520"/>
    <w:rsid w:val="005D35CA"/>
    <w:rsid w:val="005D43C3"/>
    <w:rsid w:val="005D4943"/>
    <w:rsid w:val="005D4F43"/>
    <w:rsid w:val="005D5DAA"/>
    <w:rsid w:val="005D5FC5"/>
    <w:rsid w:val="005D621E"/>
    <w:rsid w:val="005D63FD"/>
    <w:rsid w:val="005D66B8"/>
    <w:rsid w:val="005D6A42"/>
    <w:rsid w:val="005D6C22"/>
    <w:rsid w:val="005D77AD"/>
    <w:rsid w:val="005D7A91"/>
    <w:rsid w:val="005D7F78"/>
    <w:rsid w:val="005E0259"/>
    <w:rsid w:val="005E0583"/>
    <w:rsid w:val="005E16E8"/>
    <w:rsid w:val="005E1A09"/>
    <w:rsid w:val="005E2099"/>
    <w:rsid w:val="005E32AC"/>
    <w:rsid w:val="005E37CF"/>
    <w:rsid w:val="005E3A4D"/>
    <w:rsid w:val="005E3FCE"/>
    <w:rsid w:val="005E45A1"/>
    <w:rsid w:val="005E4E4D"/>
    <w:rsid w:val="005E52CD"/>
    <w:rsid w:val="005E5902"/>
    <w:rsid w:val="005E5A60"/>
    <w:rsid w:val="005E5AAD"/>
    <w:rsid w:val="005E5C95"/>
    <w:rsid w:val="005E60CB"/>
    <w:rsid w:val="005E624D"/>
    <w:rsid w:val="005E626A"/>
    <w:rsid w:val="005E66A2"/>
    <w:rsid w:val="005E66B9"/>
    <w:rsid w:val="005E6D1A"/>
    <w:rsid w:val="005E71EE"/>
    <w:rsid w:val="005E7A33"/>
    <w:rsid w:val="005E7DC1"/>
    <w:rsid w:val="005F0435"/>
    <w:rsid w:val="005F0877"/>
    <w:rsid w:val="005F09E0"/>
    <w:rsid w:val="005F0BEA"/>
    <w:rsid w:val="005F0D67"/>
    <w:rsid w:val="005F0E58"/>
    <w:rsid w:val="005F0EBA"/>
    <w:rsid w:val="005F15B6"/>
    <w:rsid w:val="005F2AC7"/>
    <w:rsid w:val="005F3A0F"/>
    <w:rsid w:val="005F3E6A"/>
    <w:rsid w:val="005F3FC1"/>
    <w:rsid w:val="005F4650"/>
    <w:rsid w:val="005F489A"/>
    <w:rsid w:val="005F4A17"/>
    <w:rsid w:val="005F4D58"/>
    <w:rsid w:val="005F4EB8"/>
    <w:rsid w:val="005F5371"/>
    <w:rsid w:val="005F55FD"/>
    <w:rsid w:val="005F64BE"/>
    <w:rsid w:val="005F66B5"/>
    <w:rsid w:val="005F67FB"/>
    <w:rsid w:val="005F6827"/>
    <w:rsid w:val="005F6BA9"/>
    <w:rsid w:val="005F6C51"/>
    <w:rsid w:val="005F742E"/>
    <w:rsid w:val="005F780F"/>
    <w:rsid w:val="00600847"/>
    <w:rsid w:val="00600865"/>
    <w:rsid w:val="00600A2A"/>
    <w:rsid w:val="00601A5A"/>
    <w:rsid w:val="00601C59"/>
    <w:rsid w:val="0060234A"/>
    <w:rsid w:val="00602905"/>
    <w:rsid w:val="00602EAB"/>
    <w:rsid w:val="00602F13"/>
    <w:rsid w:val="0060332E"/>
    <w:rsid w:val="006034C0"/>
    <w:rsid w:val="006036E8"/>
    <w:rsid w:val="00603A7B"/>
    <w:rsid w:val="00603B3E"/>
    <w:rsid w:val="00603E1E"/>
    <w:rsid w:val="00605449"/>
    <w:rsid w:val="0060606B"/>
    <w:rsid w:val="0060660D"/>
    <w:rsid w:val="006066B3"/>
    <w:rsid w:val="00606F93"/>
    <w:rsid w:val="006070F9"/>
    <w:rsid w:val="006075D4"/>
    <w:rsid w:val="00610715"/>
    <w:rsid w:val="00610E7F"/>
    <w:rsid w:val="0061146D"/>
    <w:rsid w:val="006118DA"/>
    <w:rsid w:val="00611934"/>
    <w:rsid w:val="006119AA"/>
    <w:rsid w:val="006130C5"/>
    <w:rsid w:val="0061377E"/>
    <w:rsid w:val="00613D7E"/>
    <w:rsid w:val="006141EC"/>
    <w:rsid w:val="00614290"/>
    <w:rsid w:val="0061441A"/>
    <w:rsid w:val="00614E17"/>
    <w:rsid w:val="00615384"/>
    <w:rsid w:val="00615721"/>
    <w:rsid w:val="00615828"/>
    <w:rsid w:val="00615AB4"/>
    <w:rsid w:val="00615E1C"/>
    <w:rsid w:val="00616376"/>
    <w:rsid w:val="006167F7"/>
    <w:rsid w:val="00616CC9"/>
    <w:rsid w:val="00616EF7"/>
    <w:rsid w:val="0061733A"/>
    <w:rsid w:val="006173BB"/>
    <w:rsid w:val="00617E2D"/>
    <w:rsid w:val="00617E6D"/>
    <w:rsid w:val="0062075B"/>
    <w:rsid w:val="00621353"/>
    <w:rsid w:val="006226E6"/>
    <w:rsid w:val="00622A7D"/>
    <w:rsid w:val="00622C15"/>
    <w:rsid w:val="00623606"/>
    <w:rsid w:val="0062403D"/>
    <w:rsid w:val="006256B7"/>
    <w:rsid w:val="00625A54"/>
    <w:rsid w:val="0062665D"/>
    <w:rsid w:val="00626B66"/>
    <w:rsid w:val="006270E2"/>
    <w:rsid w:val="006275AC"/>
    <w:rsid w:val="006302AB"/>
    <w:rsid w:val="00630320"/>
    <w:rsid w:val="00630346"/>
    <w:rsid w:val="00630C38"/>
    <w:rsid w:val="00630E8A"/>
    <w:rsid w:val="00631CA9"/>
    <w:rsid w:val="0063251A"/>
    <w:rsid w:val="00632F8F"/>
    <w:rsid w:val="0063307A"/>
    <w:rsid w:val="0063314B"/>
    <w:rsid w:val="00633181"/>
    <w:rsid w:val="006333FA"/>
    <w:rsid w:val="0063363B"/>
    <w:rsid w:val="006338CB"/>
    <w:rsid w:val="00633ABE"/>
    <w:rsid w:val="00633D9E"/>
    <w:rsid w:val="00633F87"/>
    <w:rsid w:val="00634092"/>
    <w:rsid w:val="0063458E"/>
    <w:rsid w:val="00634776"/>
    <w:rsid w:val="006350A6"/>
    <w:rsid w:val="00635265"/>
    <w:rsid w:val="006353C1"/>
    <w:rsid w:val="0063570F"/>
    <w:rsid w:val="00635E52"/>
    <w:rsid w:val="0063691C"/>
    <w:rsid w:val="00636C64"/>
    <w:rsid w:val="00636CD3"/>
    <w:rsid w:val="0063718B"/>
    <w:rsid w:val="0064056D"/>
    <w:rsid w:val="00640DFF"/>
    <w:rsid w:val="00641127"/>
    <w:rsid w:val="00641A2A"/>
    <w:rsid w:val="00641AC6"/>
    <w:rsid w:val="00641B6A"/>
    <w:rsid w:val="00641ED5"/>
    <w:rsid w:val="006421A5"/>
    <w:rsid w:val="006429D3"/>
    <w:rsid w:val="00643309"/>
    <w:rsid w:val="00643818"/>
    <w:rsid w:val="00643D99"/>
    <w:rsid w:val="006441E7"/>
    <w:rsid w:val="006444E4"/>
    <w:rsid w:val="00645757"/>
    <w:rsid w:val="00646495"/>
    <w:rsid w:val="006475C5"/>
    <w:rsid w:val="00647869"/>
    <w:rsid w:val="00647E94"/>
    <w:rsid w:val="006500D5"/>
    <w:rsid w:val="006507A2"/>
    <w:rsid w:val="00650901"/>
    <w:rsid w:val="00650962"/>
    <w:rsid w:val="006509C2"/>
    <w:rsid w:val="00652419"/>
    <w:rsid w:val="00652682"/>
    <w:rsid w:val="00652F7E"/>
    <w:rsid w:val="0065320F"/>
    <w:rsid w:val="00653523"/>
    <w:rsid w:val="00653658"/>
    <w:rsid w:val="00653CF4"/>
    <w:rsid w:val="00653EAC"/>
    <w:rsid w:val="00654F1C"/>
    <w:rsid w:val="00655220"/>
    <w:rsid w:val="00655A61"/>
    <w:rsid w:val="00655F9B"/>
    <w:rsid w:val="0065627D"/>
    <w:rsid w:val="00656745"/>
    <w:rsid w:val="00656D5E"/>
    <w:rsid w:val="00656E1F"/>
    <w:rsid w:val="00657105"/>
    <w:rsid w:val="00657188"/>
    <w:rsid w:val="00657B99"/>
    <w:rsid w:val="00657C76"/>
    <w:rsid w:val="00657C9C"/>
    <w:rsid w:val="00660164"/>
    <w:rsid w:val="006603EE"/>
    <w:rsid w:val="0066069E"/>
    <w:rsid w:val="00660C99"/>
    <w:rsid w:val="006611AC"/>
    <w:rsid w:val="00661413"/>
    <w:rsid w:val="00661992"/>
    <w:rsid w:val="00661B9C"/>
    <w:rsid w:val="00661D42"/>
    <w:rsid w:val="006626D9"/>
    <w:rsid w:val="00662D5E"/>
    <w:rsid w:val="00663451"/>
    <w:rsid w:val="00663B20"/>
    <w:rsid w:val="00663CB2"/>
    <w:rsid w:val="00663CCE"/>
    <w:rsid w:val="00663EA2"/>
    <w:rsid w:val="00663F11"/>
    <w:rsid w:val="006640A3"/>
    <w:rsid w:val="0066487A"/>
    <w:rsid w:val="00664B14"/>
    <w:rsid w:val="00664CD3"/>
    <w:rsid w:val="00664D5C"/>
    <w:rsid w:val="006653F7"/>
    <w:rsid w:val="006657A1"/>
    <w:rsid w:val="0066586D"/>
    <w:rsid w:val="0066623C"/>
    <w:rsid w:val="00666400"/>
    <w:rsid w:val="0066664E"/>
    <w:rsid w:val="006666CF"/>
    <w:rsid w:val="00666863"/>
    <w:rsid w:val="00666E3B"/>
    <w:rsid w:val="006672A7"/>
    <w:rsid w:val="006674F8"/>
    <w:rsid w:val="006677B7"/>
    <w:rsid w:val="006677C6"/>
    <w:rsid w:val="0066788D"/>
    <w:rsid w:val="0067082F"/>
    <w:rsid w:val="00670A45"/>
    <w:rsid w:val="00670B2C"/>
    <w:rsid w:val="006712D1"/>
    <w:rsid w:val="00671397"/>
    <w:rsid w:val="006719DC"/>
    <w:rsid w:val="00671C95"/>
    <w:rsid w:val="00672032"/>
    <w:rsid w:val="00672F6C"/>
    <w:rsid w:val="006730D9"/>
    <w:rsid w:val="006733C4"/>
    <w:rsid w:val="0067361C"/>
    <w:rsid w:val="00673622"/>
    <w:rsid w:val="006739CE"/>
    <w:rsid w:val="00673D0B"/>
    <w:rsid w:val="006748DE"/>
    <w:rsid w:val="006753A5"/>
    <w:rsid w:val="00675468"/>
    <w:rsid w:val="00675C9E"/>
    <w:rsid w:val="00676349"/>
    <w:rsid w:val="00676AB7"/>
    <w:rsid w:val="00676B1B"/>
    <w:rsid w:val="00680166"/>
    <w:rsid w:val="0068093C"/>
    <w:rsid w:val="00681C50"/>
    <w:rsid w:val="00682209"/>
    <w:rsid w:val="00682761"/>
    <w:rsid w:val="00682C49"/>
    <w:rsid w:val="0068342E"/>
    <w:rsid w:val="00683B6D"/>
    <w:rsid w:val="00683E67"/>
    <w:rsid w:val="006841BE"/>
    <w:rsid w:val="006843DC"/>
    <w:rsid w:val="006846B2"/>
    <w:rsid w:val="00684AB1"/>
    <w:rsid w:val="00685575"/>
    <w:rsid w:val="006855F5"/>
    <w:rsid w:val="006861FB"/>
    <w:rsid w:val="006866EF"/>
    <w:rsid w:val="00686BF9"/>
    <w:rsid w:val="00687683"/>
    <w:rsid w:val="00687A29"/>
    <w:rsid w:val="006902AB"/>
    <w:rsid w:val="00690BBB"/>
    <w:rsid w:val="00690E8D"/>
    <w:rsid w:val="00690F27"/>
    <w:rsid w:val="00691A1F"/>
    <w:rsid w:val="00691EED"/>
    <w:rsid w:val="006921C9"/>
    <w:rsid w:val="006926A5"/>
    <w:rsid w:val="00692E5E"/>
    <w:rsid w:val="00692E8A"/>
    <w:rsid w:val="00692FAF"/>
    <w:rsid w:val="00692FB4"/>
    <w:rsid w:val="00692FC2"/>
    <w:rsid w:val="00693110"/>
    <w:rsid w:val="006932C8"/>
    <w:rsid w:val="00693638"/>
    <w:rsid w:val="00693C3B"/>
    <w:rsid w:val="0069408D"/>
    <w:rsid w:val="006942C5"/>
    <w:rsid w:val="00694CCB"/>
    <w:rsid w:val="00694CE4"/>
    <w:rsid w:val="00694DEB"/>
    <w:rsid w:val="00695230"/>
    <w:rsid w:val="006958EF"/>
    <w:rsid w:val="00695C74"/>
    <w:rsid w:val="0069605E"/>
    <w:rsid w:val="006963FA"/>
    <w:rsid w:val="006965B0"/>
    <w:rsid w:val="00696F0D"/>
    <w:rsid w:val="00697619"/>
    <w:rsid w:val="00697BF6"/>
    <w:rsid w:val="00697C45"/>
    <w:rsid w:val="00697EFB"/>
    <w:rsid w:val="00697F19"/>
    <w:rsid w:val="006A00FF"/>
    <w:rsid w:val="006A0683"/>
    <w:rsid w:val="006A0864"/>
    <w:rsid w:val="006A0D50"/>
    <w:rsid w:val="006A111D"/>
    <w:rsid w:val="006A1323"/>
    <w:rsid w:val="006A1D5D"/>
    <w:rsid w:val="006A214B"/>
    <w:rsid w:val="006A2196"/>
    <w:rsid w:val="006A2393"/>
    <w:rsid w:val="006A2B87"/>
    <w:rsid w:val="006A2FED"/>
    <w:rsid w:val="006A305D"/>
    <w:rsid w:val="006A332A"/>
    <w:rsid w:val="006A3DFE"/>
    <w:rsid w:val="006A4B54"/>
    <w:rsid w:val="006A58DC"/>
    <w:rsid w:val="006A5AF8"/>
    <w:rsid w:val="006A63C9"/>
    <w:rsid w:val="006A6C99"/>
    <w:rsid w:val="006A6D92"/>
    <w:rsid w:val="006B008B"/>
    <w:rsid w:val="006B02F4"/>
    <w:rsid w:val="006B0546"/>
    <w:rsid w:val="006B0636"/>
    <w:rsid w:val="006B073D"/>
    <w:rsid w:val="006B0BD9"/>
    <w:rsid w:val="006B0D5E"/>
    <w:rsid w:val="006B10F9"/>
    <w:rsid w:val="006B155E"/>
    <w:rsid w:val="006B1B3B"/>
    <w:rsid w:val="006B2B65"/>
    <w:rsid w:val="006B2C12"/>
    <w:rsid w:val="006B32AF"/>
    <w:rsid w:val="006B43A2"/>
    <w:rsid w:val="006B4A09"/>
    <w:rsid w:val="006B4B50"/>
    <w:rsid w:val="006B4DB5"/>
    <w:rsid w:val="006B4F73"/>
    <w:rsid w:val="006B5D53"/>
    <w:rsid w:val="006B6018"/>
    <w:rsid w:val="006B61CE"/>
    <w:rsid w:val="006B670D"/>
    <w:rsid w:val="006B6813"/>
    <w:rsid w:val="006B7112"/>
    <w:rsid w:val="006B7152"/>
    <w:rsid w:val="006B79B2"/>
    <w:rsid w:val="006B7B50"/>
    <w:rsid w:val="006C072E"/>
    <w:rsid w:val="006C0802"/>
    <w:rsid w:val="006C0ABF"/>
    <w:rsid w:val="006C0B76"/>
    <w:rsid w:val="006C0DE8"/>
    <w:rsid w:val="006C1290"/>
    <w:rsid w:val="006C1BDF"/>
    <w:rsid w:val="006C1CF3"/>
    <w:rsid w:val="006C1F15"/>
    <w:rsid w:val="006C2411"/>
    <w:rsid w:val="006C27CF"/>
    <w:rsid w:val="006C2A9F"/>
    <w:rsid w:val="006C2D6D"/>
    <w:rsid w:val="006C3721"/>
    <w:rsid w:val="006C3D41"/>
    <w:rsid w:val="006C41A9"/>
    <w:rsid w:val="006C49AF"/>
    <w:rsid w:val="006C4EE6"/>
    <w:rsid w:val="006C5A0E"/>
    <w:rsid w:val="006C6049"/>
    <w:rsid w:val="006C61C2"/>
    <w:rsid w:val="006C6733"/>
    <w:rsid w:val="006C68A0"/>
    <w:rsid w:val="006C6AFA"/>
    <w:rsid w:val="006C6B5D"/>
    <w:rsid w:val="006C6D61"/>
    <w:rsid w:val="006C71F8"/>
    <w:rsid w:val="006C7258"/>
    <w:rsid w:val="006C7C9D"/>
    <w:rsid w:val="006D05D1"/>
    <w:rsid w:val="006D08DF"/>
    <w:rsid w:val="006D0EC7"/>
    <w:rsid w:val="006D0F3D"/>
    <w:rsid w:val="006D0F53"/>
    <w:rsid w:val="006D10F6"/>
    <w:rsid w:val="006D17D3"/>
    <w:rsid w:val="006D2104"/>
    <w:rsid w:val="006D21A1"/>
    <w:rsid w:val="006D2595"/>
    <w:rsid w:val="006D25B3"/>
    <w:rsid w:val="006D2AC7"/>
    <w:rsid w:val="006D3233"/>
    <w:rsid w:val="006D38D1"/>
    <w:rsid w:val="006D3CF9"/>
    <w:rsid w:val="006D45C2"/>
    <w:rsid w:val="006D51F3"/>
    <w:rsid w:val="006D55A8"/>
    <w:rsid w:val="006D5A60"/>
    <w:rsid w:val="006D5B16"/>
    <w:rsid w:val="006D7399"/>
    <w:rsid w:val="006D7493"/>
    <w:rsid w:val="006D78A5"/>
    <w:rsid w:val="006D7EF1"/>
    <w:rsid w:val="006E0040"/>
    <w:rsid w:val="006E0ABA"/>
    <w:rsid w:val="006E0ACB"/>
    <w:rsid w:val="006E1208"/>
    <w:rsid w:val="006E12A3"/>
    <w:rsid w:val="006E157E"/>
    <w:rsid w:val="006E1606"/>
    <w:rsid w:val="006E16A7"/>
    <w:rsid w:val="006E1E26"/>
    <w:rsid w:val="006E1F05"/>
    <w:rsid w:val="006E2A72"/>
    <w:rsid w:val="006E359A"/>
    <w:rsid w:val="006E3873"/>
    <w:rsid w:val="006E3FA8"/>
    <w:rsid w:val="006E46F1"/>
    <w:rsid w:val="006E4930"/>
    <w:rsid w:val="006E4DFA"/>
    <w:rsid w:val="006E5577"/>
    <w:rsid w:val="006E63EF"/>
    <w:rsid w:val="006E65A5"/>
    <w:rsid w:val="006E669A"/>
    <w:rsid w:val="006E6F37"/>
    <w:rsid w:val="006E70EB"/>
    <w:rsid w:val="006E7E82"/>
    <w:rsid w:val="006F026A"/>
    <w:rsid w:val="006F113D"/>
    <w:rsid w:val="006F1F6C"/>
    <w:rsid w:val="006F265E"/>
    <w:rsid w:val="006F2EDC"/>
    <w:rsid w:val="006F346E"/>
    <w:rsid w:val="006F34BA"/>
    <w:rsid w:val="006F383B"/>
    <w:rsid w:val="006F3967"/>
    <w:rsid w:val="006F39BA"/>
    <w:rsid w:val="006F3A95"/>
    <w:rsid w:val="006F3AB5"/>
    <w:rsid w:val="006F402E"/>
    <w:rsid w:val="006F41C8"/>
    <w:rsid w:val="006F41FE"/>
    <w:rsid w:val="006F4292"/>
    <w:rsid w:val="006F43C9"/>
    <w:rsid w:val="006F4712"/>
    <w:rsid w:val="006F48AC"/>
    <w:rsid w:val="006F4983"/>
    <w:rsid w:val="006F4DF8"/>
    <w:rsid w:val="006F5416"/>
    <w:rsid w:val="006F5505"/>
    <w:rsid w:val="006F55FC"/>
    <w:rsid w:val="006F5959"/>
    <w:rsid w:val="006F5D0F"/>
    <w:rsid w:val="006F6B7F"/>
    <w:rsid w:val="006F70EB"/>
    <w:rsid w:val="006F736B"/>
    <w:rsid w:val="006F799D"/>
    <w:rsid w:val="006F7BE7"/>
    <w:rsid w:val="006F7DDA"/>
    <w:rsid w:val="007000ED"/>
    <w:rsid w:val="0070014A"/>
    <w:rsid w:val="00700278"/>
    <w:rsid w:val="00700523"/>
    <w:rsid w:val="007007A2"/>
    <w:rsid w:val="00700945"/>
    <w:rsid w:val="00700AB9"/>
    <w:rsid w:val="00701990"/>
    <w:rsid w:val="00701C9A"/>
    <w:rsid w:val="007024F2"/>
    <w:rsid w:val="00702846"/>
    <w:rsid w:val="00702849"/>
    <w:rsid w:val="00702CA4"/>
    <w:rsid w:val="00702D17"/>
    <w:rsid w:val="007030F5"/>
    <w:rsid w:val="007031E1"/>
    <w:rsid w:val="00703582"/>
    <w:rsid w:val="007035B8"/>
    <w:rsid w:val="00703926"/>
    <w:rsid w:val="007039CA"/>
    <w:rsid w:val="00703BA0"/>
    <w:rsid w:val="00704211"/>
    <w:rsid w:val="00704472"/>
    <w:rsid w:val="007044B3"/>
    <w:rsid w:val="007045F8"/>
    <w:rsid w:val="00704635"/>
    <w:rsid w:val="007064E0"/>
    <w:rsid w:val="007069FE"/>
    <w:rsid w:val="00706A64"/>
    <w:rsid w:val="00706C62"/>
    <w:rsid w:val="00706FA1"/>
    <w:rsid w:val="007100CA"/>
    <w:rsid w:val="00710E93"/>
    <w:rsid w:val="00711097"/>
    <w:rsid w:val="0071138E"/>
    <w:rsid w:val="0071191B"/>
    <w:rsid w:val="00711EA0"/>
    <w:rsid w:val="007123EF"/>
    <w:rsid w:val="00712586"/>
    <w:rsid w:val="00712776"/>
    <w:rsid w:val="00713316"/>
    <w:rsid w:val="00713451"/>
    <w:rsid w:val="0071415E"/>
    <w:rsid w:val="007142F3"/>
    <w:rsid w:val="00714BC7"/>
    <w:rsid w:val="0071587F"/>
    <w:rsid w:val="007158BA"/>
    <w:rsid w:val="00715B71"/>
    <w:rsid w:val="00715DC2"/>
    <w:rsid w:val="0071607D"/>
    <w:rsid w:val="007161B8"/>
    <w:rsid w:val="0071675E"/>
    <w:rsid w:val="00716E06"/>
    <w:rsid w:val="00716E81"/>
    <w:rsid w:val="00717459"/>
    <w:rsid w:val="0071770A"/>
    <w:rsid w:val="00717A7D"/>
    <w:rsid w:val="00717CE8"/>
    <w:rsid w:val="00717DCF"/>
    <w:rsid w:val="00717F65"/>
    <w:rsid w:val="0072012D"/>
    <w:rsid w:val="00720E6F"/>
    <w:rsid w:val="00720F1E"/>
    <w:rsid w:val="00721BB4"/>
    <w:rsid w:val="00721E66"/>
    <w:rsid w:val="00722430"/>
    <w:rsid w:val="00722835"/>
    <w:rsid w:val="0072299A"/>
    <w:rsid w:val="00722EA6"/>
    <w:rsid w:val="007232F6"/>
    <w:rsid w:val="0072468A"/>
    <w:rsid w:val="0072575F"/>
    <w:rsid w:val="00725860"/>
    <w:rsid w:val="0072598E"/>
    <w:rsid w:val="00725B2E"/>
    <w:rsid w:val="00726455"/>
    <w:rsid w:val="00726743"/>
    <w:rsid w:val="0072686F"/>
    <w:rsid w:val="00726CE4"/>
    <w:rsid w:val="00727700"/>
    <w:rsid w:val="00727B6A"/>
    <w:rsid w:val="0073039F"/>
    <w:rsid w:val="00730535"/>
    <w:rsid w:val="007306C8"/>
    <w:rsid w:val="0073094A"/>
    <w:rsid w:val="00730D5D"/>
    <w:rsid w:val="00731200"/>
    <w:rsid w:val="007314C4"/>
    <w:rsid w:val="00731691"/>
    <w:rsid w:val="00731957"/>
    <w:rsid w:val="00731964"/>
    <w:rsid w:val="00731B61"/>
    <w:rsid w:val="00732258"/>
    <w:rsid w:val="00732378"/>
    <w:rsid w:val="00732642"/>
    <w:rsid w:val="0073264E"/>
    <w:rsid w:val="00732E9F"/>
    <w:rsid w:val="00733254"/>
    <w:rsid w:val="007333A3"/>
    <w:rsid w:val="00733539"/>
    <w:rsid w:val="007336B8"/>
    <w:rsid w:val="007337A6"/>
    <w:rsid w:val="00733A03"/>
    <w:rsid w:val="0073521C"/>
    <w:rsid w:val="00735F19"/>
    <w:rsid w:val="0073609B"/>
    <w:rsid w:val="007365CB"/>
    <w:rsid w:val="007372BC"/>
    <w:rsid w:val="007378D9"/>
    <w:rsid w:val="00737BD4"/>
    <w:rsid w:val="007400EB"/>
    <w:rsid w:val="007403A0"/>
    <w:rsid w:val="00740862"/>
    <w:rsid w:val="00740B06"/>
    <w:rsid w:val="00740ED0"/>
    <w:rsid w:val="00740F4B"/>
    <w:rsid w:val="00740F61"/>
    <w:rsid w:val="00741722"/>
    <w:rsid w:val="00741CCC"/>
    <w:rsid w:val="00742A5B"/>
    <w:rsid w:val="00742DE1"/>
    <w:rsid w:val="00742E3C"/>
    <w:rsid w:val="00742FDE"/>
    <w:rsid w:val="007434A9"/>
    <w:rsid w:val="007449AA"/>
    <w:rsid w:val="00744CD7"/>
    <w:rsid w:val="007453C7"/>
    <w:rsid w:val="00745E9A"/>
    <w:rsid w:val="0074658D"/>
    <w:rsid w:val="00746952"/>
    <w:rsid w:val="00746C51"/>
    <w:rsid w:val="00746F68"/>
    <w:rsid w:val="00747039"/>
    <w:rsid w:val="00747E72"/>
    <w:rsid w:val="0075054A"/>
    <w:rsid w:val="007507AA"/>
    <w:rsid w:val="00750D64"/>
    <w:rsid w:val="0075109D"/>
    <w:rsid w:val="007525DA"/>
    <w:rsid w:val="00752691"/>
    <w:rsid w:val="0075279C"/>
    <w:rsid w:val="0075310D"/>
    <w:rsid w:val="00753649"/>
    <w:rsid w:val="00753FFA"/>
    <w:rsid w:val="007542A3"/>
    <w:rsid w:val="00754AA2"/>
    <w:rsid w:val="0075509A"/>
    <w:rsid w:val="00755710"/>
    <w:rsid w:val="00755C49"/>
    <w:rsid w:val="00756088"/>
    <w:rsid w:val="007563CD"/>
    <w:rsid w:val="00756637"/>
    <w:rsid w:val="007566DB"/>
    <w:rsid w:val="007567AD"/>
    <w:rsid w:val="007568DC"/>
    <w:rsid w:val="00756B05"/>
    <w:rsid w:val="00757484"/>
    <w:rsid w:val="00757687"/>
    <w:rsid w:val="00757729"/>
    <w:rsid w:val="00757AAC"/>
    <w:rsid w:val="00757B04"/>
    <w:rsid w:val="00757FE5"/>
    <w:rsid w:val="00760137"/>
    <w:rsid w:val="0076045E"/>
    <w:rsid w:val="007604B3"/>
    <w:rsid w:val="00760981"/>
    <w:rsid w:val="00760D19"/>
    <w:rsid w:val="00760D49"/>
    <w:rsid w:val="00760D9A"/>
    <w:rsid w:val="00760E1A"/>
    <w:rsid w:val="007612BA"/>
    <w:rsid w:val="00761330"/>
    <w:rsid w:val="0076140A"/>
    <w:rsid w:val="007618F7"/>
    <w:rsid w:val="00761946"/>
    <w:rsid w:val="00761E99"/>
    <w:rsid w:val="007620B6"/>
    <w:rsid w:val="007623B8"/>
    <w:rsid w:val="007623C8"/>
    <w:rsid w:val="007627ED"/>
    <w:rsid w:val="0076310A"/>
    <w:rsid w:val="007631E2"/>
    <w:rsid w:val="00763244"/>
    <w:rsid w:val="00763589"/>
    <w:rsid w:val="0076360A"/>
    <w:rsid w:val="00763833"/>
    <w:rsid w:val="007638B2"/>
    <w:rsid w:val="00763D94"/>
    <w:rsid w:val="00763FBB"/>
    <w:rsid w:val="00764071"/>
    <w:rsid w:val="0076439F"/>
    <w:rsid w:val="007644DB"/>
    <w:rsid w:val="0076486C"/>
    <w:rsid w:val="00764BD4"/>
    <w:rsid w:val="00764C96"/>
    <w:rsid w:val="00764CDC"/>
    <w:rsid w:val="00764E71"/>
    <w:rsid w:val="007651BB"/>
    <w:rsid w:val="00765B43"/>
    <w:rsid w:val="00765F83"/>
    <w:rsid w:val="007662CF"/>
    <w:rsid w:val="0076632D"/>
    <w:rsid w:val="007664CF"/>
    <w:rsid w:val="007668CD"/>
    <w:rsid w:val="00767091"/>
    <w:rsid w:val="00767258"/>
    <w:rsid w:val="00767333"/>
    <w:rsid w:val="00767554"/>
    <w:rsid w:val="00767B27"/>
    <w:rsid w:val="00767E3E"/>
    <w:rsid w:val="00767E91"/>
    <w:rsid w:val="00770301"/>
    <w:rsid w:val="00770313"/>
    <w:rsid w:val="00770700"/>
    <w:rsid w:val="00771160"/>
    <w:rsid w:val="00771687"/>
    <w:rsid w:val="00771A83"/>
    <w:rsid w:val="00771E0B"/>
    <w:rsid w:val="007721C7"/>
    <w:rsid w:val="0077226F"/>
    <w:rsid w:val="007733EF"/>
    <w:rsid w:val="00773B85"/>
    <w:rsid w:val="00773E9B"/>
    <w:rsid w:val="00774180"/>
    <w:rsid w:val="00774429"/>
    <w:rsid w:val="00774759"/>
    <w:rsid w:val="00774857"/>
    <w:rsid w:val="00774F8F"/>
    <w:rsid w:val="00775A29"/>
    <w:rsid w:val="00775BB6"/>
    <w:rsid w:val="00775E4F"/>
    <w:rsid w:val="00775F77"/>
    <w:rsid w:val="00776207"/>
    <w:rsid w:val="00776223"/>
    <w:rsid w:val="007769C6"/>
    <w:rsid w:val="00776B15"/>
    <w:rsid w:val="00776D9F"/>
    <w:rsid w:val="00777337"/>
    <w:rsid w:val="007775B1"/>
    <w:rsid w:val="00777867"/>
    <w:rsid w:val="00777AED"/>
    <w:rsid w:val="00780554"/>
    <w:rsid w:val="007807D0"/>
    <w:rsid w:val="00780A86"/>
    <w:rsid w:val="00780ABF"/>
    <w:rsid w:val="00780B4D"/>
    <w:rsid w:val="00780F6B"/>
    <w:rsid w:val="007812DB"/>
    <w:rsid w:val="0078156C"/>
    <w:rsid w:val="007818CD"/>
    <w:rsid w:val="00781CF1"/>
    <w:rsid w:val="007827C1"/>
    <w:rsid w:val="007829AB"/>
    <w:rsid w:val="00782A76"/>
    <w:rsid w:val="00783043"/>
    <w:rsid w:val="00783087"/>
    <w:rsid w:val="0078311A"/>
    <w:rsid w:val="00784522"/>
    <w:rsid w:val="0078466E"/>
    <w:rsid w:val="00784C9A"/>
    <w:rsid w:val="00784D75"/>
    <w:rsid w:val="00784D94"/>
    <w:rsid w:val="00784DA6"/>
    <w:rsid w:val="00785292"/>
    <w:rsid w:val="0078544E"/>
    <w:rsid w:val="0078644C"/>
    <w:rsid w:val="00786595"/>
    <w:rsid w:val="00786850"/>
    <w:rsid w:val="00786D1A"/>
    <w:rsid w:val="007870DE"/>
    <w:rsid w:val="0078760D"/>
    <w:rsid w:val="00787748"/>
    <w:rsid w:val="007877EE"/>
    <w:rsid w:val="00787E70"/>
    <w:rsid w:val="00787F0B"/>
    <w:rsid w:val="0079075D"/>
    <w:rsid w:val="007909F7"/>
    <w:rsid w:val="00790D86"/>
    <w:rsid w:val="00790DCC"/>
    <w:rsid w:val="007912CA"/>
    <w:rsid w:val="0079144F"/>
    <w:rsid w:val="007918A6"/>
    <w:rsid w:val="007919D7"/>
    <w:rsid w:val="00791C0E"/>
    <w:rsid w:val="00791C40"/>
    <w:rsid w:val="00791C53"/>
    <w:rsid w:val="007920D5"/>
    <w:rsid w:val="00792BF4"/>
    <w:rsid w:val="00792DD1"/>
    <w:rsid w:val="00793687"/>
    <w:rsid w:val="007937A3"/>
    <w:rsid w:val="0079390B"/>
    <w:rsid w:val="00793D6B"/>
    <w:rsid w:val="0079430A"/>
    <w:rsid w:val="00794FA4"/>
    <w:rsid w:val="007952E9"/>
    <w:rsid w:val="007955A5"/>
    <w:rsid w:val="0079581B"/>
    <w:rsid w:val="00795EB5"/>
    <w:rsid w:val="00795FC7"/>
    <w:rsid w:val="0079609C"/>
    <w:rsid w:val="007963DB"/>
    <w:rsid w:val="007965B0"/>
    <w:rsid w:val="00796A71"/>
    <w:rsid w:val="00796C8A"/>
    <w:rsid w:val="0079714C"/>
    <w:rsid w:val="007976C3"/>
    <w:rsid w:val="007978EF"/>
    <w:rsid w:val="00797F3F"/>
    <w:rsid w:val="007A015B"/>
    <w:rsid w:val="007A0928"/>
    <w:rsid w:val="007A0B90"/>
    <w:rsid w:val="007A0CD1"/>
    <w:rsid w:val="007A0FFD"/>
    <w:rsid w:val="007A1813"/>
    <w:rsid w:val="007A25F8"/>
    <w:rsid w:val="007A2A1A"/>
    <w:rsid w:val="007A2E98"/>
    <w:rsid w:val="007A35DA"/>
    <w:rsid w:val="007A3BDB"/>
    <w:rsid w:val="007A3CDD"/>
    <w:rsid w:val="007A3D40"/>
    <w:rsid w:val="007A4067"/>
    <w:rsid w:val="007A4517"/>
    <w:rsid w:val="007A4563"/>
    <w:rsid w:val="007A4A6C"/>
    <w:rsid w:val="007A4C35"/>
    <w:rsid w:val="007A5714"/>
    <w:rsid w:val="007A5AC3"/>
    <w:rsid w:val="007A5EAF"/>
    <w:rsid w:val="007A6038"/>
    <w:rsid w:val="007A612A"/>
    <w:rsid w:val="007A62C5"/>
    <w:rsid w:val="007A6455"/>
    <w:rsid w:val="007A708D"/>
    <w:rsid w:val="007A70ED"/>
    <w:rsid w:val="007A7EA6"/>
    <w:rsid w:val="007B02BB"/>
    <w:rsid w:val="007B08D9"/>
    <w:rsid w:val="007B0B0B"/>
    <w:rsid w:val="007B0F74"/>
    <w:rsid w:val="007B117F"/>
    <w:rsid w:val="007B14F8"/>
    <w:rsid w:val="007B1997"/>
    <w:rsid w:val="007B1D07"/>
    <w:rsid w:val="007B1F50"/>
    <w:rsid w:val="007B2063"/>
    <w:rsid w:val="007B25BF"/>
    <w:rsid w:val="007B28FF"/>
    <w:rsid w:val="007B3521"/>
    <w:rsid w:val="007B426E"/>
    <w:rsid w:val="007B4CFA"/>
    <w:rsid w:val="007B5291"/>
    <w:rsid w:val="007B5A9E"/>
    <w:rsid w:val="007B5BD0"/>
    <w:rsid w:val="007B6680"/>
    <w:rsid w:val="007B6D6C"/>
    <w:rsid w:val="007B7239"/>
    <w:rsid w:val="007B758F"/>
    <w:rsid w:val="007B7BE8"/>
    <w:rsid w:val="007B7EE7"/>
    <w:rsid w:val="007C02D5"/>
    <w:rsid w:val="007C09E8"/>
    <w:rsid w:val="007C0A79"/>
    <w:rsid w:val="007C0AF2"/>
    <w:rsid w:val="007C0D10"/>
    <w:rsid w:val="007C15E5"/>
    <w:rsid w:val="007C1DFA"/>
    <w:rsid w:val="007C2C4D"/>
    <w:rsid w:val="007C2F7C"/>
    <w:rsid w:val="007C2FDF"/>
    <w:rsid w:val="007C2FEE"/>
    <w:rsid w:val="007C4407"/>
    <w:rsid w:val="007C44AB"/>
    <w:rsid w:val="007C467C"/>
    <w:rsid w:val="007C47B0"/>
    <w:rsid w:val="007C4A57"/>
    <w:rsid w:val="007C5BA1"/>
    <w:rsid w:val="007C5ED1"/>
    <w:rsid w:val="007C5F50"/>
    <w:rsid w:val="007C67D1"/>
    <w:rsid w:val="007C7343"/>
    <w:rsid w:val="007C7801"/>
    <w:rsid w:val="007C7FA1"/>
    <w:rsid w:val="007D0422"/>
    <w:rsid w:val="007D05DC"/>
    <w:rsid w:val="007D0A1B"/>
    <w:rsid w:val="007D133E"/>
    <w:rsid w:val="007D1BB9"/>
    <w:rsid w:val="007D2258"/>
    <w:rsid w:val="007D2342"/>
    <w:rsid w:val="007D2716"/>
    <w:rsid w:val="007D27FE"/>
    <w:rsid w:val="007D2BC3"/>
    <w:rsid w:val="007D2FEC"/>
    <w:rsid w:val="007D3227"/>
    <w:rsid w:val="007D3B29"/>
    <w:rsid w:val="007D3B70"/>
    <w:rsid w:val="007D3FD1"/>
    <w:rsid w:val="007D411A"/>
    <w:rsid w:val="007D41C6"/>
    <w:rsid w:val="007D4743"/>
    <w:rsid w:val="007D52DB"/>
    <w:rsid w:val="007D5616"/>
    <w:rsid w:val="007D56CF"/>
    <w:rsid w:val="007D5933"/>
    <w:rsid w:val="007D6444"/>
    <w:rsid w:val="007D66A0"/>
    <w:rsid w:val="007D671F"/>
    <w:rsid w:val="007D6784"/>
    <w:rsid w:val="007D6D9B"/>
    <w:rsid w:val="007D7063"/>
    <w:rsid w:val="007D76CB"/>
    <w:rsid w:val="007E032A"/>
    <w:rsid w:val="007E082E"/>
    <w:rsid w:val="007E0975"/>
    <w:rsid w:val="007E0C77"/>
    <w:rsid w:val="007E0CC0"/>
    <w:rsid w:val="007E0E51"/>
    <w:rsid w:val="007E1E1A"/>
    <w:rsid w:val="007E1F48"/>
    <w:rsid w:val="007E229D"/>
    <w:rsid w:val="007E2F1E"/>
    <w:rsid w:val="007E33A8"/>
    <w:rsid w:val="007E3930"/>
    <w:rsid w:val="007E3FF0"/>
    <w:rsid w:val="007E4320"/>
    <w:rsid w:val="007E4941"/>
    <w:rsid w:val="007E5072"/>
    <w:rsid w:val="007E508B"/>
    <w:rsid w:val="007E5120"/>
    <w:rsid w:val="007E59B0"/>
    <w:rsid w:val="007E67A8"/>
    <w:rsid w:val="007E6A9C"/>
    <w:rsid w:val="007E6E73"/>
    <w:rsid w:val="007F0B8A"/>
    <w:rsid w:val="007F0CF1"/>
    <w:rsid w:val="007F0E2C"/>
    <w:rsid w:val="007F1510"/>
    <w:rsid w:val="007F1715"/>
    <w:rsid w:val="007F17C4"/>
    <w:rsid w:val="007F18A1"/>
    <w:rsid w:val="007F1ACD"/>
    <w:rsid w:val="007F1C11"/>
    <w:rsid w:val="007F1D1D"/>
    <w:rsid w:val="007F2157"/>
    <w:rsid w:val="007F232C"/>
    <w:rsid w:val="007F24F0"/>
    <w:rsid w:val="007F258A"/>
    <w:rsid w:val="007F2DB6"/>
    <w:rsid w:val="007F365C"/>
    <w:rsid w:val="007F3B39"/>
    <w:rsid w:val="007F49A3"/>
    <w:rsid w:val="007F4A2A"/>
    <w:rsid w:val="007F4A5B"/>
    <w:rsid w:val="007F53C0"/>
    <w:rsid w:val="007F53E0"/>
    <w:rsid w:val="007F584B"/>
    <w:rsid w:val="007F5C63"/>
    <w:rsid w:val="007F5C8E"/>
    <w:rsid w:val="007F5DC2"/>
    <w:rsid w:val="007F623C"/>
    <w:rsid w:val="007F6A38"/>
    <w:rsid w:val="008006E5"/>
    <w:rsid w:val="00800CBB"/>
    <w:rsid w:val="00800EEA"/>
    <w:rsid w:val="00801003"/>
    <w:rsid w:val="00801A40"/>
    <w:rsid w:val="00801AB9"/>
    <w:rsid w:val="0080213A"/>
    <w:rsid w:val="00802242"/>
    <w:rsid w:val="008028D2"/>
    <w:rsid w:val="00802DAA"/>
    <w:rsid w:val="00802E72"/>
    <w:rsid w:val="008033B7"/>
    <w:rsid w:val="00803449"/>
    <w:rsid w:val="00803495"/>
    <w:rsid w:val="00803A86"/>
    <w:rsid w:val="00803EE9"/>
    <w:rsid w:val="0080410F"/>
    <w:rsid w:val="0080491C"/>
    <w:rsid w:val="00804CD7"/>
    <w:rsid w:val="00804D1B"/>
    <w:rsid w:val="008056B3"/>
    <w:rsid w:val="00806036"/>
    <w:rsid w:val="008061BC"/>
    <w:rsid w:val="0080676C"/>
    <w:rsid w:val="00806967"/>
    <w:rsid w:val="00806AFE"/>
    <w:rsid w:val="008072E8"/>
    <w:rsid w:val="00807389"/>
    <w:rsid w:val="00807904"/>
    <w:rsid w:val="00807D18"/>
    <w:rsid w:val="00810271"/>
    <w:rsid w:val="0081082E"/>
    <w:rsid w:val="0081157A"/>
    <w:rsid w:val="008119EB"/>
    <w:rsid w:val="00811B95"/>
    <w:rsid w:val="00811E47"/>
    <w:rsid w:val="00812244"/>
    <w:rsid w:val="00812DBD"/>
    <w:rsid w:val="00812ED9"/>
    <w:rsid w:val="00813051"/>
    <w:rsid w:val="00813082"/>
    <w:rsid w:val="008134F4"/>
    <w:rsid w:val="00813D2D"/>
    <w:rsid w:val="00814804"/>
    <w:rsid w:val="008148A7"/>
    <w:rsid w:val="00815105"/>
    <w:rsid w:val="00815215"/>
    <w:rsid w:val="00815272"/>
    <w:rsid w:val="0081532C"/>
    <w:rsid w:val="008158E8"/>
    <w:rsid w:val="00815A63"/>
    <w:rsid w:val="008160BA"/>
    <w:rsid w:val="0081625A"/>
    <w:rsid w:val="008167ED"/>
    <w:rsid w:val="008169A8"/>
    <w:rsid w:val="00816C0F"/>
    <w:rsid w:val="00816CF8"/>
    <w:rsid w:val="00816DBF"/>
    <w:rsid w:val="00817280"/>
    <w:rsid w:val="00817A06"/>
    <w:rsid w:val="00817AC2"/>
    <w:rsid w:val="0082001A"/>
    <w:rsid w:val="008201F0"/>
    <w:rsid w:val="00820225"/>
    <w:rsid w:val="00821D03"/>
    <w:rsid w:val="00821DFE"/>
    <w:rsid w:val="008230BA"/>
    <w:rsid w:val="0082385C"/>
    <w:rsid w:val="00824EC2"/>
    <w:rsid w:val="0082512F"/>
    <w:rsid w:val="00825458"/>
    <w:rsid w:val="00825544"/>
    <w:rsid w:val="00825A9A"/>
    <w:rsid w:val="00825B0C"/>
    <w:rsid w:val="00825BD2"/>
    <w:rsid w:val="00825E7A"/>
    <w:rsid w:val="00825F0C"/>
    <w:rsid w:val="00825FBA"/>
    <w:rsid w:val="008260CC"/>
    <w:rsid w:val="008273DB"/>
    <w:rsid w:val="00827FCC"/>
    <w:rsid w:val="00830B45"/>
    <w:rsid w:val="00830B96"/>
    <w:rsid w:val="008314BE"/>
    <w:rsid w:val="00831CB4"/>
    <w:rsid w:val="00831DC4"/>
    <w:rsid w:val="00831EA1"/>
    <w:rsid w:val="00832A46"/>
    <w:rsid w:val="00832DFF"/>
    <w:rsid w:val="00833245"/>
    <w:rsid w:val="0083368E"/>
    <w:rsid w:val="00833AB3"/>
    <w:rsid w:val="00833C3C"/>
    <w:rsid w:val="00833D13"/>
    <w:rsid w:val="00833EEE"/>
    <w:rsid w:val="00834865"/>
    <w:rsid w:val="0083489B"/>
    <w:rsid w:val="00834998"/>
    <w:rsid w:val="00835605"/>
    <w:rsid w:val="008359E4"/>
    <w:rsid w:val="00835D98"/>
    <w:rsid w:val="00835FEE"/>
    <w:rsid w:val="0083605B"/>
    <w:rsid w:val="0083711B"/>
    <w:rsid w:val="00837BA4"/>
    <w:rsid w:val="00842178"/>
    <w:rsid w:val="0084254E"/>
    <w:rsid w:val="00842AD8"/>
    <w:rsid w:val="00842D25"/>
    <w:rsid w:val="00843788"/>
    <w:rsid w:val="008437AE"/>
    <w:rsid w:val="00843A23"/>
    <w:rsid w:val="00843F24"/>
    <w:rsid w:val="0084462A"/>
    <w:rsid w:val="0084463B"/>
    <w:rsid w:val="008447E5"/>
    <w:rsid w:val="0084521E"/>
    <w:rsid w:val="008454DD"/>
    <w:rsid w:val="00845566"/>
    <w:rsid w:val="00845CDF"/>
    <w:rsid w:val="00846955"/>
    <w:rsid w:val="00846C99"/>
    <w:rsid w:val="00846F82"/>
    <w:rsid w:val="00847146"/>
    <w:rsid w:val="008471BE"/>
    <w:rsid w:val="008475A4"/>
    <w:rsid w:val="0084770C"/>
    <w:rsid w:val="00847788"/>
    <w:rsid w:val="00850545"/>
    <w:rsid w:val="00850A72"/>
    <w:rsid w:val="00850E85"/>
    <w:rsid w:val="00851353"/>
    <w:rsid w:val="00851661"/>
    <w:rsid w:val="00851BE6"/>
    <w:rsid w:val="0085284F"/>
    <w:rsid w:val="00852FDC"/>
    <w:rsid w:val="00853150"/>
    <w:rsid w:val="008536F9"/>
    <w:rsid w:val="0085428F"/>
    <w:rsid w:val="00854608"/>
    <w:rsid w:val="00854961"/>
    <w:rsid w:val="00854BF6"/>
    <w:rsid w:val="00855CDE"/>
    <w:rsid w:val="00860155"/>
    <w:rsid w:val="0086070D"/>
    <w:rsid w:val="008608AC"/>
    <w:rsid w:val="00860B69"/>
    <w:rsid w:val="00861317"/>
    <w:rsid w:val="00861563"/>
    <w:rsid w:val="008618C7"/>
    <w:rsid w:val="008619BF"/>
    <w:rsid w:val="00861C9F"/>
    <w:rsid w:val="008620DE"/>
    <w:rsid w:val="008623B1"/>
    <w:rsid w:val="00862552"/>
    <w:rsid w:val="00862844"/>
    <w:rsid w:val="00863129"/>
    <w:rsid w:val="0086349D"/>
    <w:rsid w:val="00863592"/>
    <w:rsid w:val="008635EE"/>
    <w:rsid w:val="00863815"/>
    <w:rsid w:val="0086407F"/>
    <w:rsid w:val="008641D1"/>
    <w:rsid w:val="0086454E"/>
    <w:rsid w:val="00865042"/>
    <w:rsid w:val="008650AA"/>
    <w:rsid w:val="0086517D"/>
    <w:rsid w:val="008654E2"/>
    <w:rsid w:val="008654ED"/>
    <w:rsid w:val="0086550C"/>
    <w:rsid w:val="00865A5C"/>
    <w:rsid w:val="0086606A"/>
    <w:rsid w:val="008665EC"/>
    <w:rsid w:val="008672E8"/>
    <w:rsid w:val="008674BA"/>
    <w:rsid w:val="008674EA"/>
    <w:rsid w:val="00867A51"/>
    <w:rsid w:val="00867EEB"/>
    <w:rsid w:val="008702C0"/>
    <w:rsid w:val="00870334"/>
    <w:rsid w:val="00870591"/>
    <w:rsid w:val="00870DEA"/>
    <w:rsid w:val="0087111A"/>
    <w:rsid w:val="008711D7"/>
    <w:rsid w:val="008713C4"/>
    <w:rsid w:val="008714F9"/>
    <w:rsid w:val="00871748"/>
    <w:rsid w:val="00872189"/>
    <w:rsid w:val="008722F4"/>
    <w:rsid w:val="008728B9"/>
    <w:rsid w:val="00872B10"/>
    <w:rsid w:val="008731DC"/>
    <w:rsid w:val="008736B8"/>
    <w:rsid w:val="00873D47"/>
    <w:rsid w:val="00874126"/>
    <w:rsid w:val="008746AF"/>
    <w:rsid w:val="00874EEC"/>
    <w:rsid w:val="008754EC"/>
    <w:rsid w:val="00875A2E"/>
    <w:rsid w:val="00875AB0"/>
    <w:rsid w:val="00876176"/>
    <w:rsid w:val="00876A38"/>
    <w:rsid w:val="0087790B"/>
    <w:rsid w:val="0088050C"/>
    <w:rsid w:val="008805C9"/>
    <w:rsid w:val="00880787"/>
    <w:rsid w:val="00881883"/>
    <w:rsid w:val="0088192D"/>
    <w:rsid w:val="00881D2E"/>
    <w:rsid w:val="0088226D"/>
    <w:rsid w:val="00882907"/>
    <w:rsid w:val="008829EC"/>
    <w:rsid w:val="0088350D"/>
    <w:rsid w:val="008837A6"/>
    <w:rsid w:val="00883F29"/>
    <w:rsid w:val="00884113"/>
    <w:rsid w:val="00884754"/>
    <w:rsid w:val="00884ACE"/>
    <w:rsid w:val="00884E75"/>
    <w:rsid w:val="00884F2D"/>
    <w:rsid w:val="00885199"/>
    <w:rsid w:val="00886176"/>
    <w:rsid w:val="008873CF"/>
    <w:rsid w:val="008879B8"/>
    <w:rsid w:val="008904AB"/>
    <w:rsid w:val="008907B2"/>
    <w:rsid w:val="00890837"/>
    <w:rsid w:val="00890FC9"/>
    <w:rsid w:val="00891103"/>
    <w:rsid w:val="00891224"/>
    <w:rsid w:val="00892007"/>
    <w:rsid w:val="008928E4"/>
    <w:rsid w:val="00892C37"/>
    <w:rsid w:val="00893734"/>
    <w:rsid w:val="008938AA"/>
    <w:rsid w:val="008947BF"/>
    <w:rsid w:val="00894AED"/>
    <w:rsid w:val="00894D3E"/>
    <w:rsid w:val="00894FAB"/>
    <w:rsid w:val="0089509F"/>
    <w:rsid w:val="00895185"/>
    <w:rsid w:val="00895429"/>
    <w:rsid w:val="008955DF"/>
    <w:rsid w:val="00895D50"/>
    <w:rsid w:val="0089632C"/>
    <w:rsid w:val="008964EE"/>
    <w:rsid w:val="008968C3"/>
    <w:rsid w:val="00896989"/>
    <w:rsid w:val="00897364"/>
    <w:rsid w:val="0089764A"/>
    <w:rsid w:val="0089766A"/>
    <w:rsid w:val="008A0586"/>
    <w:rsid w:val="008A0724"/>
    <w:rsid w:val="008A0827"/>
    <w:rsid w:val="008A09A2"/>
    <w:rsid w:val="008A0B32"/>
    <w:rsid w:val="008A1118"/>
    <w:rsid w:val="008A11D8"/>
    <w:rsid w:val="008A1B32"/>
    <w:rsid w:val="008A2A6E"/>
    <w:rsid w:val="008A2F08"/>
    <w:rsid w:val="008A2F5E"/>
    <w:rsid w:val="008A3365"/>
    <w:rsid w:val="008A4129"/>
    <w:rsid w:val="008A4729"/>
    <w:rsid w:val="008A491F"/>
    <w:rsid w:val="008A4A77"/>
    <w:rsid w:val="008A4BE4"/>
    <w:rsid w:val="008A4C94"/>
    <w:rsid w:val="008A4E8B"/>
    <w:rsid w:val="008A52F0"/>
    <w:rsid w:val="008A5466"/>
    <w:rsid w:val="008A6483"/>
    <w:rsid w:val="008A6EE3"/>
    <w:rsid w:val="008A7416"/>
    <w:rsid w:val="008A74A2"/>
    <w:rsid w:val="008A7CFB"/>
    <w:rsid w:val="008B1B95"/>
    <w:rsid w:val="008B1BBA"/>
    <w:rsid w:val="008B1D18"/>
    <w:rsid w:val="008B1F38"/>
    <w:rsid w:val="008B1FA0"/>
    <w:rsid w:val="008B25AC"/>
    <w:rsid w:val="008B28E7"/>
    <w:rsid w:val="008B3029"/>
    <w:rsid w:val="008B34F2"/>
    <w:rsid w:val="008B380D"/>
    <w:rsid w:val="008B3DE4"/>
    <w:rsid w:val="008B460E"/>
    <w:rsid w:val="008B4653"/>
    <w:rsid w:val="008B48F5"/>
    <w:rsid w:val="008B5449"/>
    <w:rsid w:val="008B550A"/>
    <w:rsid w:val="008B584A"/>
    <w:rsid w:val="008B5890"/>
    <w:rsid w:val="008B5F63"/>
    <w:rsid w:val="008B60EE"/>
    <w:rsid w:val="008B60FA"/>
    <w:rsid w:val="008B765E"/>
    <w:rsid w:val="008B795B"/>
    <w:rsid w:val="008B7B27"/>
    <w:rsid w:val="008B7B4A"/>
    <w:rsid w:val="008C007A"/>
    <w:rsid w:val="008C031A"/>
    <w:rsid w:val="008C055D"/>
    <w:rsid w:val="008C080D"/>
    <w:rsid w:val="008C0C9A"/>
    <w:rsid w:val="008C0D38"/>
    <w:rsid w:val="008C0E63"/>
    <w:rsid w:val="008C107E"/>
    <w:rsid w:val="008C1526"/>
    <w:rsid w:val="008C1616"/>
    <w:rsid w:val="008C16AB"/>
    <w:rsid w:val="008C186E"/>
    <w:rsid w:val="008C2133"/>
    <w:rsid w:val="008C2340"/>
    <w:rsid w:val="008C2416"/>
    <w:rsid w:val="008C24CD"/>
    <w:rsid w:val="008C2708"/>
    <w:rsid w:val="008C2E43"/>
    <w:rsid w:val="008C3047"/>
    <w:rsid w:val="008C386F"/>
    <w:rsid w:val="008C3A52"/>
    <w:rsid w:val="008C3D27"/>
    <w:rsid w:val="008C473C"/>
    <w:rsid w:val="008C474A"/>
    <w:rsid w:val="008C51C8"/>
    <w:rsid w:val="008C5D11"/>
    <w:rsid w:val="008C5F39"/>
    <w:rsid w:val="008C6061"/>
    <w:rsid w:val="008C65F3"/>
    <w:rsid w:val="008C65FD"/>
    <w:rsid w:val="008C688F"/>
    <w:rsid w:val="008C68E4"/>
    <w:rsid w:val="008C6B74"/>
    <w:rsid w:val="008C6F40"/>
    <w:rsid w:val="008C6FAD"/>
    <w:rsid w:val="008C6FCC"/>
    <w:rsid w:val="008C713A"/>
    <w:rsid w:val="008C78C0"/>
    <w:rsid w:val="008C7C46"/>
    <w:rsid w:val="008C7CB4"/>
    <w:rsid w:val="008C7F5D"/>
    <w:rsid w:val="008D0120"/>
    <w:rsid w:val="008D04BA"/>
    <w:rsid w:val="008D07C8"/>
    <w:rsid w:val="008D0A12"/>
    <w:rsid w:val="008D151E"/>
    <w:rsid w:val="008D1670"/>
    <w:rsid w:val="008D1CA9"/>
    <w:rsid w:val="008D2038"/>
    <w:rsid w:val="008D211F"/>
    <w:rsid w:val="008D24FA"/>
    <w:rsid w:val="008D2CD6"/>
    <w:rsid w:val="008D3099"/>
    <w:rsid w:val="008D3450"/>
    <w:rsid w:val="008D4772"/>
    <w:rsid w:val="008D4F1B"/>
    <w:rsid w:val="008D5529"/>
    <w:rsid w:val="008D5562"/>
    <w:rsid w:val="008D56C0"/>
    <w:rsid w:val="008D5B78"/>
    <w:rsid w:val="008D5E04"/>
    <w:rsid w:val="008D5F56"/>
    <w:rsid w:val="008D62DD"/>
    <w:rsid w:val="008D65B9"/>
    <w:rsid w:val="008D66D2"/>
    <w:rsid w:val="008D6CEA"/>
    <w:rsid w:val="008D6DAC"/>
    <w:rsid w:val="008D6E7C"/>
    <w:rsid w:val="008D72B0"/>
    <w:rsid w:val="008D73C6"/>
    <w:rsid w:val="008D7416"/>
    <w:rsid w:val="008D7820"/>
    <w:rsid w:val="008D7885"/>
    <w:rsid w:val="008D791B"/>
    <w:rsid w:val="008D799B"/>
    <w:rsid w:val="008D7F18"/>
    <w:rsid w:val="008E01CD"/>
    <w:rsid w:val="008E0E5B"/>
    <w:rsid w:val="008E0EE1"/>
    <w:rsid w:val="008E15C4"/>
    <w:rsid w:val="008E163E"/>
    <w:rsid w:val="008E23E3"/>
    <w:rsid w:val="008E2485"/>
    <w:rsid w:val="008E2A03"/>
    <w:rsid w:val="008E2C60"/>
    <w:rsid w:val="008E327E"/>
    <w:rsid w:val="008E37DB"/>
    <w:rsid w:val="008E3F42"/>
    <w:rsid w:val="008E4009"/>
    <w:rsid w:val="008E4160"/>
    <w:rsid w:val="008E4461"/>
    <w:rsid w:val="008E45E7"/>
    <w:rsid w:val="008E488A"/>
    <w:rsid w:val="008E48AC"/>
    <w:rsid w:val="008E5045"/>
    <w:rsid w:val="008E55DF"/>
    <w:rsid w:val="008E5FEE"/>
    <w:rsid w:val="008E6046"/>
    <w:rsid w:val="008E61CF"/>
    <w:rsid w:val="008E64DC"/>
    <w:rsid w:val="008E712F"/>
    <w:rsid w:val="008E7329"/>
    <w:rsid w:val="008E763F"/>
    <w:rsid w:val="008E7915"/>
    <w:rsid w:val="008E7C97"/>
    <w:rsid w:val="008F084E"/>
    <w:rsid w:val="008F0871"/>
    <w:rsid w:val="008F0E3C"/>
    <w:rsid w:val="008F0FB0"/>
    <w:rsid w:val="008F1063"/>
    <w:rsid w:val="008F107B"/>
    <w:rsid w:val="008F10B7"/>
    <w:rsid w:val="008F1409"/>
    <w:rsid w:val="008F17CF"/>
    <w:rsid w:val="008F180F"/>
    <w:rsid w:val="008F1A8C"/>
    <w:rsid w:val="008F29AB"/>
    <w:rsid w:val="008F2E84"/>
    <w:rsid w:val="008F3872"/>
    <w:rsid w:val="008F3B1C"/>
    <w:rsid w:val="008F3DDE"/>
    <w:rsid w:val="008F40B7"/>
    <w:rsid w:val="008F4D94"/>
    <w:rsid w:val="008F50A7"/>
    <w:rsid w:val="008F52BB"/>
    <w:rsid w:val="008F56FF"/>
    <w:rsid w:val="008F59AE"/>
    <w:rsid w:val="008F658C"/>
    <w:rsid w:val="008F6A24"/>
    <w:rsid w:val="008F6D37"/>
    <w:rsid w:val="008F6FBC"/>
    <w:rsid w:val="008F7408"/>
    <w:rsid w:val="008F7DED"/>
    <w:rsid w:val="009005EE"/>
    <w:rsid w:val="0090093D"/>
    <w:rsid w:val="00900ADC"/>
    <w:rsid w:val="009016EC"/>
    <w:rsid w:val="0090190B"/>
    <w:rsid w:val="00901F4A"/>
    <w:rsid w:val="009028E2"/>
    <w:rsid w:val="00902C26"/>
    <w:rsid w:val="00902F4A"/>
    <w:rsid w:val="0090433C"/>
    <w:rsid w:val="00904356"/>
    <w:rsid w:val="00904790"/>
    <w:rsid w:val="00904A20"/>
    <w:rsid w:val="00904FFB"/>
    <w:rsid w:val="009050C3"/>
    <w:rsid w:val="009053A4"/>
    <w:rsid w:val="009059C8"/>
    <w:rsid w:val="00905B08"/>
    <w:rsid w:val="00905BF7"/>
    <w:rsid w:val="00905F45"/>
    <w:rsid w:val="0090634A"/>
    <w:rsid w:val="00906D9B"/>
    <w:rsid w:val="00906E77"/>
    <w:rsid w:val="00906FE9"/>
    <w:rsid w:val="0091139C"/>
    <w:rsid w:val="00911479"/>
    <w:rsid w:val="00911519"/>
    <w:rsid w:val="00911659"/>
    <w:rsid w:val="00911918"/>
    <w:rsid w:val="00911A8F"/>
    <w:rsid w:val="00912548"/>
    <w:rsid w:val="00912887"/>
    <w:rsid w:val="00912C6A"/>
    <w:rsid w:val="0091317B"/>
    <w:rsid w:val="009135F1"/>
    <w:rsid w:val="00913648"/>
    <w:rsid w:val="009138C4"/>
    <w:rsid w:val="009138D6"/>
    <w:rsid w:val="00913C39"/>
    <w:rsid w:val="00913C4C"/>
    <w:rsid w:val="00914591"/>
    <w:rsid w:val="0091517F"/>
    <w:rsid w:val="00915811"/>
    <w:rsid w:val="00915D3B"/>
    <w:rsid w:val="0091602B"/>
    <w:rsid w:val="009162FA"/>
    <w:rsid w:val="009165A8"/>
    <w:rsid w:val="0091696C"/>
    <w:rsid w:val="00916B94"/>
    <w:rsid w:val="0091716A"/>
    <w:rsid w:val="00917411"/>
    <w:rsid w:val="009202E8"/>
    <w:rsid w:val="0092074A"/>
    <w:rsid w:val="0092106B"/>
    <w:rsid w:val="009212F2"/>
    <w:rsid w:val="0092147A"/>
    <w:rsid w:val="009218EE"/>
    <w:rsid w:val="00921CCF"/>
    <w:rsid w:val="00921D4E"/>
    <w:rsid w:val="009225C0"/>
    <w:rsid w:val="0092394F"/>
    <w:rsid w:val="009239BC"/>
    <w:rsid w:val="0092490B"/>
    <w:rsid w:val="00924B76"/>
    <w:rsid w:val="00924BA0"/>
    <w:rsid w:val="00924C91"/>
    <w:rsid w:val="00924D14"/>
    <w:rsid w:val="00924E12"/>
    <w:rsid w:val="00925A87"/>
    <w:rsid w:val="00925DED"/>
    <w:rsid w:val="00926ACC"/>
    <w:rsid w:val="0092725A"/>
    <w:rsid w:val="00927504"/>
    <w:rsid w:val="00927EDC"/>
    <w:rsid w:val="00930381"/>
    <w:rsid w:val="00930B36"/>
    <w:rsid w:val="00930FEF"/>
    <w:rsid w:val="009310EF"/>
    <w:rsid w:val="009319C9"/>
    <w:rsid w:val="00931B5F"/>
    <w:rsid w:val="00932729"/>
    <w:rsid w:val="009327B4"/>
    <w:rsid w:val="00932869"/>
    <w:rsid w:val="00932CF3"/>
    <w:rsid w:val="00933515"/>
    <w:rsid w:val="0093414A"/>
    <w:rsid w:val="00934566"/>
    <w:rsid w:val="00935260"/>
    <w:rsid w:val="00935292"/>
    <w:rsid w:val="009356AB"/>
    <w:rsid w:val="0093663F"/>
    <w:rsid w:val="0093750A"/>
    <w:rsid w:val="0093764A"/>
    <w:rsid w:val="00937765"/>
    <w:rsid w:val="00937952"/>
    <w:rsid w:val="00937B33"/>
    <w:rsid w:val="00937ECF"/>
    <w:rsid w:val="009403EF"/>
    <w:rsid w:val="00940619"/>
    <w:rsid w:val="00940CAD"/>
    <w:rsid w:val="0094113E"/>
    <w:rsid w:val="0094238B"/>
    <w:rsid w:val="00942DFE"/>
    <w:rsid w:val="009431C7"/>
    <w:rsid w:val="009439F8"/>
    <w:rsid w:val="00943D9B"/>
    <w:rsid w:val="00943DB3"/>
    <w:rsid w:val="00943FE7"/>
    <w:rsid w:val="009449E8"/>
    <w:rsid w:val="0094513C"/>
    <w:rsid w:val="009454DD"/>
    <w:rsid w:val="00945B79"/>
    <w:rsid w:val="00945C34"/>
    <w:rsid w:val="00945D76"/>
    <w:rsid w:val="00946308"/>
    <w:rsid w:val="0094672C"/>
    <w:rsid w:val="0094727A"/>
    <w:rsid w:val="00947DD3"/>
    <w:rsid w:val="00947E41"/>
    <w:rsid w:val="009506CB"/>
    <w:rsid w:val="0095072D"/>
    <w:rsid w:val="009507CC"/>
    <w:rsid w:val="00950830"/>
    <w:rsid w:val="0095086A"/>
    <w:rsid w:val="0095087E"/>
    <w:rsid w:val="00950AA4"/>
    <w:rsid w:val="00950E57"/>
    <w:rsid w:val="00951983"/>
    <w:rsid w:val="00951D74"/>
    <w:rsid w:val="00951DD2"/>
    <w:rsid w:val="00951E4B"/>
    <w:rsid w:val="00952342"/>
    <w:rsid w:val="00952716"/>
    <w:rsid w:val="00952769"/>
    <w:rsid w:val="009527FE"/>
    <w:rsid w:val="00952ADD"/>
    <w:rsid w:val="00952D01"/>
    <w:rsid w:val="0095355E"/>
    <w:rsid w:val="00953918"/>
    <w:rsid w:val="00953A75"/>
    <w:rsid w:val="00953DEB"/>
    <w:rsid w:val="009542A9"/>
    <w:rsid w:val="009545BE"/>
    <w:rsid w:val="0095466B"/>
    <w:rsid w:val="00954D46"/>
    <w:rsid w:val="00954E51"/>
    <w:rsid w:val="0095588A"/>
    <w:rsid w:val="009558E1"/>
    <w:rsid w:val="0095690A"/>
    <w:rsid w:val="00956A95"/>
    <w:rsid w:val="00956BC0"/>
    <w:rsid w:val="00957203"/>
    <w:rsid w:val="00957FC5"/>
    <w:rsid w:val="0096065A"/>
    <w:rsid w:val="00960B37"/>
    <w:rsid w:val="00960CC1"/>
    <w:rsid w:val="00960CFC"/>
    <w:rsid w:val="00960ED3"/>
    <w:rsid w:val="00962183"/>
    <w:rsid w:val="009621B9"/>
    <w:rsid w:val="00962B52"/>
    <w:rsid w:val="00962D54"/>
    <w:rsid w:val="00962D6F"/>
    <w:rsid w:val="00963B2A"/>
    <w:rsid w:val="00963ED2"/>
    <w:rsid w:val="0096450A"/>
    <w:rsid w:val="00965110"/>
    <w:rsid w:val="0096550A"/>
    <w:rsid w:val="00965806"/>
    <w:rsid w:val="00965B7E"/>
    <w:rsid w:val="00965CE6"/>
    <w:rsid w:val="009662E9"/>
    <w:rsid w:val="0096669E"/>
    <w:rsid w:val="009669C1"/>
    <w:rsid w:val="00966A6D"/>
    <w:rsid w:val="00966C74"/>
    <w:rsid w:val="00966CC8"/>
    <w:rsid w:val="0096702A"/>
    <w:rsid w:val="009675DB"/>
    <w:rsid w:val="0096781A"/>
    <w:rsid w:val="00970608"/>
    <w:rsid w:val="0097082E"/>
    <w:rsid w:val="00970BD9"/>
    <w:rsid w:val="00970CA9"/>
    <w:rsid w:val="0097105D"/>
    <w:rsid w:val="0097172C"/>
    <w:rsid w:val="009718E1"/>
    <w:rsid w:val="00971C52"/>
    <w:rsid w:val="009734BB"/>
    <w:rsid w:val="009739A2"/>
    <w:rsid w:val="00973B3E"/>
    <w:rsid w:val="00973CE6"/>
    <w:rsid w:val="00974613"/>
    <w:rsid w:val="00974A67"/>
    <w:rsid w:val="00974DFF"/>
    <w:rsid w:val="009757BD"/>
    <w:rsid w:val="00975823"/>
    <w:rsid w:val="009758D5"/>
    <w:rsid w:val="009776DD"/>
    <w:rsid w:val="00977C4D"/>
    <w:rsid w:val="00977DA3"/>
    <w:rsid w:val="00977ED3"/>
    <w:rsid w:val="00980611"/>
    <w:rsid w:val="009815E1"/>
    <w:rsid w:val="009829A8"/>
    <w:rsid w:val="00982F82"/>
    <w:rsid w:val="009838A1"/>
    <w:rsid w:val="00983E3C"/>
    <w:rsid w:val="00983F86"/>
    <w:rsid w:val="009841AA"/>
    <w:rsid w:val="0098458B"/>
    <w:rsid w:val="009846B8"/>
    <w:rsid w:val="00984892"/>
    <w:rsid w:val="00984A59"/>
    <w:rsid w:val="009852BD"/>
    <w:rsid w:val="0098536D"/>
    <w:rsid w:val="00986347"/>
    <w:rsid w:val="00986581"/>
    <w:rsid w:val="00986E92"/>
    <w:rsid w:val="0098710C"/>
    <w:rsid w:val="0098748D"/>
    <w:rsid w:val="0098751E"/>
    <w:rsid w:val="00987C61"/>
    <w:rsid w:val="00987D87"/>
    <w:rsid w:val="00987F95"/>
    <w:rsid w:val="0099006F"/>
    <w:rsid w:val="0099068D"/>
    <w:rsid w:val="0099091E"/>
    <w:rsid w:val="00990A81"/>
    <w:rsid w:val="00991075"/>
    <w:rsid w:val="009911F4"/>
    <w:rsid w:val="00991523"/>
    <w:rsid w:val="009919DD"/>
    <w:rsid w:val="00991ADD"/>
    <w:rsid w:val="0099216F"/>
    <w:rsid w:val="00992246"/>
    <w:rsid w:val="009924E0"/>
    <w:rsid w:val="00992ABE"/>
    <w:rsid w:val="009932A6"/>
    <w:rsid w:val="00993CC7"/>
    <w:rsid w:val="00993D92"/>
    <w:rsid w:val="00994323"/>
    <w:rsid w:val="00994CB5"/>
    <w:rsid w:val="00995091"/>
    <w:rsid w:val="009951A2"/>
    <w:rsid w:val="00995285"/>
    <w:rsid w:val="00995507"/>
    <w:rsid w:val="00995BF4"/>
    <w:rsid w:val="00996444"/>
    <w:rsid w:val="009964DD"/>
    <w:rsid w:val="00996839"/>
    <w:rsid w:val="009969BB"/>
    <w:rsid w:val="00996F35"/>
    <w:rsid w:val="0099711C"/>
    <w:rsid w:val="0099728F"/>
    <w:rsid w:val="0099737A"/>
    <w:rsid w:val="00997887"/>
    <w:rsid w:val="009A08EB"/>
    <w:rsid w:val="009A0DED"/>
    <w:rsid w:val="009A24E2"/>
    <w:rsid w:val="009A2501"/>
    <w:rsid w:val="009A288E"/>
    <w:rsid w:val="009A2CC9"/>
    <w:rsid w:val="009A3786"/>
    <w:rsid w:val="009A3AFE"/>
    <w:rsid w:val="009A4A16"/>
    <w:rsid w:val="009A4B5A"/>
    <w:rsid w:val="009A4C0B"/>
    <w:rsid w:val="009A4C66"/>
    <w:rsid w:val="009A549B"/>
    <w:rsid w:val="009A5AE4"/>
    <w:rsid w:val="009A5DC7"/>
    <w:rsid w:val="009A60B1"/>
    <w:rsid w:val="009A61A5"/>
    <w:rsid w:val="009A65C3"/>
    <w:rsid w:val="009A68B2"/>
    <w:rsid w:val="009A68DA"/>
    <w:rsid w:val="009A727A"/>
    <w:rsid w:val="009A7749"/>
    <w:rsid w:val="009A78EE"/>
    <w:rsid w:val="009A7B68"/>
    <w:rsid w:val="009B007D"/>
    <w:rsid w:val="009B0FE5"/>
    <w:rsid w:val="009B12B7"/>
    <w:rsid w:val="009B19B7"/>
    <w:rsid w:val="009B1C5A"/>
    <w:rsid w:val="009B206A"/>
    <w:rsid w:val="009B23D8"/>
    <w:rsid w:val="009B26CF"/>
    <w:rsid w:val="009B299E"/>
    <w:rsid w:val="009B31EF"/>
    <w:rsid w:val="009B34DD"/>
    <w:rsid w:val="009B389A"/>
    <w:rsid w:val="009B3DD4"/>
    <w:rsid w:val="009B48DD"/>
    <w:rsid w:val="009B4E3D"/>
    <w:rsid w:val="009B54E3"/>
    <w:rsid w:val="009B5879"/>
    <w:rsid w:val="009B58F0"/>
    <w:rsid w:val="009B595D"/>
    <w:rsid w:val="009B5C32"/>
    <w:rsid w:val="009B6AFE"/>
    <w:rsid w:val="009B6C22"/>
    <w:rsid w:val="009B6E6D"/>
    <w:rsid w:val="009B7012"/>
    <w:rsid w:val="009B749E"/>
    <w:rsid w:val="009B7E7D"/>
    <w:rsid w:val="009C0517"/>
    <w:rsid w:val="009C0898"/>
    <w:rsid w:val="009C0D92"/>
    <w:rsid w:val="009C1132"/>
    <w:rsid w:val="009C12E7"/>
    <w:rsid w:val="009C162F"/>
    <w:rsid w:val="009C17FF"/>
    <w:rsid w:val="009C204A"/>
    <w:rsid w:val="009C2838"/>
    <w:rsid w:val="009C3C05"/>
    <w:rsid w:val="009C3EE3"/>
    <w:rsid w:val="009C4711"/>
    <w:rsid w:val="009C5F4B"/>
    <w:rsid w:val="009C607D"/>
    <w:rsid w:val="009C663E"/>
    <w:rsid w:val="009C6859"/>
    <w:rsid w:val="009C698A"/>
    <w:rsid w:val="009C7261"/>
    <w:rsid w:val="009C7959"/>
    <w:rsid w:val="009C7F4E"/>
    <w:rsid w:val="009C7F97"/>
    <w:rsid w:val="009C7FF4"/>
    <w:rsid w:val="009D01DE"/>
    <w:rsid w:val="009D0D1B"/>
    <w:rsid w:val="009D0D4C"/>
    <w:rsid w:val="009D1514"/>
    <w:rsid w:val="009D1B71"/>
    <w:rsid w:val="009D28D0"/>
    <w:rsid w:val="009D2B0F"/>
    <w:rsid w:val="009D2EB5"/>
    <w:rsid w:val="009D335F"/>
    <w:rsid w:val="009D361C"/>
    <w:rsid w:val="009D37C6"/>
    <w:rsid w:val="009D384A"/>
    <w:rsid w:val="009D3BFC"/>
    <w:rsid w:val="009D3C5B"/>
    <w:rsid w:val="009D3D32"/>
    <w:rsid w:val="009D3E49"/>
    <w:rsid w:val="009D3FBE"/>
    <w:rsid w:val="009D4D1D"/>
    <w:rsid w:val="009D5BA7"/>
    <w:rsid w:val="009D6D13"/>
    <w:rsid w:val="009D6E38"/>
    <w:rsid w:val="009D7112"/>
    <w:rsid w:val="009D72DD"/>
    <w:rsid w:val="009D7702"/>
    <w:rsid w:val="009D77FD"/>
    <w:rsid w:val="009D7878"/>
    <w:rsid w:val="009D7FB8"/>
    <w:rsid w:val="009E02CF"/>
    <w:rsid w:val="009E046B"/>
    <w:rsid w:val="009E0A30"/>
    <w:rsid w:val="009E0AFA"/>
    <w:rsid w:val="009E0F29"/>
    <w:rsid w:val="009E1117"/>
    <w:rsid w:val="009E1A04"/>
    <w:rsid w:val="009E1E4C"/>
    <w:rsid w:val="009E1F88"/>
    <w:rsid w:val="009E21C6"/>
    <w:rsid w:val="009E274A"/>
    <w:rsid w:val="009E27CE"/>
    <w:rsid w:val="009E2A0F"/>
    <w:rsid w:val="009E2DA6"/>
    <w:rsid w:val="009E2E30"/>
    <w:rsid w:val="009E341A"/>
    <w:rsid w:val="009E35B6"/>
    <w:rsid w:val="009E46EB"/>
    <w:rsid w:val="009E479E"/>
    <w:rsid w:val="009E4A86"/>
    <w:rsid w:val="009E4AA8"/>
    <w:rsid w:val="009E4D0A"/>
    <w:rsid w:val="009E531B"/>
    <w:rsid w:val="009E5E23"/>
    <w:rsid w:val="009E5EFA"/>
    <w:rsid w:val="009E6329"/>
    <w:rsid w:val="009E6528"/>
    <w:rsid w:val="009E65D9"/>
    <w:rsid w:val="009E6D04"/>
    <w:rsid w:val="009E7E70"/>
    <w:rsid w:val="009E7FC5"/>
    <w:rsid w:val="009F00A6"/>
    <w:rsid w:val="009F054A"/>
    <w:rsid w:val="009F0839"/>
    <w:rsid w:val="009F0B9B"/>
    <w:rsid w:val="009F1AAE"/>
    <w:rsid w:val="009F1BCC"/>
    <w:rsid w:val="009F2B4F"/>
    <w:rsid w:val="009F2EBD"/>
    <w:rsid w:val="009F3400"/>
    <w:rsid w:val="009F39F3"/>
    <w:rsid w:val="009F3B47"/>
    <w:rsid w:val="009F4675"/>
    <w:rsid w:val="009F476E"/>
    <w:rsid w:val="009F4A42"/>
    <w:rsid w:val="009F4D37"/>
    <w:rsid w:val="009F601E"/>
    <w:rsid w:val="009F60BF"/>
    <w:rsid w:val="009F6487"/>
    <w:rsid w:val="009F73D4"/>
    <w:rsid w:val="009F7AC4"/>
    <w:rsid w:val="009F7D0C"/>
    <w:rsid w:val="009F7DB4"/>
    <w:rsid w:val="00A0061A"/>
    <w:rsid w:val="00A00636"/>
    <w:rsid w:val="00A00A9F"/>
    <w:rsid w:val="00A00C40"/>
    <w:rsid w:val="00A00C41"/>
    <w:rsid w:val="00A00D4A"/>
    <w:rsid w:val="00A0124F"/>
    <w:rsid w:val="00A0141A"/>
    <w:rsid w:val="00A01463"/>
    <w:rsid w:val="00A0147A"/>
    <w:rsid w:val="00A014AA"/>
    <w:rsid w:val="00A01DEA"/>
    <w:rsid w:val="00A01E06"/>
    <w:rsid w:val="00A020BB"/>
    <w:rsid w:val="00A0286B"/>
    <w:rsid w:val="00A029B9"/>
    <w:rsid w:val="00A02A36"/>
    <w:rsid w:val="00A02A7E"/>
    <w:rsid w:val="00A02EB1"/>
    <w:rsid w:val="00A02F39"/>
    <w:rsid w:val="00A0302A"/>
    <w:rsid w:val="00A036E6"/>
    <w:rsid w:val="00A0398F"/>
    <w:rsid w:val="00A04821"/>
    <w:rsid w:val="00A04EA1"/>
    <w:rsid w:val="00A05244"/>
    <w:rsid w:val="00A056EF"/>
    <w:rsid w:val="00A05A59"/>
    <w:rsid w:val="00A05AC1"/>
    <w:rsid w:val="00A06323"/>
    <w:rsid w:val="00A06BF8"/>
    <w:rsid w:val="00A06FFB"/>
    <w:rsid w:val="00A07A80"/>
    <w:rsid w:val="00A104DE"/>
    <w:rsid w:val="00A105D6"/>
    <w:rsid w:val="00A10762"/>
    <w:rsid w:val="00A10BAE"/>
    <w:rsid w:val="00A11212"/>
    <w:rsid w:val="00A1189B"/>
    <w:rsid w:val="00A11B68"/>
    <w:rsid w:val="00A11B9B"/>
    <w:rsid w:val="00A11F1E"/>
    <w:rsid w:val="00A121DA"/>
    <w:rsid w:val="00A123EF"/>
    <w:rsid w:val="00A12966"/>
    <w:rsid w:val="00A130FB"/>
    <w:rsid w:val="00A1340F"/>
    <w:rsid w:val="00A13593"/>
    <w:rsid w:val="00A13655"/>
    <w:rsid w:val="00A137B3"/>
    <w:rsid w:val="00A137F6"/>
    <w:rsid w:val="00A14040"/>
    <w:rsid w:val="00A141DF"/>
    <w:rsid w:val="00A14681"/>
    <w:rsid w:val="00A14C21"/>
    <w:rsid w:val="00A1534C"/>
    <w:rsid w:val="00A154EC"/>
    <w:rsid w:val="00A158C9"/>
    <w:rsid w:val="00A15B47"/>
    <w:rsid w:val="00A15EB0"/>
    <w:rsid w:val="00A15FE9"/>
    <w:rsid w:val="00A160B0"/>
    <w:rsid w:val="00A1657F"/>
    <w:rsid w:val="00A20047"/>
    <w:rsid w:val="00A209B4"/>
    <w:rsid w:val="00A20E1E"/>
    <w:rsid w:val="00A20E71"/>
    <w:rsid w:val="00A2108D"/>
    <w:rsid w:val="00A214D7"/>
    <w:rsid w:val="00A214E6"/>
    <w:rsid w:val="00A21587"/>
    <w:rsid w:val="00A21C6B"/>
    <w:rsid w:val="00A22BE9"/>
    <w:rsid w:val="00A22D93"/>
    <w:rsid w:val="00A231EC"/>
    <w:rsid w:val="00A231FA"/>
    <w:rsid w:val="00A23972"/>
    <w:rsid w:val="00A25691"/>
    <w:rsid w:val="00A25856"/>
    <w:rsid w:val="00A25DAF"/>
    <w:rsid w:val="00A26183"/>
    <w:rsid w:val="00A278CC"/>
    <w:rsid w:val="00A30101"/>
    <w:rsid w:val="00A30A1A"/>
    <w:rsid w:val="00A311E4"/>
    <w:rsid w:val="00A31637"/>
    <w:rsid w:val="00A31B3B"/>
    <w:rsid w:val="00A329C6"/>
    <w:rsid w:val="00A32A95"/>
    <w:rsid w:val="00A33395"/>
    <w:rsid w:val="00A33399"/>
    <w:rsid w:val="00A339E7"/>
    <w:rsid w:val="00A33E1C"/>
    <w:rsid w:val="00A33EE8"/>
    <w:rsid w:val="00A34138"/>
    <w:rsid w:val="00A345E4"/>
    <w:rsid w:val="00A353A1"/>
    <w:rsid w:val="00A35DA1"/>
    <w:rsid w:val="00A36717"/>
    <w:rsid w:val="00A36CBE"/>
    <w:rsid w:val="00A36E95"/>
    <w:rsid w:val="00A36F07"/>
    <w:rsid w:val="00A370ED"/>
    <w:rsid w:val="00A37451"/>
    <w:rsid w:val="00A379C3"/>
    <w:rsid w:val="00A37ADD"/>
    <w:rsid w:val="00A37DBB"/>
    <w:rsid w:val="00A40379"/>
    <w:rsid w:val="00A4062A"/>
    <w:rsid w:val="00A40B6B"/>
    <w:rsid w:val="00A40C33"/>
    <w:rsid w:val="00A40D3C"/>
    <w:rsid w:val="00A41925"/>
    <w:rsid w:val="00A41F9B"/>
    <w:rsid w:val="00A429AA"/>
    <w:rsid w:val="00A43003"/>
    <w:rsid w:val="00A43A0F"/>
    <w:rsid w:val="00A43F57"/>
    <w:rsid w:val="00A44A05"/>
    <w:rsid w:val="00A452F5"/>
    <w:rsid w:val="00A45D85"/>
    <w:rsid w:val="00A45DEA"/>
    <w:rsid w:val="00A45FD9"/>
    <w:rsid w:val="00A45FE5"/>
    <w:rsid w:val="00A461B4"/>
    <w:rsid w:val="00A46552"/>
    <w:rsid w:val="00A465FC"/>
    <w:rsid w:val="00A467D6"/>
    <w:rsid w:val="00A467FE"/>
    <w:rsid w:val="00A46952"/>
    <w:rsid w:val="00A46953"/>
    <w:rsid w:val="00A46EF8"/>
    <w:rsid w:val="00A47496"/>
    <w:rsid w:val="00A47519"/>
    <w:rsid w:val="00A50AF9"/>
    <w:rsid w:val="00A50C81"/>
    <w:rsid w:val="00A50F07"/>
    <w:rsid w:val="00A5122F"/>
    <w:rsid w:val="00A51527"/>
    <w:rsid w:val="00A516FE"/>
    <w:rsid w:val="00A51A5F"/>
    <w:rsid w:val="00A51D44"/>
    <w:rsid w:val="00A52805"/>
    <w:rsid w:val="00A52CB9"/>
    <w:rsid w:val="00A54464"/>
    <w:rsid w:val="00A5478A"/>
    <w:rsid w:val="00A5482C"/>
    <w:rsid w:val="00A54C3B"/>
    <w:rsid w:val="00A54F8C"/>
    <w:rsid w:val="00A551A6"/>
    <w:rsid w:val="00A55D70"/>
    <w:rsid w:val="00A560F3"/>
    <w:rsid w:val="00A56697"/>
    <w:rsid w:val="00A56714"/>
    <w:rsid w:val="00A56824"/>
    <w:rsid w:val="00A56841"/>
    <w:rsid w:val="00A56E5D"/>
    <w:rsid w:val="00A5752B"/>
    <w:rsid w:val="00A57B91"/>
    <w:rsid w:val="00A60A7C"/>
    <w:rsid w:val="00A60DFA"/>
    <w:rsid w:val="00A60E3E"/>
    <w:rsid w:val="00A60FC8"/>
    <w:rsid w:val="00A61075"/>
    <w:rsid w:val="00A62101"/>
    <w:rsid w:val="00A62203"/>
    <w:rsid w:val="00A624EF"/>
    <w:rsid w:val="00A63434"/>
    <w:rsid w:val="00A63AA5"/>
    <w:rsid w:val="00A63C67"/>
    <w:rsid w:val="00A63E6A"/>
    <w:rsid w:val="00A649E1"/>
    <w:rsid w:val="00A64C2B"/>
    <w:rsid w:val="00A65006"/>
    <w:rsid w:val="00A656F7"/>
    <w:rsid w:val="00A65734"/>
    <w:rsid w:val="00A65FA5"/>
    <w:rsid w:val="00A66AD7"/>
    <w:rsid w:val="00A67023"/>
    <w:rsid w:val="00A670C0"/>
    <w:rsid w:val="00A676C8"/>
    <w:rsid w:val="00A67972"/>
    <w:rsid w:val="00A67ABE"/>
    <w:rsid w:val="00A67DF3"/>
    <w:rsid w:val="00A67E7F"/>
    <w:rsid w:val="00A70342"/>
    <w:rsid w:val="00A70718"/>
    <w:rsid w:val="00A707D5"/>
    <w:rsid w:val="00A70D46"/>
    <w:rsid w:val="00A714F8"/>
    <w:rsid w:val="00A71715"/>
    <w:rsid w:val="00A71838"/>
    <w:rsid w:val="00A71B9B"/>
    <w:rsid w:val="00A7216A"/>
    <w:rsid w:val="00A724F1"/>
    <w:rsid w:val="00A72558"/>
    <w:rsid w:val="00A72C57"/>
    <w:rsid w:val="00A73513"/>
    <w:rsid w:val="00A735AE"/>
    <w:rsid w:val="00A73899"/>
    <w:rsid w:val="00A739C9"/>
    <w:rsid w:val="00A73A32"/>
    <w:rsid w:val="00A73A57"/>
    <w:rsid w:val="00A73CAB"/>
    <w:rsid w:val="00A73DD9"/>
    <w:rsid w:val="00A74C22"/>
    <w:rsid w:val="00A7501F"/>
    <w:rsid w:val="00A75705"/>
    <w:rsid w:val="00A75CD5"/>
    <w:rsid w:val="00A76022"/>
    <w:rsid w:val="00A76F33"/>
    <w:rsid w:val="00A7799A"/>
    <w:rsid w:val="00A77D05"/>
    <w:rsid w:val="00A803FF"/>
    <w:rsid w:val="00A806A9"/>
    <w:rsid w:val="00A81FD8"/>
    <w:rsid w:val="00A821F8"/>
    <w:rsid w:val="00A8298E"/>
    <w:rsid w:val="00A82B9F"/>
    <w:rsid w:val="00A836D9"/>
    <w:rsid w:val="00A83CBA"/>
    <w:rsid w:val="00A841BE"/>
    <w:rsid w:val="00A84230"/>
    <w:rsid w:val="00A84A79"/>
    <w:rsid w:val="00A85048"/>
    <w:rsid w:val="00A854AC"/>
    <w:rsid w:val="00A85554"/>
    <w:rsid w:val="00A85AC3"/>
    <w:rsid w:val="00A85D6E"/>
    <w:rsid w:val="00A860B1"/>
    <w:rsid w:val="00A86370"/>
    <w:rsid w:val="00A86477"/>
    <w:rsid w:val="00A867C4"/>
    <w:rsid w:val="00A86A18"/>
    <w:rsid w:val="00A86D06"/>
    <w:rsid w:val="00A86DEC"/>
    <w:rsid w:val="00A8701F"/>
    <w:rsid w:val="00A87768"/>
    <w:rsid w:val="00A906CB"/>
    <w:rsid w:val="00A9077B"/>
    <w:rsid w:val="00A90EF4"/>
    <w:rsid w:val="00A911FB"/>
    <w:rsid w:val="00A91386"/>
    <w:rsid w:val="00A91484"/>
    <w:rsid w:val="00A9231A"/>
    <w:rsid w:val="00A9242C"/>
    <w:rsid w:val="00A925E9"/>
    <w:rsid w:val="00A92703"/>
    <w:rsid w:val="00A927B8"/>
    <w:rsid w:val="00A930BB"/>
    <w:rsid w:val="00A9312C"/>
    <w:rsid w:val="00A93A59"/>
    <w:rsid w:val="00A93A7F"/>
    <w:rsid w:val="00A93E81"/>
    <w:rsid w:val="00A9443E"/>
    <w:rsid w:val="00A944FA"/>
    <w:rsid w:val="00A94FB9"/>
    <w:rsid w:val="00A950B8"/>
    <w:rsid w:val="00A955AE"/>
    <w:rsid w:val="00A956CB"/>
    <w:rsid w:val="00A96019"/>
    <w:rsid w:val="00A96139"/>
    <w:rsid w:val="00A96588"/>
    <w:rsid w:val="00A966FC"/>
    <w:rsid w:val="00A968AA"/>
    <w:rsid w:val="00A970C3"/>
    <w:rsid w:val="00A971E7"/>
    <w:rsid w:val="00A97DD8"/>
    <w:rsid w:val="00A97EB3"/>
    <w:rsid w:val="00AA09EE"/>
    <w:rsid w:val="00AA0A1D"/>
    <w:rsid w:val="00AA1765"/>
    <w:rsid w:val="00AA17BB"/>
    <w:rsid w:val="00AA1A99"/>
    <w:rsid w:val="00AA1AEF"/>
    <w:rsid w:val="00AA311E"/>
    <w:rsid w:val="00AA3DE7"/>
    <w:rsid w:val="00AA3E25"/>
    <w:rsid w:val="00AA4131"/>
    <w:rsid w:val="00AA59F9"/>
    <w:rsid w:val="00AA6323"/>
    <w:rsid w:val="00AA6820"/>
    <w:rsid w:val="00AA69E3"/>
    <w:rsid w:val="00AA6FFC"/>
    <w:rsid w:val="00AA7E97"/>
    <w:rsid w:val="00AA7FEC"/>
    <w:rsid w:val="00AB016D"/>
    <w:rsid w:val="00AB0587"/>
    <w:rsid w:val="00AB0A2D"/>
    <w:rsid w:val="00AB0D49"/>
    <w:rsid w:val="00AB0D86"/>
    <w:rsid w:val="00AB110F"/>
    <w:rsid w:val="00AB118C"/>
    <w:rsid w:val="00AB1409"/>
    <w:rsid w:val="00AB1E6F"/>
    <w:rsid w:val="00AB20EF"/>
    <w:rsid w:val="00AB28FD"/>
    <w:rsid w:val="00AB3B7C"/>
    <w:rsid w:val="00AB3EDC"/>
    <w:rsid w:val="00AB41FC"/>
    <w:rsid w:val="00AB49D8"/>
    <w:rsid w:val="00AB4B2C"/>
    <w:rsid w:val="00AB4CD8"/>
    <w:rsid w:val="00AB51BC"/>
    <w:rsid w:val="00AB5E85"/>
    <w:rsid w:val="00AB657F"/>
    <w:rsid w:val="00AB694B"/>
    <w:rsid w:val="00AB7044"/>
    <w:rsid w:val="00AB7E60"/>
    <w:rsid w:val="00AC00D3"/>
    <w:rsid w:val="00AC025D"/>
    <w:rsid w:val="00AC0953"/>
    <w:rsid w:val="00AC0A90"/>
    <w:rsid w:val="00AC0CEE"/>
    <w:rsid w:val="00AC0DCF"/>
    <w:rsid w:val="00AC1B90"/>
    <w:rsid w:val="00AC1F4D"/>
    <w:rsid w:val="00AC21C9"/>
    <w:rsid w:val="00AC22A2"/>
    <w:rsid w:val="00AC22C1"/>
    <w:rsid w:val="00AC24BC"/>
    <w:rsid w:val="00AC2697"/>
    <w:rsid w:val="00AC2AD4"/>
    <w:rsid w:val="00AC2D2A"/>
    <w:rsid w:val="00AC3243"/>
    <w:rsid w:val="00AC3F7D"/>
    <w:rsid w:val="00AC3FF0"/>
    <w:rsid w:val="00AC45D9"/>
    <w:rsid w:val="00AC4998"/>
    <w:rsid w:val="00AC4D8D"/>
    <w:rsid w:val="00AC5AED"/>
    <w:rsid w:val="00AC63E9"/>
    <w:rsid w:val="00AC67F4"/>
    <w:rsid w:val="00AC69D4"/>
    <w:rsid w:val="00AC6BD3"/>
    <w:rsid w:val="00AC7244"/>
    <w:rsid w:val="00AC75DE"/>
    <w:rsid w:val="00AC77D0"/>
    <w:rsid w:val="00AC7B8F"/>
    <w:rsid w:val="00AC7EB1"/>
    <w:rsid w:val="00AD0126"/>
    <w:rsid w:val="00AD0EB5"/>
    <w:rsid w:val="00AD0FAD"/>
    <w:rsid w:val="00AD1924"/>
    <w:rsid w:val="00AD19EB"/>
    <w:rsid w:val="00AD1A49"/>
    <w:rsid w:val="00AD1AE6"/>
    <w:rsid w:val="00AD1C8A"/>
    <w:rsid w:val="00AD1E29"/>
    <w:rsid w:val="00AD1E9E"/>
    <w:rsid w:val="00AD1FBD"/>
    <w:rsid w:val="00AD2745"/>
    <w:rsid w:val="00AD2998"/>
    <w:rsid w:val="00AD2B15"/>
    <w:rsid w:val="00AD2C07"/>
    <w:rsid w:val="00AD2CCB"/>
    <w:rsid w:val="00AD2DF1"/>
    <w:rsid w:val="00AD36A6"/>
    <w:rsid w:val="00AD3D7C"/>
    <w:rsid w:val="00AD416C"/>
    <w:rsid w:val="00AD4727"/>
    <w:rsid w:val="00AD4968"/>
    <w:rsid w:val="00AD4C93"/>
    <w:rsid w:val="00AD4CC3"/>
    <w:rsid w:val="00AD4E70"/>
    <w:rsid w:val="00AD5243"/>
    <w:rsid w:val="00AD5BFF"/>
    <w:rsid w:val="00AD6055"/>
    <w:rsid w:val="00AD612F"/>
    <w:rsid w:val="00AD673F"/>
    <w:rsid w:val="00AD6C45"/>
    <w:rsid w:val="00AD6CE2"/>
    <w:rsid w:val="00AD706A"/>
    <w:rsid w:val="00AD7293"/>
    <w:rsid w:val="00AD782A"/>
    <w:rsid w:val="00AD788D"/>
    <w:rsid w:val="00AD79D5"/>
    <w:rsid w:val="00AD7A87"/>
    <w:rsid w:val="00AD7E91"/>
    <w:rsid w:val="00AD7F42"/>
    <w:rsid w:val="00AE071B"/>
    <w:rsid w:val="00AE1346"/>
    <w:rsid w:val="00AE17B7"/>
    <w:rsid w:val="00AE1FE7"/>
    <w:rsid w:val="00AE2106"/>
    <w:rsid w:val="00AE2776"/>
    <w:rsid w:val="00AE28E4"/>
    <w:rsid w:val="00AE2C90"/>
    <w:rsid w:val="00AE2D40"/>
    <w:rsid w:val="00AE2E83"/>
    <w:rsid w:val="00AE2FF8"/>
    <w:rsid w:val="00AE341B"/>
    <w:rsid w:val="00AE3B4D"/>
    <w:rsid w:val="00AE4BC8"/>
    <w:rsid w:val="00AE4E67"/>
    <w:rsid w:val="00AE5200"/>
    <w:rsid w:val="00AE62C4"/>
    <w:rsid w:val="00AE659B"/>
    <w:rsid w:val="00AE6B67"/>
    <w:rsid w:val="00AE6BE9"/>
    <w:rsid w:val="00AE7516"/>
    <w:rsid w:val="00AF02D7"/>
    <w:rsid w:val="00AF085A"/>
    <w:rsid w:val="00AF0A39"/>
    <w:rsid w:val="00AF0F1F"/>
    <w:rsid w:val="00AF1303"/>
    <w:rsid w:val="00AF1C0A"/>
    <w:rsid w:val="00AF2076"/>
    <w:rsid w:val="00AF209D"/>
    <w:rsid w:val="00AF2403"/>
    <w:rsid w:val="00AF25D1"/>
    <w:rsid w:val="00AF2624"/>
    <w:rsid w:val="00AF2851"/>
    <w:rsid w:val="00AF2DE2"/>
    <w:rsid w:val="00AF340D"/>
    <w:rsid w:val="00AF3D10"/>
    <w:rsid w:val="00AF3DD1"/>
    <w:rsid w:val="00AF3E40"/>
    <w:rsid w:val="00AF4230"/>
    <w:rsid w:val="00AF4C60"/>
    <w:rsid w:val="00AF501D"/>
    <w:rsid w:val="00AF507C"/>
    <w:rsid w:val="00AF5172"/>
    <w:rsid w:val="00AF54AA"/>
    <w:rsid w:val="00AF5A87"/>
    <w:rsid w:val="00AF5A8D"/>
    <w:rsid w:val="00AF630F"/>
    <w:rsid w:val="00AF65B8"/>
    <w:rsid w:val="00AF6ECB"/>
    <w:rsid w:val="00AF7578"/>
    <w:rsid w:val="00B0145A"/>
    <w:rsid w:val="00B014E5"/>
    <w:rsid w:val="00B01619"/>
    <w:rsid w:val="00B0189D"/>
    <w:rsid w:val="00B027C7"/>
    <w:rsid w:val="00B030CF"/>
    <w:rsid w:val="00B0324A"/>
    <w:rsid w:val="00B03582"/>
    <w:rsid w:val="00B03A67"/>
    <w:rsid w:val="00B04121"/>
    <w:rsid w:val="00B049A0"/>
    <w:rsid w:val="00B04BA3"/>
    <w:rsid w:val="00B04EA8"/>
    <w:rsid w:val="00B05AEA"/>
    <w:rsid w:val="00B06761"/>
    <w:rsid w:val="00B06789"/>
    <w:rsid w:val="00B070B3"/>
    <w:rsid w:val="00B070B5"/>
    <w:rsid w:val="00B07503"/>
    <w:rsid w:val="00B07A3F"/>
    <w:rsid w:val="00B07E22"/>
    <w:rsid w:val="00B07E30"/>
    <w:rsid w:val="00B1006D"/>
    <w:rsid w:val="00B100F7"/>
    <w:rsid w:val="00B106D8"/>
    <w:rsid w:val="00B106EB"/>
    <w:rsid w:val="00B109CE"/>
    <w:rsid w:val="00B10AAA"/>
    <w:rsid w:val="00B10B1E"/>
    <w:rsid w:val="00B110AE"/>
    <w:rsid w:val="00B11FE4"/>
    <w:rsid w:val="00B125E0"/>
    <w:rsid w:val="00B13123"/>
    <w:rsid w:val="00B136D0"/>
    <w:rsid w:val="00B146AF"/>
    <w:rsid w:val="00B14E26"/>
    <w:rsid w:val="00B150F2"/>
    <w:rsid w:val="00B151A8"/>
    <w:rsid w:val="00B1520A"/>
    <w:rsid w:val="00B15CC2"/>
    <w:rsid w:val="00B1608A"/>
    <w:rsid w:val="00B16206"/>
    <w:rsid w:val="00B1624C"/>
    <w:rsid w:val="00B162D1"/>
    <w:rsid w:val="00B1647E"/>
    <w:rsid w:val="00B16761"/>
    <w:rsid w:val="00B168AB"/>
    <w:rsid w:val="00B16ECF"/>
    <w:rsid w:val="00B17121"/>
    <w:rsid w:val="00B17602"/>
    <w:rsid w:val="00B17BEC"/>
    <w:rsid w:val="00B17BF6"/>
    <w:rsid w:val="00B17C5F"/>
    <w:rsid w:val="00B212DE"/>
    <w:rsid w:val="00B217DF"/>
    <w:rsid w:val="00B21AD6"/>
    <w:rsid w:val="00B22362"/>
    <w:rsid w:val="00B22967"/>
    <w:rsid w:val="00B22A9D"/>
    <w:rsid w:val="00B233EC"/>
    <w:rsid w:val="00B23811"/>
    <w:rsid w:val="00B238DD"/>
    <w:rsid w:val="00B23FD5"/>
    <w:rsid w:val="00B24AC2"/>
    <w:rsid w:val="00B24E8F"/>
    <w:rsid w:val="00B256E8"/>
    <w:rsid w:val="00B25814"/>
    <w:rsid w:val="00B25A4F"/>
    <w:rsid w:val="00B25E8D"/>
    <w:rsid w:val="00B26547"/>
    <w:rsid w:val="00B2688A"/>
    <w:rsid w:val="00B26D08"/>
    <w:rsid w:val="00B2703C"/>
    <w:rsid w:val="00B271E6"/>
    <w:rsid w:val="00B300CE"/>
    <w:rsid w:val="00B30BAB"/>
    <w:rsid w:val="00B3139E"/>
    <w:rsid w:val="00B31560"/>
    <w:rsid w:val="00B316B0"/>
    <w:rsid w:val="00B32252"/>
    <w:rsid w:val="00B32529"/>
    <w:rsid w:val="00B32659"/>
    <w:rsid w:val="00B32812"/>
    <w:rsid w:val="00B32908"/>
    <w:rsid w:val="00B32D3C"/>
    <w:rsid w:val="00B32E7D"/>
    <w:rsid w:val="00B33832"/>
    <w:rsid w:val="00B342F1"/>
    <w:rsid w:val="00B34332"/>
    <w:rsid w:val="00B34490"/>
    <w:rsid w:val="00B35E6A"/>
    <w:rsid w:val="00B367DB"/>
    <w:rsid w:val="00B36811"/>
    <w:rsid w:val="00B36853"/>
    <w:rsid w:val="00B36963"/>
    <w:rsid w:val="00B37211"/>
    <w:rsid w:val="00B3748B"/>
    <w:rsid w:val="00B37865"/>
    <w:rsid w:val="00B37ADE"/>
    <w:rsid w:val="00B37B64"/>
    <w:rsid w:val="00B37D69"/>
    <w:rsid w:val="00B4022E"/>
    <w:rsid w:val="00B40305"/>
    <w:rsid w:val="00B403C9"/>
    <w:rsid w:val="00B40864"/>
    <w:rsid w:val="00B409C2"/>
    <w:rsid w:val="00B40AA2"/>
    <w:rsid w:val="00B40F65"/>
    <w:rsid w:val="00B411C7"/>
    <w:rsid w:val="00B4218D"/>
    <w:rsid w:val="00B42CFE"/>
    <w:rsid w:val="00B42DAF"/>
    <w:rsid w:val="00B43012"/>
    <w:rsid w:val="00B43435"/>
    <w:rsid w:val="00B435C1"/>
    <w:rsid w:val="00B437DF"/>
    <w:rsid w:val="00B44041"/>
    <w:rsid w:val="00B44257"/>
    <w:rsid w:val="00B446AB"/>
    <w:rsid w:val="00B44C15"/>
    <w:rsid w:val="00B450E7"/>
    <w:rsid w:val="00B45F0A"/>
    <w:rsid w:val="00B45FE6"/>
    <w:rsid w:val="00B46082"/>
    <w:rsid w:val="00B46418"/>
    <w:rsid w:val="00B467D1"/>
    <w:rsid w:val="00B469E7"/>
    <w:rsid w:val="00B46B92"/>
    <w:rsid w:val="00B4737F"/>
    <w:rsid w:val="00B4769A"/>
    <w:rsid w:val="00B47C11"/>
    <w:rsid w:val="00B47C7F"/>
    <w:rsid w:val="00B47CF7"/>
    <w:rsid w:val="00B47E5F"/>
    <w:rsid w:val="00B502C4"/>
    <w:rsid w:val="00B5037C"/>
    <w:rsid w:val="00B503A0"/>
    <w:rsid w:val="00B50559"/>
    <w:rsid w:val="00B516EA"/>
    <w:rsid w:val="00B51991"/>
    <w:rsid w:val="00B52423"/>
    <w:rsid w:val="00B52A5C"/>
    <w:rsid w:val="00B52B14"/>
    <w:rsid w:val="00B52B83"/>
    <w:rsid w:val="00B52C97"/>
    <w:rsid w:val="00B52E65"/>
    <w:rsid w:val="00B53CC3"/>
    <w:rsid w:val="00B53E3B"/>
    <w:rsid w:val="00B54058"/>
    <w:rsid w:val="00B542E8"/>
    <w:rsid w:val="00B54D6A"/>
    <w:rsid w:val="00B54FCA"/>
    <w:rsid w:val="00B5526D"/>
    <w:rsid w:val="00B554AE"/>
    <w:rsid w:val="00B5562D"/>
    <w:rsid w:val="00B5579C"/>
    <w:rsid w:val="00B55C27"/>
    <w:rsid w:val="00B560C0"/>
    <w:rsid w:val="00B56193"/>
    <w:rsid w:val="00B56323"/>
    <w:rsid w:val="00B565E3"/>
    <w:rsid w:val="00B5672D"/>
    <w:rsid w:val="00B56F1F"/>
    <w:rsid w:val="00B574ED"/>
    <w:rsid w:val="00B602F3"/>
    <w:rsid w:val="00B603E8"/>
    <w:rsid w:val="00B6069A"/>
    <w:rsid w:val="00B60703"/>
    <w:rsid w:val="00B60A5D"/>
    <w:rsid w:val="00B60B7C"/>
    <w:rsid w:val="00B615C4"/>
    <w:rsid w:val="00B6167F"/>
    <w:rsid w:val="00B61A23"/>
    <w:rsid w:val="00B61D31"/>
    <w:rsid w:val="00B61EE4"/>
    <w:rsid w:val="00B62341"/>
    <w:rsid w:val="00B629FB"/>
    <w:rsid w:val="00B632AC"/>
    <w:rsid w:val="00B63B66"/>
    <w:rsid w:val="00B63E8F"/>
    <w:rsid w:val="00B63F26"/>
    <w:rsid w:val="00B63F58"/>
    <w:rsid w:val="00B64430"/>
    <w:rsid w:val="00B64431"/>
    <w:rsid w:val="00B65BD6"/>
    <w:rsid w:val="00B65DFE"/>
    <w:rsid w:val="00B65F8F"/>
    <w:rsid w:val="00B664B6"/>
    <w:rsid w:val="00B66530"/>
    <w:rsid w:val="00B66759"/>
    <w:rsid w:val="00B66832"/>
    <w:rsid w:val="00B66AAB"/>
    <w:rsid w:val="00B66F01"/>
    <w:rsid w:val="00B670DE"/>
    <w:rsid w:val="00B67645"/>
    <w:rsid w:val="00B67859"/>
    <w:rsid w:val="00B67FE4"/>
    <w:rsid w:val="00B70894"/>
    <w:rsid w:val="00B71822"/>
    <w:rsid w:val="00B7223D"/>
    <w:rsid w:val="00B72735"/>
    <w:rsid w:val="00B7275B"/>
    <w:rsid w:val="00B7297A"/>
    <w:rsid w:val="00B72B1C"/>
    <w:rsid w:val="00B73D9F"/>
    <w:rsid w:val="00B73F83"/>
    <w:rsid w:val="00B74359"/>
    <w:rsid w:val="00B74E01"/>
    <w:rsid w:val="00B75625"/>
    <w:rsid w:val="00B76304"/>
    <w:rsid w:val="00B76373"/>
    <w:rsid w:val="00B76424"/>
    <w:rsid w:val="00B76A4F"/>
    <w:rsid w:val="00B76C2A"/>
    <w:rsid w:val="00B76E90"/>
    <w:rsid w:val="00B76F69"/>
    <w:rsid w:val="00B7701D"/>
    <w:rsid w:val="00B779D1"/>
    <w:rsid w:val="00B80138"/>
    <w:rsid w:val="00B80553"/>
    <w:rsid w:val="00B806E7"/>
    <w:rsid w:val="00B808C5"/>
    <w:rsid w:val="00B81D77"/>
    <w:rsid w:val="00B8216A"/>
    <w:rsid w:val="00B823D1"/>
    <w:rsid w:val="00B8276A"/>
    <w:rsid w:val="00B8296E"/>
    <w:rsid w:val="00B82A1B"/>
    <w:rsid w:val="00B82A83"/>
    <w:rsid w:val="00B82C2B"/>
    <w:rsid w:val="00B83CD7"/>
    <w:rsid w:val="00B84040"/>
    <w:rsid w:val="00B840B2"/>
    <w:rsid w:val="00B84415"/>
    <w:rsid w:val="00B84437"/>
    <w:rsid w:val="00B84517"/>
    <w:rsid w:val="00B84699"/>
    <w:rsid w:val="00B84CCC"/>
    <w:rsid w:val="00B85511"/>
    <w:rsid w:val="00B857D1"/>
    <w:rsid w:val="00B85F9A"/>
    <w:rsid w:val="00B8623F"/>
    <w:rsid w:val="00B86841"/>
    <w:rsid w:val="00B86F0A"/>
    <w:rsid w:val="00B874C1"/>
    <w:rsid w:val="00B87918"/>
    <w:rsid w:val="00B904B8"/>
    <w:rsid w:val="00B90553"/>
    <w:rsid w:val="00B90662"/>
    <w:rsid w:val="00B90A09"/>
    <w:rsid w:val="00B90EF2"/>
    <w:rsid w:val="00B911B4"/>
    <w:rsid w:val="00B91676"/>
    <w:rsid w:val="00B91E45"/>
    <w:rsid w:val="00B921A9"/>
    <w:rsid w:val="00B9231E"/>
    <w:rsid w:val="00B92763"/>
    <w:rsid w:val="00B92AA9"/>
    <w:rsid w:val="00B92D01"/>
    <w:rsid w:val="00B92D2C"/>
    <w:rsid w:val="00B93599"/>
    <w:rsid w:val="00B93A33"/>
    <w:rsid w:val="00B94374"/>
    <w:rsid w:val="00B94D60"/>
    <w:rsid w:val="00B952FE"/>
    <w:rsid w:val="00B9554D"/>
    <w:rsid w:val="00B9557C"/>
    <w:rsid w:val="00B9560D"/>
    <w:rsid w:val="00B95D93"/>
    <w:rsid w:val="00B963E7"/>
    <w:rsid w:val="00B96449"/>
    <w:rsid w:val="00B97228"/>
    <w:rsid w:val="00B97AD2"/>
    <w:rsid w:val="00B97E29"/>
    <w:rsid w:val="00BA053A"/>
    <w:rsid w:val="00BA124F"/>
    <w:rsid w:val="00BA14AC"/>
    <w:rsid w:val="00BA14F6"/>
    <w:rsid w:val="00BA1EFA"/>
    <w:rsid w:val="00BA2530"/>
    <w:rsid w:val="00BA2A4A"/>
    <w:rsid w:val="00BA3A75"/>
    <w:rsid w:val="00BA43A9"/>
    <w:rsid w:val="00BA4EFC"/>
    <w:rsid w:val="00BA4F40"/>
    <w:rsid w:val="00BA50A7"/>
    <w:rsid w:val="00BA56CC"/>
    <w:rsid w:val="00BA5AA7"/>
    <w:rsid w:val="00BA64F4"/>
    <w:rsid w:val="00BA6740"/>
    <w:rsid w:val="00BA6E30"/>
    <w:rsid w:val="00BA718E"/>
    <w:rsid w:val="00BA72E0"/>
    <w:rsid w:val="00BA73D4"/>
    <w:rsid w:val="00BA7666"/>
    <w:rsid w:val="00BA774F"/>
    <w:rsid w:val="00BB0461"/>
    <w:rsid w:val="00BB22E0"/>
    <w:rsid w:val="00BB241C"/>
    <w:rsid w:val="00BB2596"/>
    <w:rsid w:val="00BB27B2"/>
    <w:rsid w:val="00BB2F5F"/>
    <w:rsid w:val="00BB3851"/>
    <w:rsid w:val="00BB3B25"/>
    <w:rsid w:val="00BB3E93"/>
    <w:rsid w:val="00BB3F22"/>
    <w:rsid w:val="00BB3F51"/>
    <w:rsid w:val="00BB4045"/>
    <w:rsid w:val="00BB4248"/>
    <w:rsid w:val="00BB4D4F"/>
    <w:rsid w:val="00BB528D"/>
    <w:rsid w:val="00BB533F"/>
    <w:rsid w:val="00BB5F07"/>
    <w:rsid w:val="00BB60FE"/>
    <w:rsid w:val="00BB6427"/>
    <w:rsid w:val="00BB6A6A"/>
    <w:rsid w:val="00BC035F"/>
    <w:rsid w:val="00BC076E"/>
    <w:rsid w:val="00BC12BD"/>
    <w:rsid w:val="00BC15AE"/>
    <w:rsid w:val="00BC1F79"/>
    <w:rsid w:val="00BC26FB"/>
    <w:rsid w:val="00BC2FC2"/>
    <w:rsid w:val="00BC3060"/>
    <w:rsid w:val="00BC308C"/>
    <w:rsid w:val="00BC30AD"/>
    <w:rsid w:val="00BC32E2"/>
    <w:rsid w:val="00BC3438"/>
    <w:rsid w:val="00BC3FBB"/>
    <w:rsid w:val="00BC445F"/>
    <w:rsid w:val="00BC4CBC"/>
    <w:rsid w:val="00BC4DE6"/>
    <w:rsid w:val="00BC5177"/>
    <w:rsid w:val="00BC528C"/>
    <w:rsid w:val="00BC57B4"/>
    <w:rsid w:val="00BC5826"/>
    <w:rsid w:val="00BC6058"/>
    <w:rsid w:val="00BC66F0"/>
    <w:rsid w:val="00BC69ED"/>
    <w:rsid w:val="00BC6D02"/>
    <w:rsid w:val="00BD027C"/>
    <w:rsid w:val="00BD0658"/>
    <w:rsid w:val="00BD0DA1"/>
    <w:rsid w:val="00BD154D"/>
    <w:rsid w:val="00BD1920"/>
    <w:rsid w:val="00BD1C9F"/>
    <w:rsid w:val="00BD3148"/>
    <w:rsid w:val="00BD34D6"/>
    <w:rsid w:val="00BD37A0"/>
    <w:rsid w:val="00BD3E3D"/>
    <w:rsid w:val="00BD3FFD"/>
    <w:rsid w:val="00BD4009"/>
    <w:rsid w:val="00BD4073"/>
    <w:rsid w:val="00BD40EE"/>
    <w:rsid w:val="00BD42B8"/>
    <w:rsid w:val="00BD4A77"/>
    <w:rsid w:val="00BD538C"/>
    <w:rsid w:val="00BD5C2F"/>
    <w:rsid w:val="00BD5F86"/>
    <w:rsid w:val="00BD5FD4"/>
    <w:rsid w:val="00BD6077"/>
    <w:rsid w:val="00BD62C3"/>
    <w:rsid w:val="00BD656F"/>
    <w:rsid w:val="00BD671C"/>
    <w:rsid w:val="00BD68F5"/>
    <w:rsid w:val="00BD77B4"/>
    <w:rsid w:val="00BD79F8"/>
    <w:rsid w:val="00BD7C1E"/>
    <w:rsid w:val="00BE0044"/>
    <w:rsid w:val="00BE073C"/>
    <w:rsid w:val="00BE073F"/>
    <w:rsid w:val="00BE08D6"/>
    <w:rsid w:val="00BE0DA0"/>
    <w:rsid w:val="00BE1093"/>
    <w:rsid w:val="00BE1121"/>
    <w:rsid w:val="00BE133F"/>
    <w:rsid w:val="00BE1AE3"/>
    <w:rsid w:val="00BE1F34"/>
    <w:rsid w:val="00BE20B5"/>
    <w:rsid w:val="00BE22B0"/>
    <w:rsid w:val="00BE251E"/>
    <w:rsid w:val="00BE2FDC"/>
    <w:rsid w:val="00BE3E9E"/>
    <w:rsid w:val="00BE423C"/>
    <w:rsid w:val="00BE49D9"/>
    <w:rsid w:val="00BE5144"/>
    <w:rsid w:val="00BE51C1"/>
    <w:rsid w:val="00BE5A5A"/>
    <w:rsid w:val="00BE67A7"/>
    <w:rsid w:val="00BE6B5F"/>
    <w:rsid w:val="00BE6C61"/>
    <w:rsid w:val="00BE70E3"/>
    <w:rsid w:val="00BE7402"/>
    <w:rsid w:val="00BE749D"/>
    <w:rsid w:val="00BE756E"/>
    <w:rsid w:val="00BE77E0"/>
    <w:rsid w:val="00BE7DE1"/>
    <w:rsid w:val="00BF038E"/>
    <w:rsid w:val="00BF0AE1"/>
    <w:rsid w:val="00BF0CCD"/>
    <w:rsid w:val="00BF1139"/>
    <w:rsid w:val="00BF11BA"/>
    <w:rsid w:val="00BF1D3F"/>
    <w:rsid w:val="00BF27F3"/>
    <w:rsid w:val="00BF2EC1"/>
    <w:rsid w:val="00BF2FD2"/>
    <w:rsid w:val="00BF30A4"/>
    <w:rsid w:val="00BF3235"/>
    <w:rsid w:val="00BF38BC"/>
    <w:rsid w:val="00BF393E"/>
    <w:rsid w:val="00BF3AAC"/>
    <w:rsid w:val="00BF4745"/>
    <w:rsid w:val="00BF4E6E"/>
    <w:rsid w:val="00BF5177"/>
    <w:rsid w:val="00BF5F19"/>
    <w:rsid w:val="00BF62C4"/>
    <w:rsid w:val="00BF69C9"/>
    <w:rsid w:val="00BF6BF4"/>
    <w:rsid w:val="00BF7037"/>
    <w:rsid w:val="00BF77B4"/>
    <w:rsid w:val="00BF79AE"/>
    <w:rsid w:val="00BF7B17"/>
    <w:rsid w:val="00BF7E26"/>
    <w:rsid w:val="00C0154F"/>
    <w:rsid w:val="00C01819"/>
    <w:rsid w:val="00C01B68"/>
    <w:rsid w:val="00C0215B"/>
    <w:rsid w:val="00C02B57"/>
    <w:rsid w:val="00C03DB1"/>
    <w:rsid w:val="00C03DE0"/>
    <w:rsid w:val="00C0429B"/>
    <w:rsid w:val="00C046D0"/>
    <w:rsid w:val="00C04BC7"/>
    <w:rsid w:val="00C04C14"/>
    <w:rsid w:val="00C04DF6"/>
    <w:rsid w:val="00C0551C"/>
    <w:rsid w:val="00C0554D"/>
    <w:rsid w:val="00C05FAB"/>
    <w:rsid w:val="00C06203"/>
    <w:rsid w:val="00C0621C"/>
    <w:rsid w:val="00C06776"/>
    <w:rsid w:val="00C06834"/>
    <w:rsid w:val="00C06F34"/>
    <w:rsid w:val="00C0715F"/>
    <w:rsid w:val="00C072CC"/>
    <w:rsid w:val="00C07ADA"/>
    <w:rsid w:val="00C07B59"/>
    <w:rsid w:val="00C07B6C"/>
    <w:rsid w:val="00C1074D"/>
    <w:rsid w:val="00C108B7"/>
    <w:rsid w:val="00C10CD3"/>
    <w:rsid w:val="00C10D16"/>
    <w:rsid w:val="00C1115E"/>
    <w:rsid w:val="00C11414"/>
    <w:rsid w:val="00C11423"/>
    <w:rsid w:val="00C114A5"/>
    <w:rsid w:val="00C11B1C"/>
    <w:rsid w:val="00C11B5D"/>
    <w:rsid w:val="00C11E25"/>
    <w:rsid w:val="00C11F35"/>
    <w:rsid w:val="00C12097"/>
    <w:rsid w:val="00C12098"/>
    <w:rsid w:val="00C12BA1"/>
    <w:rsid w:val="00C12D1C"/>
    <w:rsid w:val="00C12D62"/>
    <w:rsid w:val="00C12E67"/>
    <w:rsid w:val="00C14227"/>
    <w:rsid w:val="00C14236"/>
    <w:rsid w:val="00C14CC4"/>
    <w:rsid w:val="00C14D48"/>
    <w:rsid w:val="00C14FF0"/>
    <w:rsid w:val="00C1517C"/>
    <w:rsid w:val="00C15504"/>
    <w:rsid w:val="00C15859"/>
    <w:rsid w:val="00C15C89"/>
    <w:rsid w:val="00C15F62"/>
    <w:rsid w:val="00C15FE5"/>
    <w:rsid w:val="00C16197"/>
    <w:rsid w:val="00C162A6"/>
    <w:rsid w:val="00C167DE"/>
    <w:rsid w:val="00C16926"/>
    <w:rsid w:val="00C16EE2"/>
    <w:rsid w:val="00C16FEF"/>
    <w:rsid w:val="00C171AE"/>
    <w:rsid w:val="00C1725F"/>
    <w:rsid w:val="00C1733E"/>
    <w:rsid w:val="00C17653"/>
    <w:rsid w:val="00C17CE1"/>
    <w:rsid w:val="00C17D42"/>
    <w:rsid w:val="00C2136E"/>
    <w:rsid w:val="00C213D5"/>
    <w:rsid w:val="00C2170C"/>
    <w:rsid w:val="00C21756"/>
    <w:rsid w:val="00C2196C"/>
    <w:rsid w:val="00C21F1F"/>
    <w:rsid w:val="00C22A78"/>
    <w:rsid w:val="00C22B73"/>
    <w:rsid w:val="00C231F2"/>
    <w:rsid w:val="00C23973"/>
    <w:rsid w:val="00C23A7A"/>
    <w:rsid w:val="00C23CB0"/>
    <w:rsid w:val="00C23D58"/>
    <w:rsid w:val="00C23F1B"/>
    <w:rsid w:val="00C23FD4"/>
    <w:rsid w:val="00C24AAF"/>
    <w:rsid w:val="00C24ADC"/>
    <w:rsid w:val="00C24F1E"/>
    <w:rsid w:val="00C25597"/>
    <w:rsid w:val="00C258B8"/>
    <w:rsid w:val="00C25985"/>
    <w:rsid w:val="00C25BA9"/>
    <w:rsid w:val="00C25DD5"/>
    <w:rsid w:val="00C25E40"/>
    <w:rsid w:val="00C262AA"/>
    <w:rsid w:val="00C265E4"/>
    <w:rsid w:val="00C268A2"/>
    <w:rsid w:val="00C26AFE"/>
    <w:rsid w:val="00C26FBC"/>
    <w:rsid w:val="00C26FE5"/>
    <w:rsid w:val="00C27063"/>
    <w:rsid w:val="00C27783"/>
    <w:rsid w:val="00C27848"/>
    <w:rsid w:val="00C27D28"/>
    <w:rsid w:val="00C300E5"/>
    <w:rsid w:val="00C301C3"/>
    <w:rsid w:val="00C30904"/>
    <w:rsid w:val="00C3137C"/>
    <w:rsid w:val="00C3155A"/>
    <w:rsid w:val="00C31B8C"/>
    <w:rsid w:val="00C32172"/>
    <w:rsid w:val="00C325F1"/>
    <w:rsid w:val="00C32D38"/>
    <w:rsid w:val="00C33787"/>
    <w:rsid w:val="00C33DEE"/>
    <w:rsid w:val="00C33E5B"/>
    <w:rsid w:val="00C33F8E"/>
    <w:rsid w:val="00C345F5"/>
    <w:rsid w:val="00C34808"/>
    <w:rsid w:val="00C34B46"/>
    <w:rsid w:val="00C34D77"/>
    <w:rsid w:val="00C34E03"/>
    <w:rsid w:val="00C353F0"/>
    <w:rsid w:val="00C35D30"/>
    <w:rsid w:val="00C35EE7"/>
    <w:rsid w:val="00C36321"/>
    <w:rsid w:val="00C3670F"/>
    <w:rsid w:val="00C36929"/>
    <w:rsid w:val="00C371A6"/>
    <w:rsid w:val="00C3776C"/>
    <w:rsid w:val="00C37820"/>
    <w:rsid w:val="00C37C74"/>
    <w:rsid w:val="00C37EDE"/>
    <w:rsid w:val="00C37F49"/>
    <w:rsid w:val="00C37FA5"/>
    <w:rsid w:val="00C40AF1"/>
    <w:rsid w:val="00C40B59"/>
    <w:rsid w:val="00C40ECD"/>
    <w:rsid w:val="00C40F3F"/>
    <w:rsid w:val="00C4104B"/>
    <w:rsid w:val="00C4195A"/>
    <w:rsid w:val="00C42680"/>
    <w:rsid w:val="00C42EEE"/>
    <w:rsid w:val="00C4320E"/>
    <w:rsid w:val="00C437F6"/>
    <w:rsid w:val="00C44690"/>
    <w:rsid w:val="00C447FC"/>
    <w:rsid w:val="00C44AD4"/>
    <w:rsid w:val="00C44BDC"/>
    <w:rsid w:val="00C44C68"/>
    <w:rsid w:val="00C44CE3"/>
    <w:rsid w:val="00C455A5"/>
    <w:rsid w:val="00C45700"/>
    <w:rsid w:val="00C45928"/>
    <w:rsid w:val="00C45994"/>
    <w:rsid w:val="00C45B8F"/>
    <w:rsid w:val="00C462CC"/>
    <w:rsid w:val="00C4729E"/>
    <w:rsid w:val="00C47344"/>
    <w:rsid w:val="00C474F3"/>
    <w:rsid w:val="00C479EC"/>
    <w:rsid w:val="00C50A25"/>
    <w:rsid w:val="00C50B0E"/>
    <w:rsid w:val="00C51786"/>
    <w:rsid w:val="00C51B0C"/>
    <w:rsid w:val="00C52ABB"/>
    <w:rsid w:val="00C52D2E"/>
    <w:rsid w:val="00C532D0"/>
    <w:rsid w:val="00C53B62"/>
    <w:rsid w:val="00C542A0"/>
    <w:rsid w:val="00C5459B"/>
    <w:rsid w:val="00C55085"/>
    <w:rsid w:val="00C555C9"/>
    <w:rsid w:val="00C55E17"/>
    <w:rsid w:val="00C562B4"/>
    <w:rsid w:val="00C568FD"/>
    <w:rsid w:val="00C56BEA"/>
    <w:rsid w:val="00C56F1E"/>
    <w:rsid w:val="00C56FCE"/>
    <w:rsid w:val="00C572B9"/>
    <w:rsid w:val="00C5744B"/>
    <w:rsid w:val="00C60119"/>
    <w:rsid w:val="00C6019B"/>
    <w:rsid w:val="00C6032E"/>
    <w:rsid w:val="00C60447"/>
    <w:rsid w:val="00C60A0C"/>
    <w:rsid w:val="00C613A5"/>
    <w:rsid w:val="00C61962"/>
    <w:rsid w:val="00C61A7A"/>
    <w:rsid w:val="00C61D03"/>
    <w:rsid w:val="00C625F0"/>
    <w:rsid w:val="00C62638"/>
    <w:rsid w:val="00C62828"/>
    <w:rsid w:val="00C62D2A"/>
    <w:rsid w:val="00C62DD1"/>
    <w:rsid w:val="00C62E94"/>
    <w:rsid w:val="00C63165"/>
    <w:rsid w:val="00C6398C"/>
    <w:rsid w:val="00C63C25"/>
    <w:rsid w:val="00C643C2"/>
    <w:rsid w:val="00C64FCD"/>
    <w:rsid w:val="00C6522E"/>
    <w:rsid w:val="00C65477"/>
    <w:rsid w:val="00C65793"/>
    <w:rsid w:val="00C65A7E"/>
    <w:rsid w:val="00C65B44"/>
    <w:rsid w:val="00C65CFF"/>
    <w:rsid w:val="00C65F90"/>
    <w:rsid w:val="00C65FE2"/>
    <w:rsid w:val="00C6606E"/>
    <w:rsid w:val="00C661B6"/>
    <w:rsid w:val="00C66B6D"/>
    <w:rsid w:val="00C66D00"/>
    <w:rsid w:val="00C66DFD"/>
    <w:rsid w:val="00C66E15"/>
    <w:rsid w:val="00C66E89"/>
    <w:rsid w:val="00C6703B"/>
    <w:rsid w:val="00C675D6"/>
    <w:rsid w:val="00C67E42"/>
    <w:rsid w:val="00C67E88"/>
    <w:rsid w:val="00C67FB6"/>
    <w:rsid w:val="00C70067"/>
    <w:rsid w:val="00C701CC"/>
    <w:rsid w:val="00C704A4"/>
    <w:rsid w:val="00C719A0"/>
    <w:rsid w:val="00C719A7"/>
    <w:rsid w:val="00C71FF3"/>
    <w:rsid w:val="00C72A07"/>
    <w:rsid w:val="00C72AF7"/>
    <w:rsid w:val="00C72BB1"/>
    <w:rsid w:val="00C72D37"/>
    <w:rsid w:val="00C72FCD"/>
    <w:rsid w:val="00C733C7"/>
    <w:rsid w:val="00C735C8"/>
    <w:rsid w:val="00C73651"/>
    <w:rsid w:val="00C73680"/>
    <w:rsid w:val="00C73EEF"/>
    <w:rsid w:val="00C74AF9"/>
    <w:rsid w:val="00C74C41"/>
    <w:rsid w:val="00C74DE5"/>
    <w:rsid w:val="00C74EEE"/>
    <w:rsid w:val="00C7534D"/>
    <w:rsid w:val="00C755A4"/>
    <w:rsid w:val="00C7579C"/>
    <w:rsid w:val="00C75A5B"/>
    <w:rsid w:val="00C75B6C"/>
    <w:rsid w:val="00C7629C"/>
    <w:rsid w:val="00C762A2"/>
    <w:rsid w:val="00C76305"/>
    <w:rsid w:val="00C76A39"/>
    <w:rsid w:val="00C76BA9"/>
    <w:rsid w:val="00C76C08"/>
    <w:rsid w:val="00C770C9"/>
    <w:rsid w:val="00C772FB"/>
    <w:rsid w:val="00C77552"/>
    <w:rsid w:val="00C77558"/>
    <w:rsid w:val="00C77F9F"/>
    <w:rsid w:val="00C80002"/>
    <w:rsid w:val="00C80546"/>
    <w:rsid w:val="00C80872"/>
    <w:rsid w:val="00C80F13"/>
    <w:rsid w:val="00C812D2"/>
    <w:rsid w:val="00C81503"/>
    <w:rsid w:val="00C8165F"/>
    <w:rsid w:val="00C81753"/>
    <w:rsid w:val="00C827D0"/>
    <w:rsid w:val="00C83883"/>
    <w:rsid w:val="00C83B3D"/>
    <w:rsid w:val="00C8410B"/>
    <w:rsid w:val="00C84215"/>
    <w:rsid w:val="00C84316"/>
    <w:rsid w:val="00C8457E"/>
    <w:rsid w:val="00C848D1"/>
    <w:rsid w:val="00C84BBD"/>
    <w:rsid w:val="00C85093"/>
    <w:rsid w:val="00C85381"/>
    <w:rsid w:val="00C8594E"/>
    <w:rsid w:val="00C85C70"/>
    <w:rsid w:val="00C85D10"/>
    <w:rsid w:val="00C85D67"/>
    <w:rsid w:val="00C85D78"/>
    <w:rsid w:val="00C86BD3"/>
    <w:rsid w:val="00C86DD9"/>
    <w:rsid w:val="00C87B53"/>
    <w:rsid w:val="00C87DBC"/>
    <w:rsid w:val="00C87FE4"/>
    <w:rsid w:val="00C90323"/>
    <w:rsid w:val="00C90782"/>
    <w:rsid w:val="00C90832"/>
    <w:rsid w:val="00C910D4"/>
    <w:rsid w:val="00C919FD"/>
    <w:rsid w:val="00C91A86"/>
    <w:rsid w:val="00C920B8"/>
    <w:rsid w:val="00C9242E"/>
    <w:rsid w:val="00C926D3"/>
    <w:rsid w:val="00C9283A"/>
    <w:rsid w:val="00C92D7D"/>
    <w:rsid w:val="00C93424"/>
    <w:rsid w:val="00C9358D"/>
    <w:rsid w:val="00C938E8"/>
    <w:rsid w:val="00C93AD7"/>
    <w:rsid w:val="00C94024"/>
    <w:rsid w:val="00C941AF"/>
    <w:rsid w:val="00C94365"/>
    <w:rsid w:val="00C94614"/>
    <w:rsid w:val="00C947AC"/>
    <w:rsid w:val="00C949CE"/>
    <w:rsid w:val="00C94E4E"/>
    <w:rsid w:val="00C953B5"/>
    <w:rsid w:val="00C95946"/>
    <w:rsid w:val="00C95A8E"/>
    <w:rsid w:val="00C95B0D"/>
    <w:rsid w:val="00C9641F"/>
    <w:rsid w:val="00C96B0C"/>
    <w:rsid w:val="00C96EC6"/>
    <w:rsid w:val="00C97A31"/>
    <w:rsid w:val="00C97D8F"/>
    <w:rsid w:val="00C97FF5"/>
    <w:rsid w:val="00CA0083"/>
    <w:rsid w:val="00CA0372"/>
    <w:rsid w:val="00CA0984"/>
    <w:rsid w:val="00CA0B2C"/>
    <w:rsid w:val="00CA1BEB"/>
    <w:rsid w:val="00CA1D49"/>
    <w:rsid w:val="00CA25A6"/>
    <w:rsid w:val="00CA35E7"/>
    <w:rsid w:val="00CA3B79"/>
    <w:rsid w:val="00CA3CB9"/>
    <w:rsid w:val="00CA40FB"/>
    <w:rsid w:val="00CA486C"/>
    <w:rsid w:val="00CA56B0"/>
    <w:rsid w:val="00CA5E9F"/>
    <w:rsid w:val="00CA600D"/>
    <w:rsid w:val="00CA60E2"/>
    <w:rsid w:val="00CA6F0C"/>
    <w:rsid w:val="00CA6F51"/>
    <w:rsid w:val="00CA7786"/>
    <w:rsid w:val="00CA781A"/>
    <w:rsid w:val="00CA789A"/>
    <w:rsid w:val="00CA7FF8"/>
    <w:rsid w:val="00CB0263"/>
    <w:rsid w:val="00CB0914"/>
    <w:rsid w:val="00CB0F9D"/>
    <w:rsid w:val="00CB198E"/>
    <w:rsid w:val="00CB1D5D"/>
    <w:rsid w:val="00CB1D93"/>
    <w:rsid w:val="00CB1DDD"/>
    <w:rsid w:val="00CB288D"/>
    <w:rsid w:val="00CB2A57"/>
    <w:rsid w:val="00CB2E46"/>
    <w:rsid w:val="00CB334A"/>
    <w:rsid w:val="00CB3654"/>
    <w:rsid w:val="00CB3A84"/>
    <w:rsid w:val="00CB3F61"/>
    <w:rsid w:val="00CB4558"/>
    <w:rsid w:val="00CB45C7"/>
    <w:rsid w:val="00CB49A9"/>
    <w:rsid w:val="00CB4A71"/>
    <w:rsid w:val="00CB4B90"/>
    <w:rsid w:val="00CB51A1"/>
    <w:rsid w:val="00CB573A"/>
    <w:rsid w:val="00CB5757"/>
    <w:rsid w:val="00CB5886"/>
    <w:rsid w:val="00CB68E4"/>
    <w:rsid w:val="00CB6F6D"/>
    <w:rsid w:val="00CB736D"/>
    <w:rsid w:val="00CB7395"/>
    <w:rsid w:val="00CB7F7A"/>
    <w:rsid w:val="00CB7F85"/>
    <w:rsid w:val="00CC02C6"/>
    <w:rsid w:val="00CC0483"/>
    <w:rsid w:val="00CC0FAE"/>
    <w:rsid w:val="00CC1004"/>
    <w:rsid w:val="00CC10F1"/>
    <w:rsid w:val="00CC1184"/>
    <w:rsid w:val="00CC15E7"/>
    <w:rsid w:val="00CC17BA"/>
    <w:rsid w:val="00CC19D1"/>
    <w:rsid w:val="00CC1F30"/>
    <w:rsid w:val="00CC203E"/>
    <w:rsid w:val="00CC21FE"/>
    <w:rsid w:val="00CC2310"/>
    <w:rsid w:val="00CC3304"/>
    <w:rsid w:val="00CC340B"/>
    <w:rsid w:val="00CC3757"/>
    <w:rsid w:val="00CC3A8B"/>
    <w:rsid w:val="00CC3FB6"/>
    <w:rsid w:val="00CC4A82"/>
    <w:rsid w:val="00CC5437"/>
    <w:rsid w:val="00CC54CD"/>
    <w:rsid w:val="00CC6409"/>
    <w:rsid w:val="00CC6E93"/>
    <w:rsid w:val="00CC7B98"/>
    <w:rsid w:val="00CC7CFF"/>
    <w:rsid w:val="00CD0326"/>
    <w:rsid w:val="00CD0EBA"/>
    <w:rsid w:val="00CD1325"/>
    <w:rsid w:val="00CD1404"/>
    <w:rsid w:val="00CD1734"/>
    <w:rsid w:val="00CD18A1"/>
    <w:rsid w:val="00CD1A86"/>
    <w:rsid w:val="00CD1B1F"/>
    <w:rsid w:val="00CD26CF"/>
    <w:rsid w:val="00CD2C72"/>
    <w:rsid w:val="00CD2CEF"/>
    <w:rsid w:val="00CD33E4"/>
    <w:rsid w:val="00CD35D9"/>
    <w:rsid w:val="00CD38DB"/>
    <w:rsid w:val="00CD3CF3"/>
    <w:rsid w:val="00CD3D11"/>
    <w:rsid w:val="00CD3D95"/>
    <w:rsid w:val="00CD3E18"/>
    <w:rsid w:val="00CD4091"/>
    <w:rsid w:val="00CD4C75"/>
    <w:rsid w:val="00CD4E02"/>
    <w:rsid w:val="00CD5215"/>
    <w:rsid w:val="00CD5688"/>
    <w:rsid w:val="00CD6080"/>
    <w:rsid w:val="00CD6793"/>
    <w:rsid w:val="00CD74BC"/>
    <w:rsid w:val="00CD764B"/>
    <w:rsid w:val="00CD78FF"/>
    <w:rsid w:val="00CD7B6F"/>
    <w:rsid w:val="00CE07AB"/>
    <w:rsid w:val="00CE088C"/>
    <w:rsid w:val="00CE0CB0"/>
    <w:rsid w:val="00CE0DF4"/>
    <w:rsid w:val="00CE1200"/>
    <w:rsid w:val="00CE1704"/>
    <w:rsid w:val="00CE19CF"/>
    <w:rsid w:val="00CE1B2F"/>
    <w:rsid w:val="00CE1CCB"/>
    <w:rsid w:val="00CE1F47"/>
    <w:rsid w:val="00CE2472"/>
    <w:rsid w:val="00CE27D6"/>
    <w:rsid w:val="00CE2E2F"/>
    <w:rsid w:val="00CE3936"/>
    <w:rsid w:val="00CE394D"/>
    <w:rsid w:val="00CE4563"/>
    <w:rsid w:val="00CE540A"/>
    <w:rsid w:val="00CE551F"/>
    <w:rsid w:val="00CE5BE7"/>
    <w:rsid w:val="00CE5C29"/>
    <w:rsid w:val="00CE5CA2"/>
    <w:rsid w:val="00CE5F08"/>
    <w:rsid w:val="00CE644F"/>
    <w:rsid w:val="00CE6D49"/>
    <w:rsid w:val="00CE6EF0"/>
    <w:rsid w:val="00CE746F"/>
    <w:rsid w:val="00CE77D0"/>
    <w:rsid w:val="00CE7913"/>
    <w:rsid w:val="00CE7925"/>
    <w:rsid w:val="00CE7BE1"/>
    <w:rsid w:val="00CF0043"/>
    <w:rsid w:val="00CF01C5"/>
    <w:rsid w:val="00CF01DF"/>
    <w:rsid w:val="00CF04B6"/>
    <w:rsid w:val="00CF07E4"/>
    <w:rsid w:val="00CF0805"/>
    <w:rsid w:val="00CF15EC"/>
    <w:rsid w:val="00CF2DE4"/>
    <w:rsid w:val="00CF3474"/>
    <w:rsid w:val="00CF34B4"/>
    <w:rsid w:val="00CF3C11"/>
    <w:rsid w:val="00CF4308"/>
    <w:rsid w:val="00CF4B2F"/>
    <w:rsid w:val="00CF52F4"/>
    <w:rsid w:val="00CF5568"/>
    <w:rsid w:val="00CF57A4"/>
    <w:rsid w:val="00CF5C95"/>
    <w:rsid w:val="00CF5D47"/>
    <w:rsid w:val="00CF61F4"/>
    <w:rsid w:val="00CF6347"/>
    <w:rsid w:val="00CF65ED"/>
    <w:rsid w:val="00CF6A5B"/>
    <w:rsid w:val="00CF6CB2"/>
    <w:rsid w:val="00CF6D4A"/>
    <w:rsid w:val="00CF76CE"/>
    <w:rsid w:val="00CF7D0A"/>
    <w:rsid w:val="00D005EE"/>
    <w:rsid w:val="00D0094A"/>
    <w:rsid w:val="00D0112F"/>
    <w:rsid w:val="00D0157F"/>
    <w:rsid w:val="00D01A63"/>
    <w:rsid w:val="00D01B25"/>
    <w:rsid w:val="00D020FE"/>
    <w:rsid w:val="00D02EDB"/>
    <w:rsid w:val="00D03340"/>
    <w:rsid w:val="00D0351C"/>
    <w:rsid w:val="00D035B4"/>
    <w:rsid w:val="00D037D5"/>
    <w:rsid w:val="00D039F7"/>
    <w:rsid w:val="00D03A99"/>
    <w:rsid w:val="00D03EF8"/>
    <w:rsid w:val="00D042E2"/>
    <w:rsid w:val="00D05404"/>
    <w:rsid w:val="00D0556E"/>
    <w:rsid w:val="00D05648"/>
    <w:rsid w:val="00D05897"/>
    <w:rsid w:val="00D061D1"/>
    <w:rsid w:val="00D066F3"/>
    <w:rsid w:val="00D06DF8"/>
    <w:rsid w:val="00D072E9"/>
    <w:rsid w:val="00D07FE5"/>
    <w:rsid w:val="00D1003E"/>
    <w:rsid w:val="00D10248"/>
    <w:rsid w:val="00D105B4"/>
    <w:rsid w:val="00D108C6"/>
    <w:rsid w:val="00D1097A"/>
    <w:rsid w:val="00D10D55"/>
    <w:rsid w:val="00D1139D"/>
    <w:rsid w:val="00D11999"/>
    <w:rsid w:val="00D11A56"/>
    <w:rsid w:val="00D121C5"/>
    <w:rsid w:val="00D12811"/>
    <w:rsid w:val="00D12B4C"/>
    <w:rsid w:val="00D14014"/>
    <w:rsid w:val="00D14434"/>
    <w:rsid w:val="00D14EB8"/>
    <w:rsid w:val="00D15805"/>
    <w:rsid w:val="00D15B25"/>
    <w:rsid w:val="00D15B9E"/>
    <w:rsid w:val="00D15E32"/>
    <w:rsid w:val="00D1630B"/>
    <w:rsid w:val="00D167F1"/>
    <w:rsid w:val="00D168B8"/>
    <w:rsid w:val="00D17363"/>
    <w:rsid w:val="00D174B8"/>
    <w:rsid w:val="00D174DB"/>
    <w:rsid w:val="00D17D64"/>
    <w:rsid w:val="00D17EB4"/>
    <w:rsid w:val="00D17F72"/>
    <w:rsid w:val="00D20007"/>
    <w:rsid w:val="00D20382"/>
    <w:rsid w:val="00D20582"/>
    <w:rsid w:val="00D2091E"/>
    <w:rsid w:val="00D20C28"/>
    <w:rsid w:val="00D21447"/>
    <w:rsid w:val="00D21B8F"/>
    <w:rsid w:val="00D21F8C"/>
    <w:rsid w:val="00D22222"/>
    <w:rsid w:val="00D2274A"/>
    <w:rsid w:val="00D228E6"/>
    <w:rsid w:val="00D2337F"/>
    <w:rsid w:val="00D242DE"/>
    <w:rsid w:val="00D250C0"/>
    <w:rsid w:val="00D25AA3"/>
    <w:rsid w:val="00D26044"/>
    <w:rsid w:val="00D26287"/>
    <w:rsid w:val="00D26990"/>
    <w:rsid w:val="00D26C05"/>
    <w:rsid w:val="00D272EA"/>
    <w:rsid w:val="00D27FF0"/>
    <w:rsid w:val="00D3070E"/>
    <w:rsid w:val="00D30996"/>
    <w:rsid w:val="00D30DC7"/>
    <w:rsid w:val="00D3188B"/>
    <w:rsid w:val="00D318C5"/>
    <w:rsid w:val="00D322F0"/>
    <w:rsid w:val="00D327E2"/>
    <w:rsid w:val="00D328CD"/>
    <w:rsid w:val="00D33853"/>
    <w:rsid w:val="00D34000"/>
    <w:rsid w:val="00D340F5"/>
    <w:rsid w:val="00D344F0"/>
    <w:rsid w:val="00D349EE"/>
    <w:rsid w:val="00D34DD3"/>
    <w:rsid w:val="00D351E0"/>
    <w:rsid w:val="00D35224"/>
    <w:rsid w:val="00D3577A"/>
    <w:rsid w:val="00D35AB6"/>
    <w:rsid w:val="00D36577"/>
    <w:rsid w:val="00D36733"/>
    <w:rsid w:val="00D36B58"/>
    <w:rsid w:val="00D36DDA"/>
    <w:rsid w:val="00D36E23"/>
    <w:rsid w:val="00D37988"/>
    <w:rsid w:val="00D37B77"/>
    <w:rsid w:val="00D408A7"/>
    <w:rsid w:val="00D40BD7"/>
    <w:rsid w:val="00D40D8E"/>
    <w:rsid w:val="00D41314"/>
    <w:rsid w:val="00D42482"/>
    <w:rsid w:val="00D4254D"/>
    <w:rsid w:val="00D4262E"/>
    <w:rsid w:val="00D427C1"/>
    <w:rsid w:val="00D428F7"/>
    <w:rsid w:val="00D42963"/>
    <w:rsid w:val="00D42F3B"/>
    <w:rsid w:val="00D44B2D"/>
    <w:rsid w:val="00D44BB4"/>
    <w:rsid w:val="00D44E7F"/>
    <w:rsid w:val="00D44E96"/>
    <w:rsid w:val="00D45234"/>
    <w:rsid w:val="00D454ED"/>
    <w:rsid w:val="00D465A3"/>
    <w:rsid w:val="00D46775"/>
    <w:rsid w:val="00D467D6"/>
    <w:rsid w:val="00D46C30"/>
    <w:rsid w:val="00D46EEE"/>
    <w:rsid w:val="00D47A99"/>
    <w:rsid w:val="00D47DE6"/>
    <w:rsid w:val="00D5066E"/>
    <w:rsid w:val="00D51299"/>
    <w:rsid w:val="00D51311"/>
    <w:rsid w:val="00D51508"/>
    <w:rsid w:val="00D51E8F"/>
    <w:rsid w:val="00D520F6"/>
    <w:rsid w:val="00D5235D"/>
    <w:rsid w:val="00D5254E"/>
    <w:rsid w:val="00D528B6"/>
    <w:rsid w:val="00D52AC8"/>
    <w:rsid w:val="00D5332D"/>
    <w:rsid w:val="00D53332"/>
    <w:rsid w:val="00D53A8D"/>
    <w:rsid w:val="00D53F96"/>
    <w:rsid w:val="00D546AC"/>
    <w:rsid w:val="00D54704"/>
    <w:rsid w:val="00D54C21"/>
    <w:rsid w:val="00D553EE"/>
    <w:rsid w:val="00D55739"/>
    <w:rsid w:val="00D55B72"/>
    <w:rsid w:val="00D55EE6"/>
    <w:rsid w:val="00D56CDF"/>
    <w:rsid w:val="00D57386"/>
    <w:rsid w:val="00D5747F"/>
    <w:rsid w:val="00D57878"/>
    <w:rsid w:val="00D609F5"/>
    <w:rsid w:val="00D6114A"/>
    <w:rsid w:val="00D614F4"/>
    <w:rsid w:val="00D62447"/>
    <w:rsid w:val="00D62951"/>
    <w:rsid w:val="00D629C3"/>
    <w:rsid w:val="00D629C5"/>
    <w:rsid w:val="00D62A2E"/>
    <w:rsid w:val="00D62F91"/>
    <w:rsid w:val="00D63394"/>
    <w:rsid w:val="00D636DB"/>
    <w:rsid w:val="00D63D34"/>
    <w:rsid w:val="00D63FE3"/>
    <w:rsid w:val="00D6441B"/>
    <w:rsid w:val="00D64810"/>
    <w:rsid w:val="00D64ADE"/>
    <w:rsid w:val="00D65391"/>
    <w:rsid w:val="00D656F5"/>
    <w:rsid w:val="00D66E3E"/>
    <w:rsid w:val="00D670CE"/>
    <w:rsid w:val="00D672DA"/>
    <w:rsid w:val="00D67591"/>
    <w:rsid w:val="00D67AF9"/>
    <w:rsid w:val="00D67E3F"/>
    <w:rsid w:val="00D707BB"/>
    <w:rsid w:val="00D71368"/>
    <w:rsid w:val="00D7198E"/>
    <w:rsid w:val="00D72260"/>
    <w:rsid w:val="00D722B1"/>
    <w:rsid w:val="00D72632"/>
    <w:rsid w:val="00D72A3D"/>
    <w:rsid w:val="00D72B8B"/>
    <w:rsid w:val="00D72D96"/>
    <w:rsid w:val="00D73784"/>
    <w:rsid w:val="00D73D18"/>
    <w:rsid w:val="00D73E6F"/>
    <w:rsid w:val="00D741D1"/>
    <w:rsid w:val="00D744F6"/>
    <w:rsid w:val="00D748B2"/>
    <w:rsid w:val="00D751CB"/>
    <w:rsid w:val="00D7524F"/>
    <w:rsid w:val="00D7541A"/>
    <w:rsid w:val="00D75470"/>
    <w:rsid w:val="00D76B44"/>
    <w:rsid w:val="00D770D2"/>
    <w:rsid w:val="00D77202"/>
    <w:rsid w:val="00D77E47"/>
    <w:rsid w:val="00D801CE"/>
    <w:rsid w:val="00D803DF"/>
    <w:rsid w:val="00D80C50"/>
    <w:rsid w:val="00D81403"/>
    <w:rsid w:val="00D82B15"/>
    <w:rsid w:val="00D82FBB"/>
    <w:rsid w:val="00D837C5"/>
    <w:rsid w:val="00D83C1B"/>
    <w:rsid w:val="00D84BF8"/>
    <w:rsid w:val="00D8508F"/>
    <w:rsid w:val="00D85202"/>
    <w:rsid w:val="00D85C25"/>
    <w:rsid w:val="00D85E0B"/>
    <w:rsid w:val="00D861BD"/>
    <w:rsid w:val="00D8628E"/>
    <w:rsid w:val="00D862CA"/>
    <w:rsid w:val="00D86557"/>
    <w:rsid w:val="00D86FC1"/>
    <w:rsid w:val="00D87B4E"/>
    <w:rsid w:val="00D87CCD"/>
    <w:rsid w:val="00D87E79"/>
    <w:rsid w:val="00D90788"/>
    <w:rsid w:val="00D914A6"/>
    <w:rsid w:val="00D91843"/>
    <w:rsid w:val="00D91849"/>
    <w:rsid w:val="00D91915"/>
    <w:rsid w:val="00D92219"/>
    <w:rsid w:val="00D92939"/>
    <w:rsid w:val="00D92E3A"/>
    <w:rsid w:val="00D92E55"/>
    <w:rsid w:val="00D934EF"/>
    <w:rsid w:val="00D93BCC"/>
    <w:rsid w:val="00D94737"/>
    <w:rsid w:val="00D9486E"/>
    <w:rsid w:val="00D94CFC"/>
    <w:rsid w:val="00D94D3D"/>
    <w:rsid w:val="00D94D42"/>
    <w:rsid w:val="00D95354"/>
    <w:rsid w:val="00D96744"/>
    <w:rsid w:val="00D96754"/>
    <w:rsid w:val="00D967E1"/>
    <w:rsid w:val="00D96954"/>
    <w:rsid w:val="00D969E9"/>
    <w:rsid w:val="00D96AD1"/>
    <w:rsid w:val="00D96E90"/>
    <w:rsid w:val="00D97732"/>
    <w:rsid w:val="00DA0187"/>
    <w:rsid w:val="00DA02E3"/>
    <w:rsid w:val="00DA0AF2"/>
    <w:rsid w:val="00DA1916"/>
    <w:rsid w:val="00DA2133"/>
    <w:rsid w:val="00DA2152"/>
    <w:rsid w:val="00DA21AD"/>
    <w:rsid w:val="00DA2ADD"/>
    <w:rsid w:val="00DA3347"/>
    <w:rsid w:val="00DA344E"/>
    <w:rsid w:val="00DA3653"/>
    <w:rsid w:val="00DA3E1F"/>
    <w:rsid w:val="00DA433E"/>
    <w:rsid w:val="00DA4355"/>
    <w:rsid w:val="00DA4433"/>
    <w:rsid w:val="00DA4656"/>
    <w:rsid w:val="00DA4663"/>
    <w:rsid w:val="00DA506C"/>
    <w:rsid w:val="00DA56DD"/>
    <w:rsid w:val="00DA5CA8"/>
    <w:rsid w:val="00DA6480"/>
    <w:rsid w:val="00DA6921"/>
    <w:rsid w:val="00DA6B09"/>
    <w:rsid w:val="00DA6BD8"/>
    <w:rsid w:val="00DA7603"/>
    <w:rsid w:val="00DA7864"/>
    <w:rsid w:val="00DA7CA7"/>
    <w:rsid w:val="00DB0DA1"/>
    <w:rsid w:val="00DB1BB4"/>
    <w:rsid w:val="00DB1C3D"/>
    <w:rsid w:val="00DB1D09"/>
    <w:rsid w:val="00DB1E44"/>
    <w:rsid w:val="00DB1EE7"/>
    <w:rsid w:val="00DB22CF"/>
    <w:rsid w:val="00DB285F"/>
    <w:rsid w:val="00DB287C"/>
    <w:rsid w:val="00DB3B10"/>
    <w:rsid w:val="00DB3E56"/>
    <w:rsid w:val="00DB3F7E"/>
    <w:rsid w:val="00DB415D"/>
    <w:rsid w:val="00DB46FD"/>
    <w:rsid w:val="00DB4833"/>
    <w:rsid w:val="00DB494E"/>
    <w:rsid w:val="00DB49B6"/>
    <w:rsid w:val="00DB49F3"/>
    <w:rsid w:val="00DB4AD8"/>
    <w:rsid w:val="00DB5E65"/>
    <w:rsid w:val="00DB629B"/>
    <w:rsid w:val="00DB7325"/>
    <w:rsid w:val="00DB7737"/>
    <w:rsid w:val="00DB7AD7"/>
    <w:rsid w:val="00DB7C56"/>
    <w:rsid w:val="00DB7D25"/>
    <w:rsid w:val="00DC01F0"/>
    <w:rsid w:val="00DC0225"/>
    <w:rsid w:val="00DC0463"/>
    <w:rsid w:val="00DC21B1"/>
    <w:rsid w:val="00DC27FC"/>
    <w:rsid w:val="00DC293B"/>
    <w:rsid w:val="00DC2B60"/>
    <w:rsid w:val="00DC2CF3"/>
    <w:rsid w:val="00DC2D39"/>
    <w:rsid w:val="00DC2E7E"/>
    <w:rsid w:val="00DC2EF9"/>
    <w:rsid w:val="00DC2FB0"/>
    <w:rsid w:val="00DC31F9"/>
    <w:rsid w:val="00DC36C5"/>
    <w:rsid w:val="00DC408F"/>
    <w:rsid w:val="00DC4141"/>
    <w:rsid w:val="00DC46AD"/>
    <w:rsid w:val="00DC472F"/>
    <w:rsid w:val="00DC49AF"/>
    <w:rsid w:val="00DC4ACA"/>
    <w:rsid w:val="00DC5757"/>
    <w:rsid w:val="00DC58A3"/>
    <w:rsid w:val="00DC590F"/>
    <w:rsid w:val="00DC5A32"/>
    <w:rsid w:val="00DC5B68"/>
    <w:rsid w:val="00DC5BA4"/>
    <w:rsid w:val="00DC5CBB"/>
    <w:rsid w:val="00DC64CC"/>
    <w:rsid w:val="00DC659E"/>
    <w:rsid w:val="00DC6CBD"/>
    <w:rsid w:val="00DC6DDE"/>
    <w:rsid w:val="00DC6ED3"/>
    <w:rsid w:val="00DC6EE9"/>
    <w:rsid w:val="00DC6F17"/>
    <w:rsid w:val="00DC6F7C"/>
    <w:rsid w:val="00DC7126"/>
    <w:rsid w:val="00DC748C"/>
    <w:rsid w:val="00DC765C"/>
    <w:rsid w:val="00DC7FBD"/>
    <w:rsid w:val="00DD1177"/>
    <w:rsid w:val="00DD17F6"/>
    <w:rsid w:val="00DD2033"/>
    <w:rsid w:val="00DD225B"/>
    <w:rsid w:val="00DD290F"/>
    <w:rsid w:val="00DD296C"/>
    <w:rsid w:val="00DD352A"/>
    <w:rsid w:val="00DD4121"/>
    <w:rsid w:val="00DD42A4"/>
    <w:rsid w:val="00DD42F2"/>
    <w:rsid w:val="00DD4645"/>
    <w:rsid w:val="00DD488E"/>
    <w:rsid w:val="00DD5152"/>
    <w:rsid w:val="00DD52B7"/>
    <w:rsid w:val="00DD585C"/>
    <w:rsid w:val="00DD5D34"/>
    <w:rsid w:val="00DD5E83"/>
    <w:rsid w:val="00DD6111"/>
    <w:rsid w:val="00DD6ADA"/>
    <w:rsid w:val="00DD78AF"/>
    <w:rsid w:val="00DE0146"/>
    <w:rsid w:val="00DE0195"/>
    <w:rsid w:val="00DE020F"/>
    <w:rsid w:val="00DE049E"/>
    <w:rsid w:val="00DE059F"/>
    <w:rsid w:val="00DE16B7"/>
    <w:rsid w:val="00DE20EE"/>
    <w:rsid w:val="00DE28B0"/>
    <w:rsid w:val="00DE2CB7"/>
    <w:rsid w:val="00DE2F9C"/>
    <w:rsid w:val="00DE37E4"/>
    <w:rsid w:val="00DE3B48"/>
    <w:rsid w:val="00DE3C7F"/>
    <w:rsid w:val="00DE40D4"/>
    <w:rsid w:val="00DE485C"/>
    <w:rsid w:val="00DE4BE7"/>
    <w:rsid w:val="00DE55F7"/>
    <w:rsid w:val="00DE569F"/>
    <w:rsid w:val="00DE5D3F"/>
    <w:rsid w:val="00DE6134"/>
    <w:rsid w:val="00DE6207"/>
    <w:rsid w:val="00DE68FE"/>
    <w:rsid w:val="00DE6A76"/>
    <w:rsid w:val="00DE6B63"/>
    <w:rsid w:val="00DE71CA"/>
    <w:rsid w:val="00DE7385"/>
    <w:rsid w:val="00DE76B0"/>
    <w:rsid w:val="00DE7A02"/>
    <w:rsid w:val="00DF000C"/>
    <w:rsid w:val="00DF00C3"/>
    <w:rsid w:val="00DF033B"/>
    <w:rsid w:val="00DF12BB"/>
    <w:rsid w:val="00DF12BF"/>
    <w:rsid w:val="00DF13DB"/>
    <w:rsid w:val="00DF163A"/>
    <w:rsid w:val="00DF1994"/>
    <w:rsid w:val="00DF1C74"/>
    <w:rsid w:val="00DF1F40"/>
    <w:rsid w:val="00DF28C3"/>
    <w:rsid w:val="00DF3088"/>
    <w:rsid w:val="00DF323F"/>
    <w:rsid w:val="00DF36A2"/>
    <w:rsid w:val="00DF3959"/>
    <w:rsid w:val="00DF3ACB"/>
    <w:rsid w:val="00DF3AFF"/>
    <w:rsid w:val="00DF3FB7"/>
    <w:rsid w:val="00DF4338"/>
    <w:rsid w:val="00DF4F05"/>
    <w:rsid w:val="00DF5872"/>
    <w:rsid w:val="00DF5B95"/>
    <w:rsid w:val="00DF5F58"/>
    <w:rsid w:val="00DF63F0"/>
    <w:rsid w:val="00DF6E32"/>
    <w:rsid w:val="00DF6E52"/>
    <w:rsid w:val="00DF728D"/>
    <w:rsid w:val="00DF7406"/>
    <w:rsid w:val="00DF74BF"/>
    <w:rsid w:val="00DF7CD5"/>
    <w:rsid w:val="00DF7DB1"/>
    <w:rsid w:val="00E00217"/>
    <w:rsid w:val="00E00CE4"/>
    <w:rsid w:val="00E00DFD"/>
    <w:rsid w:val="00E00F11"/>
    <w:rsid w:val="00E01510"/>
    <w:rsid w:val="00E01AF1"/>
    <w:rsid w:val="00E01BC5"/>
    <w:rsid w:val="00E02299"/>
    <w:rsid w:val="00E02DAC"/>
    <w:rsid w:val="00E02E4B"/>
    <w:rsid w:val="00E02EF2"/>
    <w:rsid w:val="00E03220"/>
    <w:rsid w:val="00E03451"/>
    <w:rsid w:val="00E0368E"/>
    <w:rsid w:val="00E036EA"/>
    <w:rsid w:val="00E039D1"/>
    <w:rsid w:val="00E04831"/>
    <w:rsid w:val="00E048B3"/>
    <w:rsid w:val="00E04B72"/>
    <w:rsid w:val="00E04E98"/>
    <w:rsid w:val="00E05667"/>
    <w:rsid w:val="00E05D68"/>
    <w:rsid w:val="00E0637E"/>
    <w:rsid w:val="00E064C1"/>
    <w:rsid w:val="00E06D21"/>
    <w:rsid w:val="00E074A5"/>
    <w:rsid w:val="00E07B5B"/>
    <w:rsid w:val="00E100C9"/>
    <w:rsid w:val="00E104F8"/>
    <w:rsid w:val="00E107E2"/>
    <w:rsid w:val="00E10814"/>
    <w:rsid w:val="00E10827"/>
    <w:rsid w:val="00E108D5"/>
    <w:rsid w:val="00E1146A"/>
    <w:rsid w:val="00E11493"/>
    <w:rsid w:val="00E118F2"/>
    <w:rsid w:val="00E11BFA"/>
    <w:rsid w:val="00E11C45"/>
    <w:rsid w:val="00E11C78"/>
    <w:rsid w:val="00E11F51"/>
    <w:rsid w:val="00E120E7"/>
    <w:rsid w:val="00E12221"/>
    <w:rsid w:val="00E12733"/>
    <w:rsid w:val="00E129D9"/>
    <w:rsid w:val="00E12B47"/>
    <w:rsid w:val="00E12E7F"/>
    <w:rsid w:val="00E12FF0"/>
    <w:rsid w:val="00E13642"/>
    <w:rsid w:val="00E1409E"/>
    <w:rsid w:val="00E1448F"/>
    <w:rsid w:val="00E15616"/>
    <w:rsid w:val="00E1601F"/>
    <w:rsid w:val="00E16531"/>
    <w:rsid w:val="00E16A0E"/>
    <w:rsid w:val="00E17628"/>
    <w:rsid w:val="00E17959"/>
    <w:rsid w:val="00E17B7F"/>
    <w:rsid w:val="00E2013E"/>
    <w:rsid w:val="00E20417"/>
    <w:rsid w:val="00E20661"/>
    <w:rsid w:val="00E2083A"/>
    <w:rsid w:val="00E20AC8"/>
    <w:rsid w:val="00E21445"/>
    <w:rsid w:val="00E214E5"/>
    <w:rsid w:val="00E21797"/>
    <w:rsid w:val="00E21957"/>
    <w:rsid w:val="00E21AC4"/>
    <w:rsid w:val="00E2229D"/>
    <w:rsid w:val="00E222B6"/>
    <w:rsid w:val="00E222CC"/>
    <w:rsid w:val="00E22399"/>
    <w:rsid w:val="00E22510"/>
    <w:rsid w:val="00E2275C"/>
    <w:rsid w:val="00E23404"/>
    <w:rsid w:val="00E23797"/>
    <w:rsid w:val="00E23A64"/>
    <w:rsid w:val="00E23BFF"/>
    <w:rsid w:val="00E23CD1"/>
    <w:rsid w:val="00E23E6B"/>
    <w:rsid w:val="00E23FFF"/>
    <w:rsid w:val="00E241C8"/>
    <w:rsid w:val="00E24605"/>
    <w:rsid w:val="00E24C43"/>
    <w:rsid w:val="00E24E60"/>
    <w:rsid w:val="00E24E63"/>
    <w:rsid w:val="00E24EB8"/>
    <w:rsid w:val="00E25062"/>
    <w:rsid w:val="00E2534E"/>
    <w:rsid w:val="00E2587B"/>
    <w:rsid w:val="00E25BA0"/>
    <w:rsid w:val="00E26371"/>
    <w:rsid w:val="00E26580"/>
    <w:rsid w:val="00E26871"/>
    <w:rsid w:val="00E26A26"/>
    <w:rsid w:val="00E26B95"/>
    <w:rsid w:val="00E26E32"/>
    <w:rsid w:val="00E279A0"/>
    <w:rsid w:val="00E27DAD"/>
    <w:rsid w:val="00E27F21"/>
    <w:rsid w:val="00E30745"/>
    <w:rsid w:val="00E30925"/>
    <w:rsid w:val="00E30BF4"/>
    <w:rsid w:val="00E30DA3"/>
    <w:rsid w:val="00E31147"/>
    <w:rsid w:val="00E31206"/>
    <w:rsid w:val="00E31507"/>
    <w:rsid w:val="00E318CB"/>
    <w:rsid w:val="00E31AE9"/>
    <w:rsid w:val="00E31C66"/>
    <w:rsid w:val="00E3321D"/>
    <w:rsid w:val="00E332A2"/>
    <w:rsid w:val="00E336CC"/>
    <w:rsid w:val="00E35C54"/>
    <w:rsid w:val="00E35C6C"/>
    <w:rsid w:val="00E35FF5"/>
    <w:rsid w:val="00E36209"/>
    <w:rsid w:val="00E3643E"/>
    <w:rsid w:val="00E367EC"/>
    <w:rsid w:val="00E36CDD"/>
    <w:rsid w:val="00E370EF"/>
    <w:rsid w:val="00E371C3"/>
    <w:rsid w:val="00E4015A"/>
    <w:rsid w:val="00E4021A"/>
    <w:rsid w:val="00E40A70"/>
    <w:rsid w:val="00E40D27"/>
    <w:rsid w:val="00E41253"/>
    <w:rsid w:val="00E418A9"/>
    <w:rsid w:val="00E41957"/>
    <w:rsid w:val="00E41A60"/>
    <w:rsid w:val="00E42723"/>
    <w:rsid w:val="00E4279D"/>
    <w:rsid w:val="00E4287B"/>
    <w:rsid w:val="00E428D2"/>
    <w:rsid w:val="00E430CE"/>
    <w:rsid w:val="00E43910"/>
    <w:rsid w:val="00E44A2E"/>
    <w:rsid w:val="00E44E86"/>
    <w:rsid w:val="00E44EB2"/>
    <w:rsid w:val="00E450EC"/>
    <w:rsid w:val="00E4528A"/>
    <w:rsid w:val="00E45DF6"/>
    <w:rsid w:val="00E4603E"/>
    <w:rsid w:val="00E46239"/>
    <w:rsid w:val="00E4625C"/>
    <w:rsid w:val="00E462D8"/>
    <w:rsid w:val="00E4640B"/>
    <w:rsid w:val="00E465CE"/>
    <w:rsid w:val="00E46912"/>
    <w:rsid w:val="00E47875"/>
    <w:rsid w:val="00E47EC9"/>
    <w:rsid w:val="00E502A2"/>
    <w:rsid w:val="00E50ED8"/>
    <w:rsid w:val="00E51114"/>
    <w:rsid w:val="00E514E5"/>
    <w:rsid w:val="00E5196B"/>
    <w:rsid w:val="00E5271D"/>
    <w:rsid w:val="00E5282D"/>
    <w:rsid w:val="00E5298F"/>
    <w:rsid w:val="00E52B55"/>
    <w:rsid w:val="00E53283"/>
    <w:rsid w:val="00E53EB4"/>
    <w:rsid w:val="00E5431C"/>
    <w:rsid w:val="00E54619"/>
    <w:rsid w:val="00E547DF"/>
    <w:rsid w:val="00E54F33"/>
    <w:rsid w:val="00E54F5E"/>
    <w:rsid w:val="00E555B8"/>
    <w:rsid w:val="00E5581C"/>
    <w:rsid w:val="00E55970"/>
    <w:rsid w:val="00E55EA0"/>
    <w:rsid w:val="00E56F39"/>
    <w:rsid w:val="00E56F45"/>
    <w:rsid w:val="00E5735D"/>
    <w:rsid w:val="00E57ADC"/>
    <w:rsid w:val="00E57C87"/>
    <w:rsid w:val="00E57CB8"/>
    <w:rsid w:val="00E60544"/>
    <w:rsid w:val="00E60F18"/>
    <w:rsid w:val="00E61644"/>
    <w:rsid w:val="00E6184F"/>
    <w:rsid w:val="00E61865"/>
    <w:rsid w:val="00E61FE2"/>
    <w:rsid w:val="00E62379"/>
    <w:rsid w:val="00E62BF3"/>
    <w:rsid w:val="00E631E6"/>
    <w:rsid w:val="00E6378C"/>
    <w:rsid w:val="00E6388F"/>
    <w:rsid w:val="00E63A8B"/>
    <w:rsid w:val="00E647F2"/>
    <w:rsid w:val="00E64C00"/>
    <w:rsid w:val="00E64D8E"/>
    <w:rsid w:val="00E656E1"/>
    <w:rsid w:val="00E65818"/>
    <w:rsid w:val="00E65D85"/>
    <w:rsid w:val="00E6724C"/>
    <w:rsid w:val="00E67435"/>
    <w:rsid w:val="00E702F3"/>
    <w:rsid w:val="00E702F5"/>
    <w:rsid w:val="00E70787"/>
    <w:rsid w:val="00E70CE5"/>
    <w:rsid w:val="00E70DD1"/>
    <w:rsid w:val="00E71375"/>
    <w:rsid w:val="00E713EF"/>
    <w:rsid w:val="00E719B1"/>
    <w:rsid w:val="00E719E9"/>
    <w:rsid w:val="00E72794"/>
    <w:rsid w:val="00E73219"/>
    <w:rsid w:val="00E739E3"/>
    <w:rsid w:val="00E73EB3"/>
    <w:rsid w:val="00E74089"/>
    <w:rsid w:val="00E75094"/>
    <w:rsid w:val="00E750E1"/>
    <w:rsid w:val="00E75503"/>
    <w:rsid w:val="00E7553C"/>
    <w:rsid w:val="00E75A10"/>
    <w:rsid w:val="00E76365"/>
    <w:rsid w:val="00E76A25"/>
    <w:rsid w:val="00E76C1F"/>
    <w:rsid w:val="00E76E3E"/>
    <w:rsid w:val="00E77009"/>
    <w:rsid w:val="00E77EAC"/>
    <w:rsid w:val="00E801B6"/>
    <w:rsid w:val="00E80D84"/>
    <w:rsid w:val="00E80FF7"/>
    <w:rsid w:val="00E81641"/>
    <w:rsid w:val="00E81752"/>
    <w:rsid w:val="00E82704"/>
    <w:rsid w:val="00E827D1"/>
    <w:rsid w:val="00E82863"/>
    <w:rsid w:val="00E82956"/>
    <w:rsid w:val="00E82A87"/>
    <w:rsid w:val="00E82D2A"/>
    <w:rsid w:val="00E8335D"/>
    <w:rsid w:val="00E83655"/>
    <w:rsid w:val="00E83B26"/>
    <w:rsid w:val="00E83C65"/>
    <w:rsid w:val="00E842E0"/>
    <w:rsid w:val="00E84480"/>
    <w:rsid w:val="00E84860"/>
    <w:rsid w:val="00E85D48"/>
    <w:rsid w:val="00E85EE4"/>
    <w:rsid w:val="00E87142"/>
    <w:rsid w:val="00E87619"/>
    <w:rsid w:val="00E87E19"/>
    <w:rsid w:val="00E87F32"/>
    <w:rsid w:val="00E87F94"/>
    <w:rsid w:val="00E87FE0"/>
    <w:rsid w:val="00E90007"/>
    <w:rsid w:val="00E90FC6"/>
    <w:rsid w:val="00E913A4"/>
    <w:rsid w:val="00E91945"/>
    <w:rsid w:val="00E919D5"/>
    <w:rsid w:val="00E9235E"/>
    <w:rsid w:val="00E92CF6"/>
    <w:rsid w:val="00E934CD"/>
    <w:rsid w:val="00E93865"/>
    <w:rsid w:val="00E93C6F"/>
    <w:rsid w:val="00E93E10"/>
    <w:rsid w:val="00E95677"/>
    <w:rsid w:val="00E9599B"/>
    <w:rsid w:val="00E95AE4"/>
    <w:rsid w:val="00E9616D"/>
    <w:rsid w:val="00E9724A"/>
    <w:rsid w:val="00EA01A1"/>
    <w:rsid w:val="00EA079D"/>
    <w:rsid w:val="00EA0B1E"/>
    <w:rsid w:val="00EA0B76"/>
    <w:rsid w:val="00EA0EDC"/>
    <w:rsid w:val="00EA16C9"/>
    <w:rsid w:val="00EA1D48"/>
    <w:rsid w:val="00EA1EEB"/>
    <w:rsid w:val="00EA1EF5"/>
    <w:rsid w:val="00EA251D"/>
    <w:rsid w:val="00EA29F0"/>
    <w:rsid w:val="00EA2DCC"/>
    <w:rsid w:val="00EA302D"/>
    <w:rsid w:val="00EA3FEB"/>
    <w:rsid w:val="00EA4BFE"/>
    <w:rsid w:val="00EA4EB0"/>
    <w:rsid w:val="00EA5054"/>
    <w:rsid w:val="00EA50DF"/>
    <w:rsid w:val="00EA5150"/>
    <w:rsid w:val="00EA5766"/>
    <w:rsid w:val="00EA6229"/>
    <w:rsid w:val="00EA66B0"/>
    <w:rsid w:val="00EA6D98"/>
    <w:rsid w:val="00EA6DEF"/>
    <w:rsid w:val="00EA7218"/>
    <w:rsid w:val="00EA783F"/>
    <w:rsid w:val="00EA7BF7"/>
    <w:rsid w:val="00EA7E25"/>
    <w:rsid w:val="00EB0730"/>
    <w:rsid w:val="00EB0A58"/>
    <w:rsid w:val="00EB0E91"/>
    <w:rsid w:val="00EB0EA9"/>
    <w:rsid w:val="00EB1823"/>
    <w:rsid w:val="00EB1A93"/>
    <w:rsid w:val="00EB206C"/>
    <w:rsid w:val="00EB2864"/>
    <w:rsid w:val="00EB2961"/>
    <w:rsid w:val="00EB2F3C"/>
    <w:rsid w:val="00EB3410"/>
    <w:rsid w:val="00EB41A9"/>
    <w:rsid w:val="00EB447A"/>
    <w:rsid w:val="00EB467E"/>
    <w:rsid w:val="00EB4A6F"/>
    <w:rsid w:val="00EB4B00"/>
    <w:rsid w:val="00EB526F"/>
    <w:rsid w:val="00EB6232"/>
    <w:rsid w:val="00EB6A18"/>
    <w:rsid w:val="00EB6C7C"/>
    <w:rsid w:val="00EB7CCA"/>
    <w:rsid w:val="00EC0258"/>
    <w:rsid w:val="00EC0997"/>
    <w:rsid w:val="00EC1123"/>
    <w:rsid w:val="00EC15D9"/>
    <w:rsid w:val="00EC192E"/>
    <w:rsid w:val="00EC1D54"/>
    <w:rsid w:val="00EC1F62"/>
    <w:rsid w:val="00EC23DC"/>
    <w:rsid w:val="00EC2C75"/>
    <w:rsid w:val="00EC2DBD"/>
    <w:rsid w:val="00EC2F1A"/>
    <w:rsid w:val="00EC3339"/>
    <w:rsid w:val="00EC36A6"/>
    <w:rsid w:val="00EC4219"/>
    <w:rsid w:val="00EC4264"/>
    <w:rsid w:val="00EC445A"/>
    <w:rsid w:val="00EC4DB9"/>
    <w:rsid w:val="00EC51A3"/>
    <w:rsid w:val="00EC57D6"/>
    <w:rsid w:val="00EC61FE"/>
    <w:rsid w:val="00EC6260"/>
    <w:rsid w:val="00EC6598"/>
    <w:rsid w:val="00EC6D51"/>
    <w:rsid w:val="00EC6F39"/>
    <w:rsid w:val="00EC705B"/>
    <w:rsid w:val="00EC716A"/>
    <w:rsid w:val="00EC745C"/>
    <w:rsid w:val="00EC7483"/>
    <w:rsid w:val="00EC7ED6"/>
    <w:rsid w:val="00ED09A2"/>
    <w:rsid w:val="00ED165C"/>
    <w:rsid w:val="00ED1839"/>
    <w:rsid w:val="00ED185D"/>
    <w:rsid w:val="00ED21B6"/>
    <w:rsid w:val="00ED25BE"/>
    <w:rsid w:val="00ED25C0"/>
    <w:rsid w:val="00ED2FAA"/>
    <w:rsid w:val="00ED33D8"/>
    <w:rsid w:val="00ED3A85"/>
    <w:rsid w:val="00ED3C85"/>
    <w:rsid w:val="00ED3D93"/>
    <w:rsid w:val="00ED42A0"/>
    <w:rsid w:val="00ED45F4"/>
    <w:rsid w:val="00ED4ECF"/>
    <w:rsid w:val="00ED51D1"/>
    <w:rsid w:val="00ED53FA"/>
    <w:rsid w:val="00ED5553"/>
    <w:rsid w:val="00ED59BB"/>
    <w:rsid w:val="00ED5BF9"/>
    <w:rsid w:val="00ED5C6C"/>
    <w:rsid w:val="00ED62AA"/>
    <w:rsid w:val="00ED62B5"/>
    <w:rsid w:val="00ED62E3"/>
    <w:rsid w:val="00ED66E8"/>
    <w:rsid w:val="00ED69D0"/>
    <w:rsid w:val="00ED6CED"/>
    <w:rsid w:val="00ED7FE8"/>
    <w:rsid w:val="00ED7FED"/>
    <w:rsid w:val="00EE069D"/>
    <w:rsid w:val="00EE1419"/>
    <w:rsid w:val="00EE2A28"/>
    <w:rsid w:val="00EE2E96"/>
    <w:rsid w:val="00EE360B"/>
    <w:rsid w:val="00EE3CD4"/>
    <w:rsid w:val="00EE424E"/>
    <w:rsid w:val="00EE46C3"/>
    <w:rsid w:val="00EE4EEF"/>
    <w:rsid w:val="00EE4F45"/>
    <w:rsid w:val="00EE507F"/>
    <w:rsid w:val="00EE5372"/>
    <w:rsid w:val="00EE53FA"/>
    <w:rsid w:val="00EE556C"/>
    <w:rsid w:val="00EE56D0"/>
    <w:rsid w:val="00EE5A93"/>
    <w:rsid w:val="00EE5B2B"/>
    <w:rsid w:val="00EE5BD2"/>
    <w:rsid w:val="00EE6215"/>
    <w:rsid w:val="00EE75C0"/>
    <w:rsid w:val="00EE76F8"/>
    <w:rsid w:val="00EF0FFB"/>
    <w:rsid w:val="00EF15BF"/>
    <w:rsid w:val="00EF1865"/>
    <w:rsid w:val="00EF19E6"/>
    <w:rsid w:val="00EF1F59"/>
    <w:rsid w:val="00EF2BF5"/>
    <w:rsid w:val="00EF2FE4"/>
    <w:rsid w:val="00EF3BC9"/>
    <w:rsid w:val="00EF4216"/>
    <w:rsid w:val="00EF430A"/>
    <w:rsid w:val="00EF475D"/>
    <w:rsid w:val="00EF49BA"/>
    <w:rsid w:val="00EF50E8"/>
    <w:rsid w:val="00EF5187"/>
    <w:rsid w:val="00EF548B"/>
    <w:rsid w:val="00EF587E"/>
    <w:rsid w:val="00EF5C47"/>
    <w:rsid w:val="00EF5D58"/>
    <w:rsid w:val="00EF6A3D"/>
    <w:rsid w:val="00EF6A92"/>
    <w:rsid w:val="00EF7101"/>
    <w:rsid w:val="00EF742E"/>
    <w:rsid w:val="00EF753E"/>
    <w:rsid w:val="00F000B6"/>
    <w:rsid w:val="00F003C6"/>
    <w:rsid w:val="00F00B95"/>
    <w:rsid w:val="00F01160"/>
    <w:rsid w:val="00F0117A"/>
    <w:rsid w:val="00F017C0"/>
    <w:rsid w:val="00F01C82"/>
    <w:rsid w:val="00F02252"/>
    <w:rsid w:val="00F02785"/>
    <w:rsid w:val="00F03718"/>
    <w:rsid w:val="00F038A9"/>
    <w:rsid w:val="00F04191"/>
    <w:rsid w:val="00F04483"/>
    <w:rsid w:val="00F044AF"/>
    <w:rsid w:val="00F04597"/>
    <w:rsid w:val="00F04C21"/>
    <w:rsid w:val="00F04C68"/>
    <w:rsid w:val="00F04DC7"/>
    <w:rsid w:val="00F06342"/>
    <w:rsid w:val="00F0643F"/>
    <w:rsid w:val="00F06741"/>
    <w:rsid w:val="00F0686D"/>
    <w:rsid w:val="00F06B9B"/>
    <w:rsid w:val="00F06D58"/>
    <w:rsid w:val="00F06EDB"/>
    <w:rsid w:val="00F06F66"/>
    <w:rsid w:val="00F07DC5"/>
    <w:rsid w:val="00F07FB8"/>
    <w:rsid w:val="00F10342"/>
    <w:rsid w:val="00F10E20"/>
    <w:rsid w:val="00F1118D"/>
    <w:rsid w:val="00F111CF"/>
    <w:rsid w:val="00F11459"/>
    <w:rsid w:val="00F114C4"/>
    <w:rsid w:val="00F119B9"/>
    <w:rsid w:val="00F11F3A"/>
    <w:rsid w:val="00F1249E"/>
    <w:rsid w:val="00F1263D"/>
    <w:rsid w:val="00F129DB"/>
    <w:rsid w:val="00F13120"/>
    <w:rsid w:val="00F131C3"/>
    <w:rsid w:val="00F1325C"/>
    <w:rsid w:val="00F1451F"/>
    <w:rsid w:val="00F14D03"/>
    <w:rsid w:val="00F15B0F"/>
    <w:rsid w:val="00F15D58"/>
    <w:rsid w:val="00F16113"/>
    <w:rsid w:val="00F1651F"/>
    <w:rsid w:val="00F16A2B"/>
    <w:rsid w:val="00F1725D"/>
    <w:rsid w:val="00F17C9C"/>
    <w:rsid w:val="00F20761"/>
    <w:rsid w:val="00F209FD"/>
    <w:rsid w:val="00F21331"/>
    <w:rsid w:val="00F220C0"/>
    <w:rsid w:val="00F2245E"/>
    <w:rsid w:val="00F22CEC"/>
    <w:rsid w:val="00F22DF6"/>
    <w:rsid w:val="00F22FCE"/>
    <w:rsid w:val="00F23300"/>
    <w:rsid w:val="00F236D1"/>
    <w:rsid w:val="00F23A05"/>
    <w:rsid w:val="00F23A1A"/>
    <w:rsid w:val="00F23C3D"/>
    <w:rsid w:val="00F23C52"/>
    <w:rsid w:val="00F23DF6"/>
    <w:rsid w:val="00F24728"/>
    <w:rsid w:val="00F24BA6"/>
    <w:rsid w:val="00F24BE8"/>
    <w:rsid w:val="00F24CEF"/>
    <w:rsid w:val="00F24D09"/>
    <w:rsid w:val="00F24EE1"/>
    <w:rsid w:val="00F254AE"/>
    <w:rsid w:val="00F254F2"/>
    <w:rsid w:val="00F25738"/>
    <w:rsid w:val="00F2573A"/>
    <w:rsid w:val="00F25B12"/>
    <w:rsid w:val="00F26437"/>
    <w:rsid w:val="00F26771"/>
    <w:rsid w:val="00F270E5"/>
    <w:rsid w:val="00F273C1"/>
    <w:rsid w:val="00F27DEB"/>
    <w:rsid w:val="00F300C7"/>
    <w:rsid w:val="00F30971"/>
    <w:rsid w:val="00F30DD1"/>
    <w:rsid w:val="00F31429"/>
    <w:rsid w:val="00F3188F"/>
    <w:rsid w:val="00F3225E"/>
    <w:rsid w:val="00F32597"/>
    <w:rsid w:val="00F32D44"/>
    <w:rsid w:val="00F33502"/>
    <w:rsid w:val="00F33560"/>
    <w:rsid w:val="00F3364D"/>
    <w:rsid w:val="00F337D3"/>
    <w:rsid w:val="00F33EE7"/>
    <w:rsid w:val="00F34014"/>
    <w:rsid w:val="00F342CC"/>
    <w:rsid w:val="00F345CC"/>
    <w:rsid w:val="00F34C33"/>
    <w:rsid w:val="00F36266"/>
    <w:rsid w:val="00F3630D"/>
    <w:rsid w:val="00F364A2"/>
    <w:rsid w:val="00F36D04"/>
    <w:rsid w:val="00F370C4"/>
    <w:rsid w:val="00F370CD"/>
    <w:rsid w:val="00F371FD"/>
    <w:rsid w:val="00F375EC"/>
    <w:rsid w:val="00F37CC1"/>
    <w:rsid w:val="00F37EAA"/>
    <w:rsid w:val="00F400A3"/>
    <w:rsid w:val="00F40346"/>
    <w:rsid w:val="00F40768"/>
    <w:rsid w:val="00F40797"/>
    <w:rsid w:val="00F410DE"/>
    <w:rsid w:val="00F416F6"/>
    <w:rsid w:val="00F41809"/>
    <w:rsid w:val="00F41E13"/>
    <w:rsid w:val="00F4261D"/>
    <w:rsid w:val="00F42772"/>
    <w:rsid w:val="00F4277B"/>
    <w:rsid w:val="00F4278B"/>
    <w:rsid w:val="00F42930"/>
    <w:rsid w:val="00F42D8B"/>
    <w:rsid w:val="00F42EF7"/>
    <w:rsid w:val="00F4338B"/>
    <w:rsid w:val="00F4362B"/>
    <w:rsid w:val="00F43BA1"/>
    <w:rsid w:val="00F445EE"/>
    <w:rsid w:val="00F4487B"/>
    <w:rsid w:val="00F4636C"/>
    <w:rsid w:val="00F46902"/>
    <w:rsid w:val="00F46D62"/>
    <w:rsid w:val="00F474BC"/>
    <w:rsid w:val="00F47F39"/>
    <w:rsid w:val="00F5046C"/>
    <w:rsid w:val="00F505FE"/>
    <w:rsid w:val="00F5061A"/>
    <w:rsid w:val="00F51635"/>
    <w:rsid w:val="00F518D2"/>
    <w:rsid w:val="00F519A9"/>
    <w:rsid w:val="00F519D9"/>
    <w:rsid w:val="00F5263F"/>
    <w:rsid w:val="00F527B1"/>
    <w:rsid w:val="00F52902"/>
    <w:rsid w:val="00F5381B"/>
    <w:rsid w:val="00F53B56"/>
    <w:rsid w:val="00F53C00"/>
    <w:rsid w:val="00F54559"/>
    <w:rsid w:val="00F54730"/>
    <w:rsid w:val="00F54817"/>
    <w:rsid w:val="00F54A23"/>
    <w:rsid w:val="00F550A7"/>
    <w:rsid w:val="00F552F2"/>
    <w:rsid w:val="00F553A2"/>
    <w:rsid w:val="00F5541B"/>
    <w:rsid w:val="00F556D6"/>
    <w:rsid w:val="00F55C5E"/>
    <w:rsid w:val="00F55CD1"/>
    <w:rsid w:val="00F564AF"/>
    <w:rsid w:val="00F56741"/>
    <w:rsid w:val="00F57690"/>
    <w:rsid w:val="00F5794E"/>
    <w:rsid w:val="00F57A1F"/>
    <w:rsid w:val="00F57B68"/>
    <w:rsid w:val="00F6008D"/>
    <w:rsid w:val="00F60671"/>
    <w:rsid w:val="00F6083D"/>
    <w:rsid w:val="00F60EDC"/>
    <w:rsid w:val="00F61C19"/>
    <w:rsid w:val="00F61F27"/>
    <w:rsid w:val="00F62766"/>
    <w:rsid w:val="00F6276D"/>
    <w:rsid w:val="00F62ADC"/>
    <w:rsid w:val="00F62E07"/>
    <w:rsid w:val="00F62F26"/>
    <w:rsid w:val="00F631CA"/>
    <w:rsid w:val="00F635C7"/>
    <w:rsid w:val="00F638C4"/>
    <w:rsid w:val="00F63B09"/>
    <w:rsid w:val="00F63B2D"/>
    <w:rsid w:val="00F63E0C"/>
    <w:rsid w:val="00F63F10"/>
    <w:rsid w:val="00F64709"/>
    <w:rsid w:val="00F64FC5"/>
    <w:rsid w:val="00F65186"/>
    <w:rsid w:val="00F65520"/>
    <w:rsid w:val="00F660E7"/>
    <w:rsid w:val="00F668E2"/>
    <w:rsid w:val="00F66ACF"/>
    <w:rsid w:val="00F66D77"/>
    <w:rsid w:val="00F66F75"/>
    <w:rsid w:val="00F670D7"/>
    <w:rsid w:val="00F67234"/>
    <w:rsid w:val="00F67451"/>
    <w:rsid w:val="00F67C37"/>
    <w:rsid w:val="00F67E1E"/>
    <w:rsid w:val="00F713AA"/>
    <w:rsid w:val="00F715E9"/>
    <w:rsid w:val="00F71704"/>
    <w:rsid w:val="00F71BF5"/>
    <w:rsid w:val="00F71C4D"/>
    <w:rsid w:val="00F72317"/>
    <w:rsid w:val="00F72AF9"/>
    <w:rsid w:val="00F72DF6"/>
    <w:rsid w:val="00F73168"/>
    <w:rsid w:val="00F73324"/>
    <w:rsid w:val="00F73DDA"/>
    <w:rsid w:val="00F750E1"/>
    <w:rsid w:val="00F757C1"/>
    <w:rsid w:val="00F757C4"/>
    <w:rsid w:val="00F75871"/>
    <w:rsid w:val="00F75A9D"/>
    <w:rsid w:val="00F75C27"/>
    <w:rsid w:val="00F75C43"/>
    <w:rsid w:val="00F7611F"/>
    <w:rsid w:val="00F763DC"/>
    <w:rsid w:val="00F763FE"/>
    <w:rsid w:val="00F766F8"/>
    <w:rsid w:val="00F76FB1"/>
    <w:rsid w:val="00F772C3"/>
    <w:rsid w:val="00F7760E"/>
    <w:rsid w:val="00F77E1A"/>
    <w:rsid w:val="00F80D47"/>
    <w:rsid w:val="00F80DD6"/>
    <w:rsid w:val="00F813AB"/>
    <w:rsid w:val="00F815CB"/>
    <w:rsid w:val="00F81ED7"/>
    <w:rsid w:val="00F82189"/>
    <w:rsid w:val="00F821E7"/>
    <w:rsid w:val="00F82313"/>
    <w:rsid w:val="00F82587"/>
    <w:rsid w:val="00F82DE0"/>
    <w:rsid w:val="00F82FA9"/>
    <w:rsid w:val="00F838C2"/>
    <w:rsid w:val="00F83DD7"/>
    <w:rsid w:val="00F846FB"/>
    <w:rsid w:val="00F848F2"/>
    <w:rsid w:val="00F84BD4"/>
    <w:rsid w:val="00F84FCE"/>
    <w:rsid w:val="00F8521C"/>
    <w:rsid w:val="00F85658"/>
    <w:rsid w:val="00F856B1"/>
    <w:rsid w:val="00F856F9"/>
    <w:rsid w:val="00F8573B"/>
    <w:rsid w:val="00F86003"/>
    <w:rsid w:val="00F866AC"/>
    <w:rsid w:val="00F86A48"/>
    <w:rsid w:val="00F86CE8"/>
    <w:rsid w:val="00F86D1C"/>
    <w:rsid w:val="00F87214"/>
    <w:rsid w:val="00F87C70"/>
    <w:rsid w:val="00F87C95"/>
    <w:rsid w:val="00F87E24"/>
    <w:rsid w:val="00F87FAD"/>
    <w:rsid w:val="00F90154"/>
    <w:rsid w:val="00F908F7"/>
    <w:rsid w:val="00F90BB2"/>
    <w:rsid w:val="00F914FA"/>
    <w:rsid w:val="00F91D82"/>
    <w:rsid w:val="00F91DFD"/>
    <w:rsid w:val="00F9200B"/>
    <w:rsid w:val="00F921DF"/>
    <w:rsid w:val="00F92E0B"/>
    <w:rsid w:val="00F92EBC"/>
    <w:rsid w:val="00F92F0D"/>
    <w:rsid w:val="00F9314D"/>
    <w:rsid w:val="00F93240"/>
    <w:rsid w:val="00F940EE"/>
    <w:rsid w:val="00F94B13"/>
    <w:rsid w:val="00F94B84"/>
    <w:rsid w:val="00F94E97"/>
    <w:rsid w:val="00F9500B"/>
    <w:rsid w:val="00F951D7"/>
    <w:rsid w:val="00F95244"/>
    <w:rsid w:val="00F953B5"/>
    <w:rsid w:val="00F9542D"/>
    <w:rsid w:val="00F95B52"/>
    <w:rsid w:val="00F95DED"/>
    <w:rsid w:val="00F95E69"/>
    <w:rsid w:val="00F964DC"/>
    <w:rsid w:val="00F965F7"/>
    <w:rsid w:val="00F96E56"/>
    <w:rsid w:val="00F96E7A"/>
    <w:rsid w:val="00F96F6C"/>
    <w:rsid w:val="00F97337"/>
    <w:rsid w:val="00F9748D"/>
    <w:rsid w:val="00F97596"/>
    <w:rsid w:val="00F97FFD"/>
    <w:rsid w:val="00FA07E2"/>
    <w:rsid w:val="00FA0BDB"/>
    <w:rsid w:val="00FA0BE5"/>
    <w:rsid w:val="00FA24C0"/>
    <w:rsid w:val="00FA281E"/>
    <w:rsid w:val="00FA2C23"/>
    <w:rsid w:val="00FA331B"/>
    <w:rsid w:val="00FA34B8"/>
    <w:rsid w:val="00FA3760"/>
    <w:rsid w:val="00FA3AE2"/>
    <w:rsid w:val="00FA3C09"/>
    <w:rsid w:val="00FA3F8C"/>
    <w:rsid w:val="00FA4055"/>
    <w:rsid w:val="00FA46B9"/>
    <w:rsid w:val="00FA5F39"/>
    <w:rsid w:val="00FA6443"/>
    <w:rsid w:val="00FA6554"/>
    <w:rsid w:val="00FA6ACC"/>
    <w:rsid w:val="00FA731E"/>
    <w:rsid w:val="00FA735A"/>
    <w:rsid w:val="00FA743E"/>
    <w:rsid w:val="00FA7497"/>
    <w:rsid w:val="00FA7644"/>
    <w:rsid w:val="00FA78CB"/>
    <w:rsid w:val="00FB0631"/>
    <w:rsid w:val="00FB0C6C"/>
    <w:rsid w:val="00FB1655"/>
    <w:rsid w:val="00FB16D0"/>
    <w:rsid w:val="00FB185B"/>
    <w:rsid w:val="00FB1D21"/>
    <w:rsid w:val="00FB22BD"/>
    <w:rsid w:val="00FB2527"/>
    <w:rsid w:val="00FB33E5"/>
    <w:rsid w:val="00FB3660"/>
    <w:rsid w:val="00FB37DE"/>
    <w:rsid w:val="00FB47A4"/>
    <w:rsid w:val="00FB522C"/>
    <w:rsid w:val="00FB526D"/>
    <w:rsid w:val="00FB588C"/>
    <w:rsid w:val="00FB5DF6"/>
    <w:rsid w:val="00FB642B"/>
    <w:rsid w:val="00FB66DC"/>
    <w:rsid w:val="00FB6C88"/>
    <w:rsid w:val="00FB6EB0"/>
    <w:rsid w:val="00FB708A"/>
    <w:rsid w:val="00FB73FC"/>
    <w:rsid w:val="00FB77C2"/>
    <w:rsid w:val="00FB79C4"/>
    <w:rsid w:val="00FB7A9B"/>
    <w:rsid w:val="00FB7C45"/>
    <w:rsid w:val="00FB7DA5"/>
    <w:rsid w:val="00FC01EB"/>
    <w:rsid w:val="00FC104B"/>
    <w:rsid w:val="00FC1182"/>
    <w:rsid w:val="00FC1D74"/>
    <w:rsid w:val="00FC2440"/>
    <w:rsid w:val="00FC2BF3"/>
    <w:rsid w:val="00FC2D3E"/>
    <w:rsid w:val="00FC2E7F"/>
    <w:rsid w:val="00FC31E2"/>
    <w:rsid w:val="00FC348F"/>
    <w:rsid w:val="00FC3AF4"/>
    <w:rsid w:val="00FC3B03"/>
    <w:rsid w:val="00FC40C9"/>
    <w:rsid w:val="00FC476C"/>
    <w:rsid w:val="00FC48EE"/>
    <w:rsid w:val="00FC4A3B"/>
    <w:rsid w:val="00FC4C78"/>
    <w:rsid w:val="00FC523C"/>
    <w:rsid w:val="00FC5667"/>
    <w:rsid w:val="00FC5CFA"/>
    <w:rsid w:val="00FC6072"/>
    <w:rsid w:val="00FC610F"/>
    <w:rsid w:val="00FC6179"/>
    <w:rsid w:val="00FC640E"/>
    <w:rsid w:val="00FC6BEE"/>
    <w:rsid w:val="00FC74F7"/>
    <w:rsid w:val="00FC78A6"/>
    <w:rsid w:val="00FC79AC"/>
    <w:rsid w:val="00FC7FC6"/>
    <w:rsid w:val="00FD0180"/>
    <w:rsid w:val="00FD01E8"/>
    <w:rsid w:val="00FD0389"/>
    <w:rsid w:val="00FD0602"/>
    <w:rsid w:val="00FD0B01"/>
    <w:rsid w:val="00FD0DFF"/>
    <w:rsid w:val="00FD1533"/>
    <w:rsid w:val="00FD1B01"/>
    <w:rsid w:val="00FD1E87"/>
    <w:rsid w:val="00FD2055"/>
    <w:rsid w:val="00FD2136"/>
    <w:rsid w:val="00FD23B2"/>
    <w:rsid w:val="00FD2427"/>
    <w:rsid w:val="00FD272C"/>
    <w:rsid w:val="00FD28D2"/>
    <w:rsid w:val="00FD2D41"/>
    <w:rsid w:val="00FD312A"/>
    <w:rsid w:val="00FD35EC"/>
    <w:rsid w:val="00FD4427"/>
    <w:rsid w:val="00FD4A42"/>
    <w:rsid w:val="00FD4DA5"/>
    <w:rsid w:val="00FD5102"/>
    <w:rsid w:val="00FD5429"/>
    <w:rsid w:val="00FD5D7F"/>
    <w:rsid w:val="00FD5FE4"/>
    <w:rsid w:val="00FD634B"/>
    <w:rsid w:val="00FD685E"/>
    <w:rsid w:val="00FD6CD4"/>
    <w:rsid w:val="00FD7B95"/>
    <w:rsid w:val="00FE0937"/>
    <w:rsid w:val="00FE0DF1"/>
    <w:rsid w:val="00FE0E8B"/>
    <w:rsid w:val="00FE196B"/>
    <w:rsid w:val="00FE1CDD"/>
    <w:rsid w:val="00FE1E21"/>
    <w:rsid w:val="00FE209B"/>
    <w:rsid w:val="00FE22D9"/>
    <w:rsid w:val="00FE2574"/>
    <w:rsid w:val="00FE27A3"/>
    <w:rsid w:val="00FE27CB"/>
    <w:rsid w:val="00FE286A"/>
    <w:rsid w:val="00FE3B83"/>
    <w:rsid w:val="00FE3C70"/>
    <w:rsid w:val="00FE3FC1"/>
    <w:rsid w:val="00FE4146"/>
    <w:rsid w:val="00FE4194"/>
    <w:rsid w:val="00FE4572"/>
    <w:rsid w:val="00FE5AE3"/>
    <w:rsid w:val="00FE62BC"/>
    <w:rsid w:val="00FE638A"/>
    <w:rsid w:val="00FE6A5E"/>
    <w:rsid w:val="00FE6A79"/>
    <w:rsid w:val="00FE6CD1"/>
    <w:rsid w:val="00FE70C1"/>
    <w:rsid w:val="00FE7604"/>
    <w:rsid w:val="00FE7B67"/>
    <w:rsid w:val="00FE7C6A"/>
    <w:rsid w:val="00FF0601"/>
    <w:rsid w:val="00FF11E6"/>
    <w:rsid w:val="00FF15A6"/>
    <w:rsid w:val="00FF1A93"/>
    <w:rsid w:val="00FF26A5"/>
    <w:rsid w:val="00FF3427"/>
    <w:rsid w:val="00FF3704"/>
    <w:rsid w:val="00FF38F7"/>
    <w:rsid w:val="00FF3A9E"/>
    <w:rsid w:val="00FF3DDB"/>
    <w:rsid w:val="00FF4223"/>
    <w:rsid w:val="00FF46FE"/>
    <w:rsid w:val="00FF4908"/>
    <w:rsid w:val="00FF493B"/>
    <w:rsid w:val="00FF4B38"/>
    <w:rsid w:val="00FF5A10"/>
    <w:rsid w:val="00FF5BAA"/>
    <w:rsid w:val="00FF5F42"/>
    <w:rsid w:val="00FF6267"/>
    <w:rsid w:val="00FF636A"/>
    <w:rsid w:val="00FF64B9"/>
    <w:rsid w:val="00FF6E19"/>
    <w:rsid w:val="00FF72EC"/>
    <w:rsid w:val="00FF73CF"/>
    <w:rsid w:val="00FF787D"/>
    <w:rsid w:val="00FF7A53"/>
    <w:rsid w:val="00FF7AFF"/>
    <w:rsid w:val="00FF7F91"/>
    <w:rsid w:val="369D2DF4"/>
    <w:rsid w:val="4B267D90"/>
    <w:rsid w:val="4EDA310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w:hAnsi="Times" w:eastAsia="Malgun Gothic"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99" w:semiHidden="0" w:name="heading 9"/>
    <w:lsdException w:qFormat="1" w:unhideWhenUsed="0" w:uiPriority="99" w:name="index 1"/>
    <w:lsdException w:unhideWhenUsed="0" w:uiPriority="99" w:name="index 2"/>
    <w:lsdException w:qFormat="1" w:unhideWhenUsed="0" w:uiPriority="99" w:name="index 3"/>
    <w:lsdException w:qFormat="1" w:unhideWhenUsed="0" w:uiPriority="99" w:name="index 4"/>
    <w:lsdException w:qFormat="1" w:unhideWhenUsed="0" w:uiPriority="99" w:name="index 5"/>
    <w:lsdException w:qFormat="1" w:unhideWhenUsed="0" w:uiPriority="99" w:name="index 6"/>
    <w:lsdException w:qFormat="1" w:unhideWhenUsed="0" w:uiPriority="99" w:name="index 7"/>
    <w:lsdException w:uiPriority="99" w:name="index 8" w:locked="1"/>
    <w:lsdException w:uiPriority="99" w:name="index 9" w:locked="1"/>
    <w:lsdException w:qFormat="1" w:unhideWhenUsed="0" w:uiPriority="39" w:semiHidden="0" w:name="toc 1"/>
    <w:lsdException w:unhideWhenUsed="0" w:uiPriority="39" w:semiHidden="0" w:name="toc 2"/>
    <w:lsdException w:unhideWhenUsed="0" w:uiPriority="39" w:semiHidden="0" w:name="toc 3"/>
    <w:lsdException w:unhideWhenUsed="0" w:uiPriority="39" w:semiHidden="0" w:name="toc 4"/>
    <w:lsdException w:qFormat="1" w:unhideWhenUsed="0" w:uiPriority="39" w:semiHidden="0" w:name="toc 5"/>
    <w:lsdException w:qFormat="1" w:unhideWhenUsed="0" w:uiPriority="39" w:semiHidden="0" w:name="toc 6"/>
    <w:lsdException w:unhideWhenUsed="0" w:uiPriority="39" w:semiHidden="0" w:name="toc 7"/>
    <w:lsdException w:qFormat="1" w:unhideWhenUsed="0" w:uiPriority="39" w:semiHidden="0" w:name="toc 8"/>
    <w:lsdException w:qFormat="1" w:unhideWhenUsed="0" w:uiPriority="39" w:semiHidden="0" w:name="toc 9"/>
    <w:lsdException w:qFormat="1" w:unhideWhenUsed="0" w:uiPriority="99" w:semiHidden="0" w:name="Normal Indent"/>
    <w:lsdException w:unhideWhenUsed="0" w:uiPriority="99" w:name="footnote text"/>
    <w:lsdException w:qFormat="1" w:unhideWhenUsed="0" w:uiPriority="99" w:name="annotation text"/>
    <w:lsdException w:qFormat="1" w:unhideWhenUsed="0" w:uiPriority="99" w:semiHidden="0" w:name="header"/>
    <w:lsdException w:unhideWhenUsed="0" w:uiPriority="99" w:semiHidden="0" w:name="footer"/>
    <w:lsdException w:qFormat="1" w:unhideWhenUsed="0" w:uiPriority="99" w:name="index heading"/>
    <w:lsdException w:qFormat="1" w:unhideWhenUsed="0" w:uiPriority="0" w:semiHidden="0" w:name="caption"/>
    <w:lsdException w:qFormat="1" w:unhideWhenUsed="0" w:uiPriority="99" w:semiHidden="0" w:name="table of figures"/>
    <w:lsdException w:uiPriority="99" w:name="envelope address" w:locked="1"/>
    <w:lsdException w:uiPriority="99" w:name="envelope return" w:locked="1"/>
    <w:lsdException w:qFormat="1" w:unhideWhenUsed="0" w:uiPriority="99" w:name="footnote reference"/>
    <w:lsdException w:qFormat="1" w:unhideWhenUsed="0" w:uiPriority="99" w:name="annotation reference"/>
    <w:lsdException w:qFormat="1" w:unhideWhenUsed="0" w:uiPriority="99" w:semiHidden="0" w:name="line number"/>
    <w:lsdException w:unhideWhenUsed="0" w:uiPriority="99" w:semiHidden="0" w:name="page number"/>
    <w:lsdException w:qFormat="1" w:uiPriority="99" w:name="endnote reference" w:locked="1"/>
    <w:lsdException w:qFormat="1" w:unhideWhenUsed="0" w:uiPriority="99" w:name="endnote text"/>
    <w:lsdException w:uiPriority="99" w:name="table of authorities" w:locked="1"/>
    <w:lsdException w:uiPriority="99" w:name="macro" w:locked="1"/>
    <w:lsdException w:uiPriority="99" w:name="toa heading" w:locked="1"/>
    <w:lsdException w:uiPriority="99" w:name="List" w:locked="1"/>
    <w:lsdException w:qFormat="1" w:unhideWhenUsed="0" w:uiPriority="99" w:semiHidden="0" w:name="List Bullet"/>
    <w:lsdException w:qFormat="1" w:unhideWhenUsed="0" w:uiPriority="99" w:semiHidden="0" w:name="List Number"/>
    <w:lsdException w:uiPriority="99" w:name="List 2" w:locked="1"/>
    <w:lsdException w:uiPriority="99" w:name="List 3" w:locked="1"/>
    <w:lsdException w:uiPriority="99" w:name="List 4" w:locked="1"/>
    <w:lsdException w:uiPriority="99" w:name="List 5" w:locked="1"/>
    <w:lsdException w:uiPriority="99" w:name="List Bullet 2" w:locked="1"/>
    <w:lsdException w:uiPriority="99" w:name="List Bullet 3" w:locked="1"/>
    <w:lsdException w:qFormat="1" w:unhideWhenUsed="0" w:uiPriority="99" w:semiHidden="0" w:name="List Bullet 4"/>
    <w:lsdException w:uiPriority="99" w:name="List Bullet 5" w:locked="1"/>
    <w:lsdException w:qFormat="1" w:unhideWhenUsed="0" w:uiPriority="99" w:semiHidden="0" w:name="List Number 2"/>
    <w:lsdException w:qFormat="1" w:unhideWhenUsed="0" w:uiPriority="99" w:semiHidden="0" w:name="List Number 3"/>
    <w:lsdException w:qFormat="1" w:unhideWhenUsed="0" w:uiPriority="99" w:semiHidden="0" w:name="List Number 4"/>
    <w:lsdException w:qFormat="1" w:unhideWhenUsed="0" w:uiPriority="99" w:semiHidden="0" w:name="List Number 5"/>
    <w:lsdException w:qFormat="1" w:unhideWhenUsed="0" w:uiPriority="99" w:semiHidden="0" w:name="Title"/>
    <w:lsdException w:uiPriority="99" w:name="Closing" w:locked="1"/>
    <w:lsdException w:uiPriority="99" w:name="Signature" w:locked="1"/>
    <w:lsdException w:uiPriority="1" w:name="Default Paragraph Font"/>
    <w:lsdException w:qFormat="1" w:unhideWhenUsed="0" w:uiPriority="99" w:semiHidden="0" w:name="Body Text"/>
    <w:lsdException w:unhideWhenUsed="0" w:uiPriority="99" w:semiHidden="0" w:name="Body Text Indent"/>
    <w:lsdException w:qFormat="1" w:unhideWhenUsed="0" w:uiPriority="99" w:semiHidden="0" w:name="List Continue"/>
    <w:lsdException w:qFormat="1" w:unhideWhenUsed="0" w:uiPriority="99" w:semiHidden="0" w:name="List Continue 2"/>
    <w:lsdException w:qFormat="1" w:unhideWhenUsed="0" w:uiPriority="99" w:semiHidden="0" w:name="List Continue 3"/>
    <w:lsdException w:qFormat="1" w:unhideWhenUsed="0" w:uiPriority="99" w:semiHidden="0" w:name="List Continue 4"/>
    <w:lsdException w:uiPriority="99" w:name="List Continue 5" w:locked="1"/>
    <w:lsdException w:uiPriority="99" w:name="Message Header" w:locked="1"/>
    <w:lsdException w:qFormat="1" w:unhideWhenUsed="0" w:uiPriority="0" w:semiHidden="0" w:name="Subtitle"/>
    <w:lsdException w:uiPriority="99" w:name="Salutation" w:locked="1"/>
    <w:lsdException w:qFormat="1" w:unhideWhenUsed="0" w:uiPriority="99" w:semiHidden="0" w:name="Date"/>
    <w:lsdException w:uiPriority="99" w:name="Body Text First Indent" w:locked="1"/>
    <w:lsdException w:uiPriority="99" w:name="Body Text First Indent 2" w:locked="1"/>
    <w:lsdException w:uiPriority="99" w:name="Note Heading" w:locked="1"/>
    <w:lsdException w:qFormat="1" w:unhideWhenUsed="0" w:uiPriority="99" w:semiHidden="0" w:name="Body Text 2"/>
    <w:lsdException w:qFormat="1" w:unhideWhenUsed="0" w:uiPriority="99" w:semiHidden="0" w:name="Body Text 3"/>
    <w:lsdException w:unhideWhenUsed="0" w:uiPriority="99" w:semiHidden="0" w:name="Body Text Indent 2"/>
    <w:lsdException w:qFormat="1" w:unhideWhenUsed="0" w:uiPriority="99" w:semiHidden="0" w:name="Body Text Indent 3"/>
    <w:lsdException w:uiPriority="99" w:name="Block Text" w:locked="1"/>
    <w:lsdException w:qFormat="1" w:unhideWhenUsed="0" w:uiPriority="99" w:semiHidden="0" w:name="Hyperlink"/>
    <w:lsdException w:qFormat="1" w:unhideWhenUsed="0" w:uiPriority="99" w:semiHidden="0" w:name="FollowedHyperlink"/>
    <w:lsdException w:qFormat="1" w:unhideWhenUsed="0" w:uiPriority="0" w:semiHidden="0" w:name="Strong"/>
    <w:lsdException w:qFormat="1" w:unhideWhenUsed="0" w:uiPriority="0" w:semiHidden="0" w:name="Emphasis"/>
    <w:lsdException w:qFormat="1" w:unhideWhenUsed="0" w:uiPriority="99" w:semiHidden="0" w:name="Document Map"/>
    <w:lsdException w:qFormat="1" w:uiPriority="99" w:semiHidden="0" w:name="Plain Text" w:locked="1"/>
    <w:lsdException w:uiPriority="99" w:name="E-mail Signature" w:locked="1"/>
    <w:lsdException w:qFormat="1" w:uiPriority="99" w:semiHidden="0" w:name="Normal (Web)" w:locked="1"/>
    <w:lsdException w:uiPriority="99" w:name="HTML Acronym" w:locked="1"/>
    <w:lsdException w:uiPriority="99" w:name="HTML Address" w:locked="1"/>
    <w:lsdException w:uiPriority="99" w:name="HTML Cite" w:locked="1"/>
    <w:lsdException w:uiPriority="99" w:name="HTML Code" w:locked="1"/>
    <w:lsdException w:uiPriority="99" w:name="HTML Definition" w:locked="1"/>
    <w:lsdException w:uiPriority="99" w:name="HTML Keyboard" w:locked="1"/>
    <w:lsdException w:qFormat="1" w:unhideWhenUsed="0" w:uiPriority="99" w:semiHidden="0" w:name="HTML Preformatted"/>
    <w:lsdException w:uiPriority="99" w:name="HTML Sample" w:locked="1"/>
    <w:lsdException w:uiPriority="99" w:name="HTML Typewriter" w:locked="1"/>
    <w:lsdException w:uiPriority="99" w:name="HTML Variable" w:locked="1"/>
    <w:lsdException w:uiPriority="99" w:name="Normal Table"/>
    <w:lsdException w:qFormat="1" w:unhideWhenUsed="0" w:uiPriority="99" w:name="annotation subject"/>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unhideWhenUsed="0" w:uiPriority="99" w:name="Balloon Text"/>
    <w:lsdException w:qFormat="1" w:unhideWhenUsed="0" w:uiPriority="99" w:semiHidden="0" w:name="Table Grid"/>
    <w:lsdException w:uiPriority="99" w:name="Table Theme" w:locked="1"/>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794"/>
        <w:tab w:val="left" w:pos="1191"/>
        <w:tab w:val="left" w:pos="1588"/>
        <w:tab w:val="left" w:pos="1985"/>
      </w:tabs>
      <w:overflowPunct w:val="0"/>
      <w:autoSpaceDE w:val="0"/>
      <w:autoSpaceDN w:val="0"/>
      <w:adjustRightInd w:val="0"/>
      <w:spacing w:before="136"/>
      <w:jc w:val="both"/>
      <w:textAlignment w:val="baseline"/>
    </w:pPr>
    <w:rPr>
      <w:rFonts w:ascii="Times New Roman" w:hAnsi="Times New Roman" w:eastAsia="Malgun Gothic" w:cs="Times New Roman"/>
      <w:lang w:val="en-GB" w:eastAsia="en-US" w:bidi="ar-SA"/>
    </w:rPr>
  </w:style>
  <w:style w:type="paragraph" w:styleId="2">
    <w:name w:val="heading 1"/>
    <w:basedOn w:val="1"/>
    <w:next w:val="1"/>
    <w:link w:val="74"/>
    <w:qFormat/>
    <w:uiPriority w:val="0"/>
    <w:pPr>
      <w:keepNext/>
      <w:keepLines/>
      <w:numPr>
        <w:ilvl w:val="0"/>
        <w:numId w:val="1"/>
      </w:numPr>
      <w:spacing w:before="480"/>
      <w:jc w:val="left"/>
      <w:outlineLvl w:val="0"/>
    </w:pPr>
    <w:rPr>
      <w:rFonts w:ascii="Times" w:hAnsi="Times"/>
      <w:b/>
      <w:bCs/>
      <w:sz w:val="24"/>
      <w:szCs w:val="24"/>
      <w:lang w:val="zh-CN"/>
    </w:rPr>
  </w:style>
  <w:style w:type="paragraph" w:styleId="3">
    <w:name w:val="heading 2"/>
    <w:basedOn w:val="1"/>
    <w:next w:val="1"/>
    <w:link w:val="75"/>
    <w:qFormat/>
    <w:uiPriority w:val="0"/>
    <w:pPr>
      <w:keepNext/>
      <w:keepLines/>
      <w:numPr>
        <w:ilvl w:val="1"/>
        <w:numId w:val="1"/>
      </w:numPr>
      <w:spacing w:before="313"/>
      <w:outlineLvl w:val="1"/>
    </w:pPr>
    <w:rPr>
      <w:rFonts w:ascii="Times" w:hAnsi="Times"/>
      <w:b/>
      <w:bCs/>
      <w:sz w:val="22"/>
      <w:szCs w:val="22"/>
      <w:lang w:val="zh-CN"/>
    </w:rPr>
  </w:style>
  <w:style w:type="paragraph" w:styleId="4">
    <w:name w:val="heading 3"/>
    <w:basedOn w:val="1"/>
    <w:next w:val="1"/>
    <w:link w:val="76"/>
    <w:qFormat/>
    <w:uiPriority w:val="0"/>
    <w:pPr>
      <w:keepNext/>
      <w:keepLines/>
      <w:numPr>
        <w:ilvl w:val="2"/>
        <w:numId w:val="1"/>
      </w:numPr>
      <w:spacing w:before="181"/>
      <w:outlineLvl w:val="2"/>
    </w:pPr>
    <w:rPr>
      <w:rFonts w:ascii="Times" w:hAnsi="Times"/>
      <w:b/>
      <w:bCs/>
      <w:lang w:val="zh-CN"/>
    </w:rPr>
  </w:style>
  <w:style w:type="paragraph" w:styleId="5">
    <w:name w:val="heading 4"/>
    <w:basedOn w:val="4"/>
    <w:next w:val="1"/>
    <w:link w:val="77"/>
    <w:qFormat/>
    <w:uiPriority w:val="0"/>
    <w:pPr>
      <w:numPr>
        <w:ilvl w:val="3"/>
      </w:numPr>
      <w:jc w:val="left"/>
      <w:outlineLvl w:val="3"/>
    </w:pPr>
    <w:rPr>
      <w:lang w:eastAsia="ko-KR"/>
    </w:rPr>
  </w:style>
  <w:style w:type="paragraph" w:styleId="6">
    <w:name w:val="heading 5"/>
    <w:basedOn w:val="4"/>
    <w:next w:val="1"/>
    <w:link w:val="78"/>
    <w:qFormat/>
    <w:uiPriority w:val="0"/>
    <w:pPr>
      <w:numPr>
        <w:ilvl w:val="4"/>
      </w:numPr>
      <w:tabs>
        <w:tab w:val="left" w:pos="907"/>
      </w:tabs>
      <w:outlineLvl w:val="4"/>
    </w:pPr>
    <w:rPr>
      <w:lang w:eastAsia="ko-KR"/>
    </w:rPr>
  </w:style>
  <w:style w:type="paragraph" w:styleId="7">
    <w:name w:val="heading 6"/>
    <w:basedOn w:val="4"/>
    <w:next w:val="1"/>
    <w:link w:val="79"/>
    <w:qFormat/>
    <w:uiPriority w:val="0"/>
    <w:pPr>
      <w:numPr>
        <w:ilvl w:val="5"/>
      </w:numPr>
      <w:tabs>
        <w:tab w:val="left" w:pos="1492"/>
      </w:tabs>
      <w:outlineLvl w:val="5"/>
    </w:pPr>
  </w:style>
  <w:style w:type="paragraph" w:styleId="8">
    <w:name w:val="heading 7"/>
    <w:basedOn w:val="4"/>
    <w:next w:val="1"/>
    <w:link w:val="80"/>
    <w:qFormat/>
    <w:uiPriority w:val="0"/>
    <w:pPr>
      <w:outlineLvl w:val="6"/>
    </w:pPr>
  </w:style>
  <w:style w:type="paragraph" w:styleId="9">
    <w:name w:val="heading 8"/>
    <w:basedOn w:val="10"/>
    <w:next w:val="1"/>
    <w:link w:val="81"/>
    <w:qFormat/>
    <w:uiPriority w:val="0"/>
    <w:pPr>
      <w:tabs>
        <w:tab w:val="left" w:pos="720"/>
      </w:tabs>
      <w:outlineLvl w:val="7"/>
    </w:pPr>
  </w:style>
  <w:style w:type="paragraph" w:styleId="10">
    <w:name w:val="heading 9"/>
    <w:basedOn w:val="2"/>
    <w:next w:val="1"/>
    <w:link w:val="82"/>
    <w:qFormat/>
    <w:uiPriority w:val="99"/>
    <w:pPr>
      <w:tabs>
        <w:tab w:val="clear" w:pos="794"/>
        <w:tab w:val="clear" w:pos="1191"/>
        <w:tab w:val="clear" w:pos="1588"/>
        <w:tab w:val="clear" w:pos="1985"/>
      </w:tabs>
      <w:ind w:left="0" w:firstLine="0"/>
      <w:jc w:val="center"/>
      <w:outlineLvl w:val="8"/>
    </w:pPr>
  </w:style>
  <w:style w:type="character" w:default="1" w:styleId="63">
    <w:name w:val="Default Paragraph Font"/>
    <w:semiHidden/>
    <w:unhideWhenUsed/>
    <w:uiPriority w:val="1"/>
  </w:style>
  <w:style w:type="table" w:default="1" w:styleId="72">
    <w:name w:val="Normal Table"/>
    <w:semiHidden/>
    <w:unhideWhenUsed/>
    <w:uiPriority w:val="99"/>
    <w:tblPr>
      <w:tblLayout w:type="fixed"/>
      <w:tblCellMar>
        <w:top w:w="0" w:type="dxa"/>
        <w:left w:w="108" w:type="dxa"/>
        <w:bottom w:w="0" w:type="dxa"/>
        <w:right w:w="108" w:type="dxa"/>
      </w:tblCellMar>
    </w:tblPr>
  </w:style>
  <w:style w:type="paragraph" w:styleId="11">
    <w:name w:val="annotation subject"/>
    <w:basedOn w:val="12"/>
    <w:next w:val="12"/>
    <w:link w:val="236"/>
    <w:semiHidden/>
    <w:qFormat/>
    <w:uiPriority w:val="99"/>
    <w:pPr>
      <w:tabs>
        <w:tab w:val="left" w:pos="794"/>
        <w:tab w:val="left" w:pos="1191"/>
        <w:tab w:val="left" w:pos="1588"/>
        <w:tab w:val="left" w:pos="1985"/>
      </w:tabs>
    </w:pPr>
    <w:rPr>
      <w:b/>
      <w:bCs/>
    </w:rPr>
  </w:style>
  <w:style w:type="paragraph" w:styleId="12">
    <w:name w:val="annotation text"/>
    <w:basedOn w:val="1"/>
    <w:link w:val="85"/>
    <w:semiHidden/>
    <w:qFormat/>
    <w:uiPriority w:val="99"/>
    <w:rPr>
      <w:lang w:eastAsia="zh-CN"/>
    </w:rPr>
  </w:style>
  <w:style w:type="paragraph" w:styleId="13">
    <w:name w:val="toc 7"/>
    <w:basedOn w:val="14"/>
    <w:next w:val="1"/>
    <w:uiPriority w:val="39"/>
    <w:pPr>
      <w:tabs>
        <w:tab w:val="right" w:leader="dot" w:pos="9629"/>
        <w:tab w:val="left" w:pos="13500"/>
      </w:tabs>
      <w:ind w:left="2382" w:hanging="1191"/>
    </w:pPr>
  </w:style>
  <w:style w:type="paragraph" w:styleId="14">
    <w:name w:val="toc 3"/>
    <w:basedOn w:val="1"/>
    <w:next w:val="1"/>
    <w:uiPriority w:val="39"/>
    <w:pPr>
      <w:tabs>
        <w:tab w:val="right" w:leader="dot" w:pos="9629"/>
        <w:tab w:val="left" w:pos="13500"/>
        <w:tab w:val="clear" w:pos="794"/>
        <w:tab w:val="clear" w:pos="1191"/>
        <w:tab w:val="clear" w:pos="1588"/>
        <w:tab w:val="clear" w:pos="1985"/>
      </w:tabs>
      <w:spacing w:before="0"/>
      <w:ind w:left="1191" w:hanging="794"/>
      <w:jc w:val="left"/>
    </w:pPr>
  </w:style>
  <w:style w:type="paragraph" w:styleId="15">
    <w:name w:val="List Number 2"/>
    <w:basedOn w:val="1"/>
    <w:qFormat/>
    <w:uiPriority w:val="99"/>
    <w:pPr>
      <w:numPr>
        <w:ilvl w:val="1"/>
        <w:numId w:val="2"/>
      </w:numPr>
      <w:tabs>
        <w:tab w:val="left" w:pos="800"/>
        <w:tab w:val="clear" w:pos="1080"/>
        <w:tab w:val="clear" w:pos="794"/>
        <w:tab w:val="clear" w:pos="1191"/>
        <w:tab w:val="clear" w:pos="1588"/>
        <w:tab w:val="clear" w:pos="1985"/>
      </w:tabs>
      <w:overflowPunct/>
      <w:autoSpaceDE/>
      <w:autoSpaceDN/>
      <w:adjustRightInd/>
      <w:spacing w:before="0" w:after="240" w:line="230" w:lineRule="atLeast"/>
      <w:textAlignment w:val="auto"/>
    </w:pPr>
    <w:rPr>
      <w:rFonts w:eastAsia="MS Mincho"/>
      <w:lang w:eastAsia="ja-JP"/>
    </w:rPr>
  </w:style>
  <w:style w:type="paragraph" w:styleId="16">
    <w:name w:val="List Bullet 4"/>
    <w:basedOn w:val="1"/>
    <w:qFormat/>
    <w:uiPriority w:val="99"/>
    <w:pPr>
      <w:tabs>
        <w:tab w:val="left" w:pos="1209"/>
        <w:tab w:val="clear" w:pos="794"/>
        <w:tab w:val="clear" w:pos="1191"/>
        <w:tab w:val="clear" w:pos="1588"/>
        <w:tab w:val="clear" w:pos="1985"/>
      </w:tabs>
      <w:overflowPunct/>
      <w:autoSpaceDE/>
      <w:autoSpaceDN/>
      <w:adjustRightInd/>
      <w:spacing w:before="0" w:after="240" w:line="230" w:lineRule="atLeast"/>
      <w:ind w:left="1209" w:hanging="360"/>
      <w:textAlignment w:val="auto"/>
    </w:pPr>
    <w:rPr>
      <w:rFonts w:ascii="Arial" w:hAnsi="Arial" w:eastAsia="MS Mincho"/>
      <w:lang w:eastAsia="ja-JP"/>
    </w:rPr>
  </w:style>
  <w:style w:type="paragraph" w:styleId="17">
    <w:name w:val="List Number"/>
    <w:basedOn w:val="1"/>
    <w:qFormat/>
    <w:uiPriority w:val="99"/>
    <w:pPr>
      <w:numPr>
        <w:ilvl w:val="0"/>
        <w:numId w:val="2"/>
      </w:numPr>
      <w:tabs>
        <w:tab w:val="left" w:pos="400"/>
        <w:tab w:val="clear" w:pos="360"/>
        <w:tab w:val="clear" w:pos="794"/>
        <w:tab w:val="clear" w:pos="1191"/>
        <w:tab w:val="clear" w:pos="1588"/>
        <w:tab w:val="clear" w:pos="1985"/>
      </w:tabs>
      <w:overflowPunct/>
      <w:autoSpaceDE/>
      <w:autoSpaceDN/>
      <w:adjustRightInd/>
      <w:spacing w:before="0" w:after="240" w:line="230" w:lineRule="atLeast"/>
      <w:textAlignment w:val="auto"/>
    </w:pPr>
    <w:rPr>
      <w:rFonts w:eastAsia="MS Mincho"/>
      <w:lang w:eastAsia="ja-JP"/>
    </w:rPr>
  </w:style>
  <w:style w:type="paragraph" w:styleId="18">
    <w:name w:val="Normal Indent"/>
    <w:basedOn w:val="1"/>
    <w:qFormat/>
    <w:uiPriority w:val="99"/>
    <w:pPr>
      <w:ind w:left="600"/>
    </w:pPr>
  </w:style>
  <w:style w:type="paragraph" w:styleId="19">
    <w:name w:val="caption"/>
    <w:basedOn w:val="1"/>
    <w:next w:val="1"/>
    <w:link w:val="381"/>
    <w:qFormat/>
    <w:uiPriority w:val="0"/>
    <w:pPr>
      <w:keepNext/>
      <w:tabs>
        <w:tab w:val="clear" w:pos="794"/>
        <w:tab w:val="clear" w:pos="1191"/>
        <w:tab w:val="clear" w:pos="1588"/>
        <w:tab w:val="clear" w:pos="1985"/>
      </w:tabs>
      <w:spacing w:before="240" w:after="113"/>
      <w:jc w:val="center"/>
    </w:pPr>
    <w:rPr>
      <w:b/>
      <w:bCs/>
      <w:lang w:val="en-US"/>
    </w:rPr>
  </w:style>
  <w:style w:type="paragraph" w:styleId="20">
    <w:name w:val="index 5"/>
    <w:basedOn w:val="1"/>
    <w:next w:val="1"/>
    <w:semiHidden/>
    <w:qFormat/>
    <w:uiPriority w:val="99"/>
    <w:pPr>
      <w:ind w:left="1132"/>
    </w:pPr>
  </w:style>
  <w:style w:type="paragraph" w:styleId="21">
    <w:name w:val="List Bullet"/>
    <w:basedOn w:val="1"/>
    <w:qFormat/>
    <w:uiPriority w:val="99"/>
    <w:pPr>
      <w:numPr>
        <w:ilvl w:val="0"/>
        <w:numId w:val="3"/>
      </w:numPr>
    </w:pPr>
  </w:style>
  <w:style w:type="paragraph" w:styleId="22">
    <w:name w:val="Document Map"/>
    <w:basedOn w:val="1"/>
    <w:link w:val="140"/>
    <w:qFormat/>
    <w:uiPriority w:val="99"/>
    <w:pPr>
      <w:shd w:val="clear" w:color="auto" w:fill="000080"/>
    </w:pPr>
    <w:rPr>
      <w:rFonts w:ascii="Times" w:hAnsi="Times"/>
      <w:lang w:eastAsia="zh-CN"/>
    </w:rPr>
  </w:style>
  <w:style w:type="paragraph" w:styleId="23">
    <w:name w:val="index 6"/>
    <w:basedOn w:val="1"/>
    <w:next w:val="1"/>
    <w:semiHidden/>
    <w:qFormat/>
    <w:uiPriority w:val="99"/>
    <w:pPr>
      <w:ind w:left="1415"/>
    </w:pPr>
  </w:style>
  <w:style w:type="paragraph" w:styleId="24">
    <w:name w:val="Body Text 3"/>
    <w:basedOn w:val="1"/>
    <w:link w:val="145"/>
    <w:qFormat/>
    <w:uiPriority w:val="99"/>
    <w:pPr>
      <w:spacing w:after="120"/>
    </w:pPr>
    <w:rPr>
      <w:sz w:val="16"/>
      <w:szCs w:val="16"/>
      <w:lang w:eastAsia="zh-CN"/>
    </w:rPr>
  </w:style>
  <w:style w:type="paragraph" w:styleId="25">
    <w:name w:val="Body Text"/>
    <w:basedOn w:val="1"/>
    <w:link w:val="133"/>
    <w:qFormat/>
    <w:uiPriority w:val="99"/>
    <w:pPr>
      <w:tabs>
        <w:tab w:val="clear" w:pos="794"/>
        <w:tab w:val="clear" w:pos="1191"/>
        <w:tab w:val="clear" w:pos="1588"/>
        <w:tab w:val="clear" w:pos="1985"/>
      </w:tabs>
      <w:overflowPunct/>
      <w:autoSpaceDE/>
      <w:autoSpaceDN/>
      <w:adjustRightInd/>
      <w:spacing w:before="0" w:after="60"/>
      <w:textAlignment w:val="auto"/>
    </w:pPr>
    <w:rPr>
      <w:rFonts w:ascii="Times" w:hAnsi="Times" w:eastAsia="Batang"/>
      <w:sz w:val="22"/>
      <w:szCs w:val="22"/>
      <w:lang w:val="en-US"/>
    </w:rPr>
  </w:style>
  <w:style w:type="paragraph" w:styleId="26">
    <w:name w:val="Body Text Indent"/>
    <w:basedOn w:val="1"/>
    <w:link w:val="83"/>
    <w:uiPriority w:val="99"/>
    <w:pPr>
      <w:spacing w:after="120" w:line="480" w:lineRule="auto"/>
    </w:pPr>
    <w:rPr>
      <w:lang w:eastAsia="zh-CN"/>
    </w:rPr>
  </w:style>
  <w:style w:type="paragraph" w:styleId="27">
    <w:name w:val="List Number 3"/>
    <w:basedOn w:val="1"/>
    <w:qFormat/>
    <w:uiPriority w:val="99"/>
    <w:pPr>
      <w:numPr>
        <w:ilvl w:val="2"/>
        <w:numId w:val="2"/>
      </w:numPr>
      <w:tabs>
        <w:tab w:val="left" w:pos="1200"/>
        <w:tab w:val="clear" w:pos="1800"/>
        <w:tab w:val="clear" w:pos="794"/>
        <w:tab w:val="clear" w:pos="1191"/>
        <w:tab w:val="clear" w:pos="1588"/>
        <w:tab w:val="clear" w:pos="1985"/>
      </w:tabs>
      <w:overflowPunct/>
      <w:autoSpaceDE/>
      <w:autoSpaceDN/>
      <w:adjustRightInd/>
      <w:spacing w:before="0" w:after="240" w:line="230" w:lineRule="atLeast"/>
      <w:textAlignment w:val="auto"/>
    </w:pPr>
    <w:rPr>
      <w:rFonts w:eastAsia="MS Mincho"/>
      <w:lang w:eastAsia="ja-JP"/>
    </w:rPr>
  </w:style>
  <w:style w:type="paragraph" w:styleId="28">
    <w:name w:val="List Continue"/>
    <w:basedOn w:val="1"/>
    <w:qFormat/>
    <w:uiPriority w:val="99"/>
    <w:pPr>
      <w:numPr>
        <w:ilvl w:val="0"/>
        <w:numId w:val="4"/>
      </w:numPr>
      <w:tabs>
        <w:tab w:val="left" w:pos="400"/>
        <w:tab w:val="clear" w:pos="794"/>
        <w:tab w:val="clear" w:pos="1191"/>
        <w:tab w:val="clear" w:pos="1588"/>
        <w:tab w:val="clear" w:pos="1985"/>
      </w:tabs>
      <w:overflowPunct/>
      <w:autoSpaceDE/>
      <w:autoSpaceDN/>
      <w:adjustRightInd/>
      <w:spacing w:before="0" w:after="240" w:line="230" w:lineRule="atLeast"/>
      <w:textAlignment w:val="auto"/>
    </w:pPr>
    <w:rPr>
      <w:rFonts w:eastAsia="MS Mincho"/>
      <w:lang w:eastAsia="ja-JP"/>
    </w:rPr>
  </w:style>
  <w:style w:type="paragraph" w:styleId="29">
    <w:name w:val="index 4"/>
    <w:basedOn w:val="1"/>
    <w:next w:val="1"/>
    <w:semiHidden/>
    <w:qFormat/>
    <w:uiPriority w:val="99"/>
    <w:pPr>
      <w:ind w:left="849"/>
    </w:pPr>
  </w:style>
  <w:style w:type="paragraph" w:styleId="30">
    <w:name w:val="toc 5"/>
    <w:basedOn w:val="14"/>
    <w:next w:val="1"/>
    <w:qFormat/>
    <w:uiPriority w:val="39"/>
    <w:pPr>
      <w:ind w:left="1758" w:hanging="964"/>
    </w:pPr>
  </w:style>
  <w:style w:type="paragraph" w:styleId="31">
    <w:name w:val="Plain Text"/>
    <w:basedOn w:val="1"/>
    <w:link w:val="399"/>
    <w:unhideWhenUsed/>
    <w:qFormat/>
    <w:locked/>
    <w:uiPriority w:val="99"/>
    <w:pPr>
      <w:tabs>
        <w:tab w:val="clear" w:pos="794"/>
        <w:tab w:val="clear" w:pos="1191"/>
        <w:tab w:val="clear" w:pos="1588"/>
        <w:tab w:val="clear" w:pos="1985"/>
      </w:tabs>
      <w:overflowPunct/>
      <w:autoSpaceDE/>
      <w:autoSpaceDN/>
      <w:adjustRightInd/>
      <w:spacing w:before="0"/>
      <w:jc w:val="left"/>
      <w:textAlignment w:val="auto"/>
    </w:pPr>
    <w:rPr>
      <w:rFonts w:ascii="Courier New" w:hAnsi="Courier New" w:eastAsia="Times New Roman"/>
      <w:szCs w:val="21"/>
    </w:rPr>
  </w:style>
  <w:style w:type="paragraph" w:styleId="32">
    <w:name w:val="List Number 4"/>
    <w:basedOn w:val="1"/>
    <w:qFormat/>
    <w:uiPriority w:val="99"/>
    <w:pPr>
      <w:numPr>
        <w:ilvl w:val="3"/>
        <w:numId w:val="2"/>
      </w:numPr>
      <w:tabs>
        <w:tab w:val="left" w:pos="1600"/>
        <w:tab w:val="clear" w:pos="2520"/>
        <w:tab w:val="clear" w:pos="794"/>
        <w:tab w:val="clear" w:pos="1191"/>
        <w:tab w:val="clear" w:pos="1588"/>
        <w:tab w:val="clear" w:pos="1985"/>
      </w:tabs>
      <w:overflowPunct/>
      <w:autoSpaceDE/>
      <w:autoSpaceDN/>
      <w:adjustRightInd/>
      <w:spacing w:before="0" w:after="240" w:line="230" w:lineRule="atLeast"/>
      <w:textAlignment w:val="auto"/>
    </w:pPr>
    <w:rPr>
      <w:rFonts w:eastAsia="MS Mincho"/>
      <w:lang w:eastAsia="ja-JP"/>
    </w:rPr>
  </w:style>
  <w:style w:type="paragraph" w:styleId="33">
    <w:name w:val="toc 8"/>
    <w:basedOn w:val="1"/>
    <w:next w:val="1"/>
    <w:qFormat/>
    <w:uiPriority w:val="39"/>
    <w:pPr>
      <w:tabs>
        <w:tab w:val="clear" w:pos="794"/>
        <w:tab w:val="clear" w:pos="1191"/>
        <w:tab w:val="clear" w:pos="1588"/>
        <w:tab w:val="clear" w:pos="1985"/>
      </w:tabs>
      <w:spacing w:before="0"/>
      <w:ind w:left="1400"/>
      <w:jc w:val="left"/>
    </w:pPr>
  </w:style>
  <w:style w:type="paragraph" w:styleId="34">
    <w:name w:val="index 3"/>
    <w:basedOn w:val="1"/>
    <w:next w:val="1"/>
    <w:semiHidden/>
    <w:qFormat/>
    <w:uiPriority w:val="99"/>
    <w:pPr>
      <w:ind w:left="566"/>
    </w:pPr>
  </w:style>
  <w:style w:type="paragraph" w:styleId="35">
    <w:name w:val="Date"/>
    <w:basedOn w:val="1"/>
    <w:next w:val="1"/>
    <w:link w:val="379"/>
    <w:qFormat/>
    <w:uiPriority w:val="99"/>
    <w:rPr>
      <w:lang w:eastAsia="zh-CN"/>
    </w:rPr>
  </w:style>
  <w:style w:type="paragraph" w:styleId="36">
    <w:name w:val="Body Text Indent 2"/>
    <w:basedOn w:val="1"/>
    <w:link w:val="142"/>
    <w:uiPriority w:val="99"/>
    <w:pPr>
      <w:spacing w:after="120" w:line="480" w:lineRule="auto"/>
      <w:ind w:left="283"/>
    </w:pPr>
    <w:rPr>
      <w:lang w:eastAsia="zh-CN"/>
    </w:rPr>
  </w:style>
  <w:style w:type="paragraph" w:styleId="37">
    <w:name w:val="endnote text"/>
    <w:basedOn w:val="1"/>
    <w:link w:val="225"/>
    <w:semiHidden/>
    <w:qFormat/>
    <w:uiPriority w:val="99"/>
    <w:pPr>
      <w:tabs>
        <w:tab w:val="clear" w:pos="794"/>
        <w:tab w:val="clear" w:pos="1191"/>
        <w:tab w:val="clear" w:pos="1588"/>
        <w:tab w:val="clear" w:pos="1985"/>
      </w:tabs>
      <w:overflowPunct/>
      <w:autoSpaceDE/>
      <w:autoSpaceDN/>
      <w:adjustRightInd/>
      <w:spacing w:before="0" w:after="75"/>
      <w:textAlignment w:val="auto"/>
    </w:pPr>
    <w:rPr>
      <w:lang w:eastAsia="zh-CN"/>
    </w:rPr>
  </w:style>
  <w:style w:type="paragraph" w:styleId="38">
    <w:name w:val="Balloon Text"/>
    <w:basedOn w:val="1"/>
    <w:link w:val="159"/>
    <w:semiHidden/>
    <w:uiPriority w:val="99"/>
    <w:rPr>
      <w:sz w:val="16"/>
      <w:lang w:val="zh-CN" w:eastAsia="zh-CN"/>
    </w:rPr>
  </w:style>
  <w:style w:type="paragraph" w:styleId="39">
    <w:name w:val="footer"/>
    <w:basedOn w:val="1"/>
    <w:link w:val="86"/>
    <w:uiPriority w:val="99"/>
    <w:pPr>
      <w:tabs>
        <w:tab w:val="left" w:pos="907"/>
        <w:tab w:val="center" w:pos="4849"/>
        <w:tab w:val="right" w:pos="8789"/>
        <w:tab w:val="right" w:pos="9725"/>
        <w:tab w:val="clear" w:pos="794"/>
        <w:tab w:val="clear" w:pos="1191"/>
        <w:tab w:val="clear" w:pos="1588"/>
        <w:tab w:val="clear" w:pos="1985"/>
      </w:tabs>
      <w:jc w:val="left"/>
    </w:pPr>
    <w:rPr>
      <w:lang w:eastAsia="zh-CN"/>
    </w:rPr>
  </w:style>
  <w:style w:type="paragraph" w:styleId="40">
    <w:name w:val="header"/>
    <w:basedOn w:val="1"/>
    <w:link w:val="87"/>
    <w:qFormat/>
    <w:uiPriority w:val="99"/>
    <w:pPr>
      <w:tabs>
        <w:tab w:val="left" w:pos="907"/>
        <w:tab w:val="center" w:pos="4849"/>
        <w:tab w:val="right" w:pos="9725"/>
        <w:tab w:val="clear" w:pos="794"/>
        <w:tab w:val="clear" w:pos="1191"/>
        <w:tab w:val="clear" w:pos="1588"/>
        <w:tab w:val="clear" w:pos="1985"/>
      </w:tabs>
    </w:pPr>
    <w:rPr>
      <w:lang w:eastAsia="zh-CN"/>
    </w:rPr>
  </w:style>
  <w:style w:type="paragraph" w:styleId="41">
    <w:name w:val="toc 1"/>
    <w:basedOn w:val="1"/>
    <w:next w:val="42"/>
    <w:qFormat/>
    <w:uiPriority w:val="39"/>
    <w:pPr>
      <w:tabs>
        <w:tab w:val="right" w:leader="dot" w:pos="9629"/>
        <w:tab w:val="clear" w:pos="794"/>
        <w:tab w:val="clear" w:pos="1191"/>
        <w:tab w:val="clear" w:pos="1588"/>
        <w:tab w:val="clear" w:pos="1985"/>
      </w:tabs>
      <w:spacing w:before="86"/>
      <w:ind w:left="397" w:hanging="397"/>
      <w:jc w:val="left"/>
    </w:pPr>
    <w:rPr>
      <w:bCs/>
    </w:rPr>
  </w:style>
  <w:style w:type="paragraph" w:styleId="42">
    <w:name w:val="toc 2"/>
    <w:basedOn w:val="41"/>
    <w:next w:val="14"/>
    <w:uiPriority w:val="39"/>
    <w:pPr>
      <w:tabs>
        <w:tab w:val="right" w:leader="dot" w:pos="9628"/>
        <w:tab w:val="clear" w:pos="9629"/>
      </w:tabs>
      <w:spacing w:before="29"/>
      <w:ind w:left="793" w:hanging="595"/>
    </w:pPr>
    <w:rPr>
      <w:bCs w:val="0"/>
      <w:iCs/>
    </w:rPr>
  </w:style>
  <w:style w:type="paragraph" w:styleId="43">
    <w:name w:val="List Continue 4"/>
    <w:basedOn w:val="28"/>
    <w:qFormat/>
    <w:uiPriority w:val="99"/>
    <w:pPr>
      <w:numPr>
        <w:ilvl w:val="3"/>
      </w:numPr>
      <w:tabs>
        <w:tab w:val="left" w:pos="1600"/>
        <w:tab w:val="left" w:pos="2708"/>
        <w:tab w:val="left" w:pos="2880"/>
        <w:tab w:val="clear" w:pos="400"/>
      </w:tabs>
      <w:ind w:hanging="360"/>
    </w:pPr>
  </w:style>
  <w:style w:type="paragraph" w:styleId="44">
    <w:name w:val="toc 4"/>
    <w:basedOn w:val="14"/>
    <w:next w:val="30"/>
    <w:uiPriority w:val="39"/>
    <w:pPr>
      <w:ind w:left="1502" w:hanging="907"/>
    </w:pPr>
  </w:style>
  <w:style w:type="paragraph" w:styleId="45">
    <w:name w:val="index heading"/>
    <w:basedOn w:val="1"/>
    <w:next w:val="46"/>
    <w:semiHidden/>
    <w:qFormat/>
    <w:uiPriority w:val="99"/>
    <w:pPr>
      <w:tabs>
        <w:tab w:val="left" w:pos="426"/>
        <w:tab w:val="left" w:pos="851"/>
        <w:tab w:val="left" w:pos="1276"/>
        <w:tab w:val="left" w:pos="1701"/>
        <w:tab w:val="left" w:pos="2127"/>
        <w:tab w:val="clear" w:pos="794"/>
        <w:tab w:val="clear" w:pos="1191"/>
        <w:tab w:val="clear" w:pos="1588"/>
        <w:tab w:val="clear" w:pos="1985"/>
      </w:tabs>
      <w:spacing w:before="90" w:after="180" w:line="240" w:lineRule="atLeast"/>
      <w:jc w:val="left"/>
    </w:pPr>
    <w:rPr>
      <w:b/>
      <w:bCs/>
      <w:sz w:val="22"/>
      <w:szCs w:val="22"/>
    </w:rPr>
  </w:style>
  <w:style w:type="paragraph" w:styleId="46">
    <w:name w:val="index 1"/>
    <w:basedOn w:val="1"/>
    <w:next w:val="1"/>
    <w:semiHidden/>
    <w:qFormat/>
    <w:uiPriority w:val="99"/>
    <w:pPr>
      <w:keepNext/>
      <w:keepLines/>
      <w:spacing w:beforeLines="25" w:afterLines="25"/>
      <w:jc w:val="center"/>
    </w:pPr>
  </w:style>
  <w:style w:type="paragraph" w:styleId="47">
    <w:name w:val="Subtitle"/>
    <w:basedOn w:val="1"/>
    <w:link w:val="386"/>
    <w:qFormat/>
    <w:uiPriority w:val="0"/>
    <w:pPr>
      <w:tabs>
        <w:tab w:val="clear" w:pos="794"/>
        <w:tab w:val="clear" w:pos="1191"/>
        <w:tab w:val="clear" w:pos="1588"/>
        <w:tab w:val="clear" w:pos="1985"/>
      </w:tabs>
      <w:overflowPunct/>
      <w:autoSpaceDE/>
      <w:autoSpaceDN/>
      <w:adjustRightInd/>
      <w:spacing w:before="0" w:after="60" w:line="230" w:lineRule="atLeast"/>
      <w:jc w:val="center"/>
      <w:textAlignment w:val="auto"/>
      <w:outlineLvl w:val="1"/>
    </w:pPr>
    <w:rPr>
      <w:rFonts w:ascii="Arial" w:hAnsi="Arial" w:eastAsia="MS Mincho"/>
      <w:sz w:val="24"/>
      <w:lang w:val="zh-CN" w:eastAsia="ja-JP"/>
    </w:rPr>
  </w:style>
  <w:style w:type="paragraph" w:styleId="48">
    <w:name w:val="List Number 5"/>
    <w:basedOn w:val="1"/>
    <w:qFormat/>
    <w:uiPriority w:val="99"/>
    <w:pPr>
      <w:numPr>
        <w:ilvl w:val="0"/>
        <w:numId w:val="5"/>
      </w:numPr>
      <w:tabs>
        <w:tab w:val="left" w:pos="0"/>
        <w:tab w:val="left" w:pos="1492"/>
        <w:tab w:val="clear" w:pos="1440"/>
        <w:tab w:val="clear" w:pos="794"/>
        <w:tab w:val="clear" w:pos="1191"/>
        <w:tab w:val="clear" w:pos="1588"/>
        <w:tab w:val="clear" w:pos="1985"/>
      </w:tabs>
      <w:overflowPunct/>
      <w:autoSpaceDE/>
      <w:autoSpaceDN/>
      <w:adjustRightInd/>
      <w:spacing w:before="0" w:after="240" w:line="230" w:lineRule="atLeast"/>
      <w:ind w:left="1492" w:hanging="403"/>
      <w:textAlignment w:val="auto"/>
    </w:pPr>
    <w:rPr>
      <w:rFonts w:ascii="Arial" w:hAnsi="Arial" w:eastAsia="MS Mincho"/>
      <w:lang w:eastAsia="ja-JP"/>
    </w:rPr>
  </w:style>
  <w:style w:type="paragraph" w:styleId="49">
    <w:name w:val="footnote text"/>
    <w:basedOn w:val="1"/>
    <w:link w:val="88"/>
    <w:semiHidden/>
    <w:uiPriority w:val="99"/>
    <w:pPr>
      <w:tabs>
        <w:tab w:val="left" w:pos="256"/>
      </w:tabs>
    </w:pPr>
    <w:rPr>
      <w:lang w:eastAsia="zh-CN"/>
    </w:rPr>
  </w:style>
  <w:style w:type="paragraph" w:styleId="50">
    <w:name w:val="toc 6"/>
    <w:basedOn w:val="14"/>
    <w:next w:val="1"/>
    <w:qFormat/>
    <w:uiPriority w:val="39"/>
    <w:pPr>
      <w:ind w:left="2098" w:hanging="1106"/>
    </w:pPr>
  </w:style>
  <w:style w:type="paragraph" w:styleId="51">
    <w:name w:val="Body Text Indent 3"/>
    <w:basedOn w:val="1"/>
    <w:link w:val="141"/>
    <w:qFormat/>
    <w:uiPriority w:val="99"/>
    <w:pPr>
      <w:tabs>
        <w:tab w:val="clear" w:pos="794"/>
        <w:tab w:val="clear" w:pos="1191"/>
        <w:tab w:val="clear" w:pos="1588"/>
        <w:tab w:val="clear" w:pos="1985"/>
      </w:tabs>
      <w:overflowPunct/>
      <w:autoSpaceDE/>
      <w:autoSpaceDN/>
      <w:adjustRightInd/>
      <w:ind w:left="720"/>
      <w:textAlignment w:val="auto"/>
    </w:pPr>
    <w:rPr>
      <w:sz w:val="16"/>
      <w:szCs w:val="16"/>
      <w:lang w:eastAsia="zh-CN"/>
    </w:rPr>
  </w:style>
  <w:style w:type="paragraph" w:styleId="52">
    <w:name w:val="index 7"/>
    <w:basedOn w:val="1"/>
    <w:next w:val="1"/>
    <w:semiHidden/>
    <w:qFormat/>
    <w:uiPriority w:val="99"/>
    <w:pPr>
      <w:ind w:left="1698"/>
    </w:pPr>
  </w:style>
  <w:style w:type="paragraph" w:styleId="53">
    <w:name w:val="table of figures"/>
    <w:basedOn w:val="1"/>
    <w:next w:val="1"/>
    <w:qFormat/>
    <w:uiPriority w:val="99"/>
    <w:pPr>
      <w:tabs>
        <w:tab w:val="clear" w:pos="794"/>
        <w:tab w:val="clear" w:pos="1191"/>
        <w:tab w:val="clear" w:pos="1588"/>
        <w:tab w:val="clear" w:pos="1985"/>
      </w:tabs>
      <w:ind w:left="400" w:hanging="400"/>
    </w:pPr>
  </w:style>
  <w:style w:type="paragraph" w:styleId="54">
    <w:name w:val="toc 9"/>
    <w:basedOn w:val="1"/>
    <w:next w:val="1"/>
    <w:qFormat/>
    <w:uiPriority w:val="39"/>
    <w:pPr>
      <w:tabs>
        <w:tab w:val="clear" w:pos="794"/>
        <w:tab w:val="clear" w:pos="1191"/>
        <w:tab w:val="clear" w:pos="1588"/>
        <w:tab w:val="clear" w:pos="1985"/>
      </w:tabs>
      <w:spacing w:before="60"/>
      <w:jc w:val="left"/>
    </w:pPr>
    <w:rPr>
      <w:bCs/>
    </w:rPr>
  </w:style>
  <w:style w:type="paragraph" w:styleId="55">
    <w:name w:val="Body Text 2"/>
    <w:basedOn w:val="1"/>
    <w:link w:val="157"/>
    <w:qFormat/>
    <w:uiPriority w:val="99"/>
    <w:pPr>
      <w:spacing w:after="120" w:line="480" w:lineRule="auto"/>
    </w:pPr>
    <w:rPr>
      <w:lang w:eastAsia="zh-CN"/>
    </w:rPr>
  </w:style>
  <w:style w:type="paragraph" w:styleId="56">
    <w:name w:val="List Continue 2"/>
    <w:basedOn w:val="28"/>
    <w:qFormat/>
    <w:uiPriority w:val="99"/>
    <w:pPr>
      <w:numPr>
        <w:ilvl w:val="1"/>
      </w:numPr>
      <w:tabs>
        <w:tab w:val="left" w:pos="800"/>
        <w:tab w:val="left" w:pos="1268"/>
        <w:tab w:val="left" w:pos="1440"/>
        <w:tab w:val="clear" w:pos="400"/>
      </w:tabs>
      <w:ind w:hanging="360"/>
    </w:pPr>
  </w:style>
  <w:style w:type="paragraph" w:styleId="57">
    <w:name w:val="HTML Preformatted"/>
    <w:basedOn w:val="1"/>
    <w:link w:val="309"/>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94"/>
        <w:tab w:val="clear" w:pos="1191"/>
        <w:tab w:val="clear" w:pos="1588"/>
        <w:tab w:val="clear" w:pos="1985"/>
      </w:tabs>
      <w:overflowPunct/>
      <w:autoSpaceDE/>
      <w:autoSpaceDN/>
      <w:adjustRightInd/>
      <w:spacing w:before="0"/>
      <w:jc w:val="left"/>
      <w:textAlignment w:val="auto"/>
    </w:pPr>
    <w:rPr>
      <w:rFonts w:ascii="Courier New" w:hAnsi="Courier New"/>
      <w:lang w:eastAsia="zh-CN"/>
    </w:rPr>
  </w:style>
  <w:style w:type="paragraph" w:styleId="58">
    <w:name w:val="Normal (Web)"/>
    <w:basedOn w:val="1"/>
    <w:unhideWhenUsed/>
    <w:qFormat/>
    <w:locked/>
    <w:uiPriority w:val="99"/>
    <w:pP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Calibri"/>
      <w:sz w:val="24"/>
      <w:szCs w:val="24"/>
      <w:lang w:eastAsia="en-GB"/>
    </w:rPr>
  </w:style>
  <w:style w:type="paragraph" w:styleId="59">
    <w:name w:val="List Continue 3"/>
    <w:basedOn w:val="28"/>
    <w:qFormat/>
    <w:uiPriority w:val="99"/>
    <w:pPr>
      <w:numPr>
        <w:ilvl w:val="2"/>
      </w:numPr>
      <w:tabs>
        <w:tab w:val="left" w:pos="1200"/>
        <w:tab w:val="left" w:pos="1988"/>
        <w:tab w:val="left" w:pos="2160"/>
        <w:tab w:val="clear" w:pos="400"/>
      </w:tabs>
      <w:ind w:hanging="180"/>
    </w:pPr>
  </w:style>
  <w:style w:type="paragraph" w:styleId="60">
    <w:name w:val="index 2"/>
    <w:basedOn w:val="1"/>
    <w:next w:val="1"/>
    <w:semiHidden/>
    <w:uiPriority w:val="99"/>
    <w:pPr>
      <w:ind w:left="283"/>
    </w:pPr>
  </w:style>
  <w:style w:type="paragraph" w:styleId="61">
    <w:name w:val="Title"/>
    <w:basedOn w:val="1"/>
    <w:next w:val="62"/>
    <w:link w:val="122"/>
    <w:qFormat/>
    <w:uiPriority w:val="99"/>
    <w:pPr>
      <w:spacing w:before="840" w:after="480"/>
      <w:jc w:val="center"/>
    </w:pPr>
    <w:rPr>
      <w:rFonts w:ascii="Cambria" w:hAnsi="Cambria"/>
      <w:b/>
      <w:bCs/>
      <w:kern w:val="28"/>
      <w:sz w:val="32"/>
      <w:szCs w:val="32"/>
      <w:lang w:eastAsia="zh-CN"/>
    </w:rPr>
  </w:style>
  <w:style w:type="paragraph" w:customStyle="1" w:styleId="62">
    <w:name w:val="heading 1aftertitle"/>
    <w:basedOn w:val="2"/>
    <w:next w:val="1"/>
    <w:qFormat/>
    <w:uiPriority w:val="99"/>
    <w:pPr>
      <w:spacing w:before="1134"/>
      <w:outlineLvl w:val="9"/>
    </w:pPr>
  </w:style>
  <w:style w:type="character" w:styleId="64">
    <w:name w:val="Strong"/>
    <w:qFormat/>
    <w:uiPriority w:val="0"/>
    <w:rPr>
      <w:b/>
      <w:lang w:val="fr-FR"/>
    </w:rPr>
  </w:style>
  <w:style w:type="character" w:styleId="65">
    <w:name w:val="endnote reference"/>
    <w:semiHidden/>
    <w:unhideWhenUsed/>
    <w:qFormat/>
    <w:locked/>
    <w:uiPriority w:val="99"/>
    <w:rPr>
      <w:vertAlign w:val="superscript"/>
    </w:rPr>
  </w:style>
  <w:style w:type="character" w:styleId="66">
    <w:name w:val="page number"/>
    <w:uiPriority w:val="99"/>
    <w:rPr>
      <w:rFonts w:cs="Times New Roman"/>
    </w:rPr>
  </w:style>
  <w:style w:type="character" w:styleId="67">
    <w:name w:val="FollowedHyperlink"/>
    <w:qFormat/>
    <w:uiPriority w:val="99"/>
    <w:rPr>
      <w:rFonts w:cs="Times New Roman"/>
      <w:color w:val="800080"/>
      <w:u w:val="single"/>
    </w:rPr>
  </w:style>
  <w:style w:type="character" w:styleId="68">
    <w:name w:val="line number"/>
    <w:qFormat/>
    <w:uiPriority w:val="99"/>
    <w:rPr>
      <w:rFonts w:cs="Times New Roman"/>
    </w:rPr>
  </w:style>
  <w:style w:type="character" w:styleId="69">
    <w:name w:val="Hyperlink"/>
    <w:qFormat/>
    <w:uiPriority w:val="99"/>
    <w:rPr>
      <w:rFonts w:cs="Times New Roman"/>
      <w:color w:val="0000FF"/>
      <w:u w:val="single"/>
    </w:rPr>
  </w:style>
  <w:style w:type="character" w:styleId="70">
    <w:name w:val="annotation reference"/>
    <w:semiHidden/>
    <w:qFormat/>
    <w:uiPriority w:val="99"/>
    <w:rPr>
      <w:rFonts w:cs="Times New Roman"/>
      <w:sz w:val="16"/>
      <w:szCs w:val="16"/>
    </w:rPr>
  </w:style>
  <w:style w:type="character" w:styleId="71">
    <w:name w:val="footnote reference"/>
    <w:semiHidden/>
    <w:qFormat/>
    <w:uiPriority w:val="99"/>
    <w:rPr>
      <w:rFonts w:cs="Times New Roman"/>
      <w:position w:val="6"/>
      <w:sz w:val="16"/>
      <w:szCs w:val="16"/>
    </w:rPr>
  </w:style>
  <w:style w:type="table" w:styleId="73">
    <w:name w:val="Table Grid"/>
    <w:basedOn w:val="72"/>
    <w:qFormat/>
    <w:uiPriority w:val="99"/>
    <w:pPr>
      <w:tabs>
        <w:tab w:val="left" w:pos="794"/>
        <w:tab w:val="left" w:pos="1191"/>
        <w:tab w:val="left" w:pos="1588"/>
        <w:tab w:val="left" w:pos="1985"/>
      </w:tabs>
      <w:overflowPunct w:val="0"/>
      <w:autoSpaceDE w:val="0"/>
      <w:autoSpaceDN w:val="0"/>
      <w:adjustRightInd w:val="0"/>
      <w:spacing w:before="136"/>
      <w:jc w:val="both"/>
      <w:textAlignment w:val="baseline"/>
    </w:pPr>
    <w:rPr>
      <w:rFonts w:ascii="CG Times" w:hAnsi="CG Time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74">
    <w:name w:val="Heading 1 Char"/>
    <w:link w:val="2"/>
    <w:locked/>
    <w:uiPriority w:val="0"/>
    <w:rPr>
      <w:b/>
      <w:bCs/>
      <w:sz w:val="24"/>
      <w:szCs w:val="24"/>
      <w:lang w:val="zh-CN" w:eastAsia="en-US"/>
    </w:rPr>
  </w:style>
  <w:style w:type="character" w:customStyle="1" w:styleId="75">
    <w:name w:val="Heading 2 Char"/>
    <w:link w:val="3"/>
    <w:qFormat/>
    <w:locked/>
    <w:uiPriority w:val="0"/>
    <w:rPr>
      <w:b/>
      <w:bCs/>
      <w:sz w:val="22"/>
      <w:szCs w:val="22"/>
      <w:lang w:val="zh-CN" w:eastAsia="en-US"/>
    </w:rPr>
  </w:style>
  <w:style w:type="character" w:customStyle="1" w:styleId="76">
    <w:name w:val="Heading 3 Char"/>
    <w:link w:val="4"/>
    <w:qFormat/>
    <w:locked/>
    <w:uiPriority w:val="0"/>
    <w:rPr>
      <w:b/>
      <w:bCs/>
      <w:lang w:val="zh-CN" w:eastAsia="en-US"/>
    </w:rPr>
  </w:style>
  <w:style w:type="character" w:customStyle="1" w:styleId="77">
    <w:name w:val="Heading 4 Char"/>
    <w:link w:val="5"/>
    <w:qFormat/>
    <w:locked/>
    <w:uiPriority w:val="0"/>
    <w:rPr>
      <w:b/>
      <w:bCs/>
      <w:lang w:val="zh-CN" w:eastAsia="ko-KR"/>
    </w:rPr>
  </w:style>
  <w:style w:type="character" w:customStyle="1" w:styleId="78">
    <w:name w:val="Heading 5 Char"/>
    <w:link w:val="6"/>
    <w:qFormat/>
    <w:locked/>
    <w:uiPriority w:val="0"/>
    <w:rPr>
      <w:b/>
      <w:bCs/>
      <w:lang w:val="zh-CN" w:eastAsia="ko-KR"/>
    </w:rPr>
  </w:style>
  <w:style w:type="character" w:customStyle="1" w:styleId="79">
    <w:name w:val="Heading 6 Char"/>
    <w:link w:val="7"/>
    <w:locked/>
    <w:uiPriority w:val="0"/>
    <w:rPr>
      <w:b/>
      <w:bCs/>
      <w:lang w:val="zh-CN" w:eastAsia="en-US"/>
    </w:rPr>
  </w:style>
  <w:style w:type="character" w:customStyle="1" w:styleId="80">
    <w:name w:val="Heading 7 Char"/>
    <w:link w:val="8"/>
    <w:qFormat/>
    <w:locked/>
    <w:uiPriority w:val="0"/>
    <w:rPr>
      <w:b/>
      <w:bCs/>
      <w:lang w:val="zh-CN" w:eastAsia="en-US"/>
    </w:rPr>
  </w:style>
  <w:style w:type="character" w:customStyle="1" w:styleId="81">
    <w:name w:val="Heading 8 Char"/>
    <w:link w:val="9"/>
    <w:qFormat/>
    <w:locked/>
    <w:uiPriority w:val="0"/>
    <w:rPr>
      <w:b/>
      <w:bCs/>
      <w:sz w:val="24"/>
      <w:szCs w:val="24"/>
      <w:lang w:val="zh-CN" w:eastAsia="en-US"/>
    </w:rPr>
  </w:style>
  <w:style w:type="character" w:customStyle="1" w:styleId="82">
    <w:name w:val="Heading 9 Char"/>
    <w:link w:val="10"/>
    <w:qFormat/>
    <w:locked/>
    <w:uiPriority w:val="99"/>
    <w:rPr>
      <w:b/>
      <w:bCs/>
      <w:sz w:val="24"/>
      <w:szCs w:val="24"/>
      <w:lang w:val="zh-CN" w:eastAsia="en-US"/>
    </w:rPr>
  </w:style>
  <w:style w:type="character" w:customStyle="1" w:styleId="83">
    <w:name w:val="Body Text Indent Char"/>
    <w:link w:val="26"/>
    <w:semiHidden/>
    <w:qFormat/>
    <w:locked/>
    <w:uiPriority w:val="99"/>
    <w:rPr>
      <w:rFonts w:ascii="Times New Roman" w:hAnsi="Times New Roman" w:cs="Times New Roman"/>
      <w:sz w:val="20"/>
      <w:szCs w:val="20"/>
      <w:lang w:val="en-GB"/>
    </w:rPr>
  </w:style>
  <w:style w:type="character" w:customStyle="1" w:styleId="84">
    <w:name w:val="Heading 4 Char Char1"/>
    <w:qFormat/>
    <w:uiPriority w:val="99"/>
    <w:rPr>
      <w:rFonts w:cs="Times New Roman"/>
      <w:b/>
      <w:bCs/>
      <w:lang w:val="en-GB" w:eastAsia="en-US"/>
    </w:rPr>
  </w:style>
  <w:style w:type="character" w:customStyle="1" w:styleId="85">
    <w:name w:val="Comment Text Char"/>
    <w:link w:val="12"/>
    <w:semiHidden/>
    <w:locked/>
    <w:uiPriority w:val="99"/>
    <w:rPr>
      <w:rFonts w:ascii="Times New Roman" w:hAnsi="Times New Roman" w:cs="Times New Roman"/>
      <w:sz w:val="20"/>
      <w:szCs w:val="20"/>
      <w:lang w:val="en-GB"/>
    </w:rPr>
  </w:style>
  <w:style w:type="character" w:customStyle="1" w:styleId="86">
    <w:name w:val="Footer Char"/>
    <w:link w:val="39"/>
    <w:locked/>
    <w:uiPriority w:val="99"/>
    <w:rPr>
      <w:rFonts w:ascii="Times New Roman" w:hAnsi="Times New Roman" w:cs="Times New Roman"/>
      <w:sz w:val="20"/>
      <w:szCs w:val="20"/>
      <w:lang w:val="en-GB"/>
    </w:rPr>
  </w:style>
  <w:style w:type="character" w:customStyle="1" w:styleId="87">
    <w:name w:val="Header Char"/>
    <w:link w:val="40"/>
    <w:semiHidden/>
    <w:qFormat/>
    <w:locked/>
    <w:uiPriority w:val="99"/>
    <w:rPr>
      <w:rFonts w:ascii="Times New Roman" w:hAnsi="Times New Roman" w:cs="Times New Roman"/>
      <w:sz w:val="20"/>
      <w:szCs w:val="20"/>
      <w:lang w:val="en-GB"/>
    </w:rPr>
  </w:style>
  <w:style w:type="character" w:customStyle="1" w:styleId="88">
    <w:name w:val="Footnote Text Char"/>
    <w:link w:val="49"/>
    <w:semiHidden/>
    <w:qFormat/>
    <w:locked/>
    <w:uiPriority w:val="99"/>
    <w:rPr>
      <w:rFonts w:ascii="Times New Roman" w:hAnsi="Times New Roman" w:cs="Times New Roman"/>
      <w:sz w:val="20"/>
      <w:szCs w:val="20"/>
      <w:lang w:val="en-GB"/>
    </w:rPr>
  </w:style>
  <w:style w:type="paragraph" w:customStyle="1" w:styleId="89">
    <w:name w:val="Table_Legend"/>
    <w:basedOn w:val="1"/>
    <w:next w:val="1"/>
    <w:qFormat/>
    <w:uiPriority w:val="99"/>
    <w:pPr>
      <w:keepNext/>
      <w:tabs>
        <w:tab w:val="left" w:pos="454"/>
        <w:tab w:val="clear" w:pos="794"/>
        <w:tab w:val="clear" w:pos="1191"/>
        <w:tab w:val="clear" w:pos="1588"/>
        <w:tab w:val="clear" w:pos="1985"/>
      </w:tabs>
      <w:spacing w:before="86"/>
    </w:pPr>
    <w:rPr>
      <w:sz w:val="18"/>
      <w:szCs w:val="18"/>
    </w:rPr>
  </w:style>
  <w:style w:type="paragraph" w:customStyle="1" w:styleId="90">
    <w:name w:val="Blanc Char Char"/>
    <w:basedOn w:val="1"/>
    <w:next w:val="91"/>
    <w:qFormat/>
    <w:uiPriority w:val="99"/>
    <w:pPr>
      <w:keepNext/>
      <w:tabs>
        <w:tab w:val="clear" w:pos="794"/>
        <w:tab w:val="clear" w:pos="1191"/>
        <w:tab w:val="clear" w:pos="1588"/>
        <w:tab w:val="clear" w:pos="1985"/>
      </w:tabs>
      <w:spacing w:before="0" w:after="57" w:line="12" w:lineRule="exact"/>
      <w:jc w:val="center"/>
    </w:pPr>
    <w:rPr>
      <w:sz w:val="8"/>
      <w:szCs w:val="8"/>
      <w:lang w:val="en-US"/>
    </w:rPr>
  </w:style>
  <w:style w:type="paragraph" w:customStyle="1" w:styleId="91">
    <w:name w:val="Table_Text"/>
    <w:basedOn w:val="89"/>
    <w:qFormat/>
    <w:uiPriority w:val="99"/>
    <w:pPr>
      <w:keepNext w:val="0"/>
      <w:keepLines/>
      <w:tabs>
        <w:tab w:val="clear" w:pos="454"/>
      </w:tabs>
      <w:spacing w:before="100" w:after="100" w:line="190" w:lineRule="exact"/>
    </w:pPr>
  </w:style>
  <w:style w:type="character" w:customStyle="1" w:styleId="92">
    <w:name w:val="Blanc Char Char Char"/>
    <w:qFormat/>
    <w:uiPriority w:val="99"/>
    <w:rPr>
      <w:rFonts w:cs="Times New Roman"/>
      <w:b/>
      <w:bCs/>
      <w:sz w:val="8"/>
      <w:szCs w:val="8"/>
      <w:lang w:val="en-US" w:eastAsia="en-US"/>
    </w:rPr>
  </w:style>
  <w:style w:type="paragraph" w:customStyle="1" w:styleId="93">
    <w:name w:val="enumlev1"/>
    <w:basedOn w:val="1"/>
    <w:qFormat/>
    <w:uiPriority w:val="99"/>
    <w:pPr>
      <w:spacing w:before="86"/>
      <w:ind w:left="1191" w:hanging="397"/>
    </w:pPr>
  </w:style>
  <w:style w:type="paragraph" w:customStyle="1" w:styleId="94">
    <w:name w:val="enumlev2"/>
    <w:basedOn w:val="93"/>
    <w:qFormat/>
    <w:uiPriority w:val="99"/>
    <w:pPr>
      <w:ind w:left="1588"/>
    </w:pPr>
  </w:style>
  <w:style w:type="paragraph" w:customStyle="1" w:styleId="95">
    <w:name w:val="enumlev3"/>
    <w:basedOn w:val="94"/>
    <w:qFormat/>
    <w:uiPriority w:val="99"/>
    <w:pPr>
      <w:ind w:left="1985"/>
    </w:pPr>
  </w:style>
  <w:style w:type="paragraph" w:customStyle="1" w:styleId="96">
    <w:name w:val="Annex 1"/>
    <w:basedOn w:val="2"/>
    <w:next w:val="1"/>
    <w:qFormat/>
    <w:uiPriority w:val="99"/>
    <w:pPr>
      <w:tabs>
        <w:tab w:val="left" w:pos="4690"/>
      </w:tabs>
      <w:ind w:left="720" w:hanging="2703"/>
      <w:jc w:val="center"/>
    </w:pPr>
  </w:style>
  <w:style w:type="paragraph" w:customStyle="1" w:styleId="97">
    <w:name w:val="Figure_Title"/>
    <w:basedOn w:val="98"/>
    <w:next w:val="1"/>
    <w:qFormat/>
    <w:uiPriority w:val="99"/>
    <w:pPr>
      <w:tabs>
        <w:tab w:val="left" w:pos="794"/>
        <w:tab w:val="left" w:pos="1191"/>
        <w:tab w:val="left" w:pos="1588"/>
        <w:tab w:val="left" w:pos="1985"/>
      </w:tabs>
      <w:spacing w:after="720"/>
    </w:pPr>
    <w:rPr>
      <w:bCs w:val="0"/>
      <w:lang w:eastAsia="zh-TW"/>
    </w:rPr>
  </w:style>
  <w:style w:type="paragraph" w:customStyle="1" w:styleId="98">
    <w:name w:val="Table_Title"/>
    <w:basedOn w:val="1"/>
    <w:next w:val="99"/>
    <w:qFormat/>
    <w:uiPriority w:val="99"/>
    <w:pPr>
      <w:keepNext/>
      <w:spacing w:before="240" w:after="113"/>
      <w:jc w:val="center"/>
    </w:pPr>
    <w:rPr>
      <w:b/>
      <w:bCs/>
    </w:rPr>
  </w:style>
  <w:style w:type="paragraph" w:customStyle="1" w:styleId="99">
    <w:name w:val="Blanc"/>
    <w:basedOn w:val="98"/>
    <w:next w:val="91"/>
    <w:qFormat/>
    <w:uiPriority w:val="99"/>
    <w:pPr>
      <w:tabs>
        <w:tab w:val="clear" w:pos="794"/>
        <w:tab w:val="clear" w:pos="1191"/>
        <w:tab w:val="clear" w:pos="1588"/>
        <w:tab w:val="clear" w:pos="1985"/>
      </w:tabs>
      <w:spacing w:before="0" w:after="57" w:line="12" w:lineRule="exact"/>
    </w:pPr>
    <w:rPr>
      <w:b w:val="0"/>
      <w:bCs w:val="0"/>
      <w:sz w:val="8"/>
      <w:szCs w:val="8"/>
      <w:lang w:val="en-US"/>
    </w:rPr>
  </w:style>
  <w:style w:type="paragraph" w:customStyle="1" w:styleId="100">
    <w:name w:val="Figure_#"/>
    <w:basedOn w:val="1"/>
    <w:next w:val="101"/>
    <w:qFormat/>
    <w:uiPriority w:val="99"/>
    <w:pPr>
      <w:keepNext/>
      <w:tabs>
        <w:tab w:val="clear" w:pos="794"/>
        <w:tab w:val="clear" w:pos="1191"/>
        <w:tab w:val="clear" w:pos="1588"/>
        <w:tab w:val="clear" w:pos="1985"/>
      </w:tabs>
      <w:spacing w:before="567" w:after="113"/>
      <w:jc w:val="center"/>
    </w:pPr>
    <w:rPr>
      <w:lang w:val="en-US"/>
    </w:rPr>
  </w:style>
  <w:style w:type="paragraph" w:customStyle="1" w:styleId="101">
    <w:name w:val="Figure_Title Char"/>
    <w:basedOn w:val="1"/>
    <w:next w:val="1"/>
    <w:qFormat/>
    <w:uiPriority w:val="99"/>
    <w:pPr>
      <w:keepNext/>
      <w:spacing w:before="240" w:after="720"/>
      <w:jc w:val="center"/>
    </w:pPr>
    <w:rPr>
      <w:b/>
      <w:bCs/>
    </w:rPr>
  </w:style>
  <w:style w:type="paragraph" w:customStyle="1" w:styleId="102">
    <w:name w:val="Annex_Ref"/>
    <w:basedOn w:val="1"/>
    <w:next w:val="103"/>
    <w:qFormat/>
    <w:uiPriority w:val="99"/>
    <w:pPr>
      <w:spacing w:before="0"/>
      <w:jc w:val="center"/>
    </w:pPr>
  </w:style>
  <w:style w:type="paragraph" w:customStyle="1" w:styleId="103">
    <w:name w:val="Annex_Title"/>
    <w:basedOn w:val="1"/>
    <w:next w:val="1"/>
    <w:qFormat/>
    <w:uiPriority w:val="99"/>
    <w:pPr>
      <w:spacing w:after="68"/>
      <w:jc w:val="center"/>
    </w:pPr>
    <w:rPr>
      <w:b/>
      <w:bCs/>
      <w:sz w:val="24"/>
      <w:szCs w:val="24"/>
    </w:rPr>
  </w:style>
  <w:style w:type="paragraph" w:customStyle="1" w:styleId="104">
    <w:name w:val="Fig_#"/>
    <w:basedOn w:val="1"/>
    <w:next w:val="1"/>
    <w:qFormat/>
    <w:uiPriority w:val="99"/>
    <w:pPr>
      <w:jc w:val="left"/>
    </w:pPr>
    <w:rPr>
      <w:color w:val="FF0000"/>
      <w:lang w:val="en-US"/>
    </w:rPr>
  </w:style>
  <w:style w:type="paragraph" w:customStyle="1" w:styleId="105">
    <w:name w:val="Section_Title"/>
    <w:basedOn w:val="1"/>
    <w:qFormat/>
    <w:uiPriority w:val="99"/>
    <w:pPr>
      <w:tabs>
        <w:tab w:val="clear" w:pos="794"/>
        <w:tab w:val="clear" w:pos="1191"/>
        <w:tab w:val="clear" w:pos="1588"/>
        <w:tab w:val="clear" w:pos="1985"/>
      </w:tabs>
      <w:ind w:left="1418"/>
      <w:jc w:val="left"/>
    </w:pPr>
    <w:rPr>
      <w:rFonts w:ascii="Arial" w:hAnsi="Arial" w:cs="Arial"/>
      <w:sz w:val="32"/>
      <w:szCs w:val="32"/>
      <w:lang w:val="en-US"/>
    </w:rPr>
  </w:style>
  <w:style w:type="paragraph" w:customStyle="1" w:styleId="106">
    <w:name w:val="Couv Rec Title"/>
    <w:basedOn w:val="1"/>
    <w:qFormat/>
    <w:uiPriority w:val="99"/>
    <w:pPr>
      <w:keepNext/>
      <w:keepLines/>
      <w:tabs>
        <w:tab w:val="clear" w:pos="794"/>
        <w:tab w:val="clear" w:pos="1191"/>
        <w:tab w:val="clear" w:pos="1588"/>
        <w:tab w:val="clear" w:pos="1985"/>
      </w:tabs>
      <w:spacing w:before="240"/>
      <w:ind w:left="1418"/>
      <w:jc w:val="left"/>
    </w:pPr>
    <w:rPr>
      <w:rFonts w:ascii="Arial" w:hAnsi="Arial" w:cs="Arial"/>
      <w:b/>
      <w:bCs/>
      <w:sz w:val="36"/>
      <w:szCs w:val="36"/>
      <w:lang w:val="en-US"/>
    </w:rPr>
  </w:style>
  <w:style w:type="paragraph" w:customStyle="1" w:styleId="107">
    <w:name w:val="Couv Rec #"/>
    <w:basedOn w:val="1"/>
    <w:qFormat/>
    <w:uiPriority w:val="99"/>
    <w:pPr>
      <w:tabs>
        <w:tab w:val="clear" w:pos="794"/>
        <w:tab w:val="clear" w:pos="1191"/>
        <w:tab w:val="clear" w:pos="1588"/>
        <w:tab w:val="clear" w:pos="1985"/>
      </w:tabs>
      <w:spacing w:before="6"/>
      <w:ind w:left="1418"/>
    </w:pPr>
    <w:rPr>
      <w:rFonts w:ascii="Arial" w:hAnsi="Arial" w:cs="Arial"/>
      <w:sz w:val="32"/>
      <w:szCs w:val="32"/>
      <w:lang w:val="en-US"/>
    </w:rPr>
  </w:style>
  <w:style w:type="paragraph" w:customStyle="1" w:styleId="108">
    <w:name w:val="Couv Note"/>
    <w:basedOn w:val="1"/>
    <w:qFormat/>
    <w:uiPriority w:val="99"/>
    <w:pPr>
      <w:tabs>
        <w:tab w:val="left" w:pos="1134"/>
        <w:tab w:val="left" w:pos="1418"/>
        <w:tab w:val="clear" w:pos="794"/>
        <w:tab w:val="clear" w:pos="1191"/>
        <w:tab w:val="clear" w:pos="1588"/>
        <w:tab w:val="clear" w:pos="1985"/>
      </w:tabs>
      <w:spacing w:before="200"/>
    </w:pPr>
    <w:rPr>
      <w:rFonts w:ascii="Arial" w:hAnsi="Arial" w:cs="Arial"/>
      <w:lang w:val="en-US"/>
    </w:rPr>
  </w:style>
  <w:style w:type="paragraph" w:customStyle="1" w:styleId="109">
    <w:name w:val="Rec #"/>
    <w:basedOn w:val="1"/>
    <w:next w:val="110"/>
    <w:qFormat/>
    <w:uiPriority w:val="99"/>
    <w:pPr>
      <w:keepNext/>
      <w:keepLines/>
      <w:spacing w:before="720"/>
      <w:jc w:val="left"/>
    </w:pPr>
    <w:rPr>
      <w:b/>
      <w:bCs/>
    </w:rPr>
  </w:style>
  <w:style w:type="paragraph" w:customStyle="1" w:styleId="110">
    <w:name w:val="head_foot"/>
    <w:basedOn w:val="1"/>
    <w:next w:val="109"/>
    <w:qFormat/>
    <w:uiPriority w:val="99"/>
    <w:pPr>
      <w:tabs>
        <w:tab w:val="clear" w:pos="794"/>
        <w:tab w:val="clear" w:pos="1191"/>
        <w:tab w:val="clear" w:pos="1588"/>
        <w:tab w:val="clear" w:pos="1985"/>
      </w:tabs>
      <w:spacing w:before="0"/>
    </w:pPr>
    <w:rPr>
      <w:color w:val="FF0000"/>
      <w:sz w:val="8"/>
      <w:szCs w:val="8"/>
    </w:rPr>
  </w:style>
  <w:style w:type="paragraph" w:customStyle="1" w:styleId="111">
    <w:name w:val="SAP"/>
    <w:basedOn w:val="1"/>
    <w:qFormat/>
    <w:uiPriority w:val="99"/>
    <w:pPr>
      <w:spacing w:before="960" w:after="240"/>
      <w:jc w:val="right"/>
    </w:pPr>
    <w:rPr>
      <w:rFonts w:ascii="C39T36Lfz" w:hAnsi="C39T36Lfz" w:cs="C39T36Lfz"/>
      <w:sz w:val="104"/>
      <w:szCs w:val="104"/>
    </w:rPr>
  </w:style>
  <w:style w:type="paragraph" w:customStyle="1" w:styleId="112">
    <w:name w:val="Equation"/>
    <w:basedOn w:val="1"/>
    <w:qFormat/>
    <w:uiPriority w:val="0"/>
    <w:pPr>
      <w:tabs>
        <w:tab w:val="center" w:pos="4849"/>
        <w:tab w:val="right" w:pos="9696"/>
        <w:tab w:val="clear" w:pos="1191"/>
        <w:tab w:val="clear" w:pos="1985"/>
      </w:tabs>
      <w:spacing w:before="193" w:after="240"/>
      <w:jc w:val="left"/>
    </w:pPr>
    <w:rPr>
      <w:sz w:val="22"/>
      <w:szCs w:val="22"/>
    </w:rPr>
  </w:style>
  <w:style w:type="paragraph" w:customStyle="1" w:styleId="113">
    <w:name w:val="ASN.1"/>
    <w:basedOn w:val="1"/>
    <w:next w:val="114"/>
    <w:qFormat/>
    <w:uiPriority w:val="99"/>
    <w:pPr>
      <w:tabs>
        <w:tab w:val="left" w:pos="2381"/>
        <w:tab w:val="left" w:pos="2778"/>
        <w:tab w:val="left" w:pos="3175"/>
        <w:tab w:val="left" w:pos="3572"/>
        <w:tab w:val="left" w:pos="3969"/>
        <w:tab w:val="left" w:pos="4366"/>
        <w:tab w:val="left" w:pos="4763"/>
        <w:tab w:val="left" w:pos="5160"/>
        <w:tab w:val="left" w:pos="5557"/>
        <w:tab w:val="left" w:pos="5954"/>
        <w:tab w:val="left" w:pos="6350"/>
        <w:tab w:val="right" w:pos="9735"/>
      </w:tabs>
      <w:jc w:val="left"/>
    </w:pPr>
    <w:rPr>
      <w:b/>
      <w:bCs/>
      <w:sz w:val="18"/>
      <w:szCs w:val="18"/>
    </w:rPr>
  </w:style>
  <w:style w:type="paragraph" w:customStyle="1" w:styleId="114">
    <w:name w:val="ASN.1 Continue"/>
    <w:basedOn w:val="113"/>
    <w:qFormat/>
    <w:uiPriority w:val="99"/>
    <w:pPr>
      <w:spacing w:before="0"/>
    </w:pPr>
  </w:style>
  <w:style w:type="paragraph" w:customStyle="1" w:styleId="115">
    <w:name w:val="ASN.1 Italic"/>
    <w:basedOn w:val="113"/>
    <w:qFormat/>
    <w:uiPriority w:val="99"/>
    <w:pPr>
      <w:spacing w:before="0"/>
    </w:pPr>
    <w:rPr>
      <w:b w:val="0"/>
      <w:bCs w:val="0"/>
      <w:i/>
      <w:iCs/>
      <w:sz w:val="20"/>
      <w:szCs w:val="20"/>
    </w:rPr>
  </w:style>
  <w:style w:type="paragraph" w:customStyle="1" w:styleId="116">
    <w:name w:val="Note"/>
    <w:basedOn w:val="1"/>
    <w:next w:val="1"/>
    <w:qFormat/>
    <w:uiPriority w:val="99"/>
    <w:pPr>
      <w:tabs>
        <w:tab w:val="clear" w:pos="794"/>
      </w:tabs>
      <w:spacing w:before="60" w:line="199" w:lineRule="exact"/>
      <w:ind w:firstLine="794"/>
    </w:pPr>
    <w:rPr>
      <w:sz w:val="18"/>
      <w:szCs w:val="18"/>
    </w:rPr>
  </w:style>
  <w:style w:type="character" w:customStyle="1" w:styleId="117">
    <w:name w:val="Note Char"/>
    <w:qFormat/>
    <w:uiPriority w:val="99"/>
    <w:rPr>
      <w:rFonts w:cs="Times New Roman"/>
      <w:sz w:val="18"/>
      <w:szCs w:val="18"/>
      <w:lang w:val="en-GB" w:eastAsia="en-US"/>
    </w:rPr>
  </w:style>
  <w:style w:type="paragraph" w:customStyle="1" w:styleId="118">
    <w:name w:val="head"/>
    <w:basedOn w:val="110"/>
    <w:next w:val="119"/>
    <w:qFormat/>
    <w:uiPriority w:val="99"/>
    <w:pPr/>
    <w:rPr>
      <w:color w:val="FFFFFF"/>
    </w:rPr>
  </w:style>
  <w:style w:type="paragraph" w:customStyle="1" w:styleId="119">
    <w:name w:val="foot"/>
    <w:basedOn w:val="118"/>
    <w:next w:val="2"/>
    <w:qFormat/>
    <w:uiPriority w:val="99"/>
    <w:pPr/>
  </w:style>
  <w:style w:type="paragraph" w:customStyle="1" w:styleId="120">
    <w:name w:val="Rec_ISO_#"/>
    <w:basedOn w:val="109"/>
    <w:qFormat/>
    <w:uiPriority w:val="99"/>
    <w:pPr>
      <w:tabs>
        <w:tab w:val="clear" w:pos="794"/>
        <w:tab w:val="clear" w:pos="1191"/>
        <w:tab w:val="clear" w:pos="1588"/>
        <w:tab w:val="clear" w:pos="1985"/>
      </w:tabs>
    </w:pPr>
  </w:style>
  <w:style w:type="paragraph" w:customStyle="1" w:styleId="121">
    <w:name w:val="Rec_CCITT_#"/>
    <w:basedOn w:val="120"/>
    <w:qFormat/>
    <w:uiPriority w:val="99"/>
    <w:pPr>
      <w:spacing w:before="0"/>
    </w:pPr>
  </w:style>
  <w:style w:type="character" w:customStyle="1" w:styleId="122">
    <w:name w:val="Title Char"/>
    <w:link w:val="61"/>
    <w:qFormat/>
    <w:locked/>
    <w:uiPriority w:val="99"/>
    <w:rPr>
      <w:rFonts w:ascii="Cambria" w:hAnsi="Cambria" w:cs="Times New Roman"/>
      <w:b/>
      <w:bCs/>
      <w:kern w:val="28"/>
      <w:sz w:val="32"/>
      <w:szCs w:val="32"/>
      <w:lang w:val="en-GB"/>
    </w:rPr>
  </w:style>
  <w:style w:type="paragraph" w:customStyle="1" w:styleId="123">
    <w:name w:val="Index_Title"/>
    <w:basedOn w:val="103"/>
    <w:qFormat/>
    <w:uiPriority w:val="99"/>
  </w:style>
  <w:style w:type="paragraph" w:customStyle="1" w:styleId="124">
    <w:name w:val="Note 1 Char Char Char Char Char Char"/>
    <w:basedOn w:val="116"/>
    <w:qFormat/>
    <w:uiPriority w:val="99"/>
    <w:pPr>
      <w:tabs>
        <w:tab w:val="clear" w:pos="1191"/>
        <w:tab w:val="clear" w:pos="1588"/>
        <w:tab w:val="clear" w:pos="1985"/>
      </w:tabs>
      <w:ind w:left="284" w:firstLine="0"/>
    </w:pPr>
  </w:style>
  <w:style w:type="character" w:customStyle="1" w:styleId="125">
    <w:name w:val="Note 1 Char Char Char Char Char Char Char"/>
    <w:qFormat/>
    <w:uiPriority w:val="99"/>
    <w:rPr>
      <w:rFonts w:cs="Times New Roman"/>
      <w:sz w:val="18"/>
      <w:szCs w:val="18"/>
      <w:lang w:val="en-GB" w:eastAsia="en-US"/>
    </w:rPr>
  </w:style>
  <w:style w:type="paragraph" w:customStyle="1" w:styleId="126">
    <w:name w:val="Note 2"/>
    <w:basedOn w:val="1"/>
    <w:qFormat/>
    <w:uiPriority w:val="99"/>
    <w:pPr>
      <w:tabs>
        <w:tab w:val="clear" w:pos="794"/>
        <w:tab w:val="clear" w:pos="1191"/>
        <w:tab w:val="clear" w:pos="1588"/>
        <w:tab w:val="clear" w:pos="1985"/>
      </w:tabs>
      <w:spacing w:before="60" w:line="199" w:lineRule="exact"/>
      <w:ind w:left="1077"/>
    </w:pPr>
    <w:rPr>
      <w:sz w:val="18"/>
      <w:szCs w:val="18"/>
    </w:rPr>
  </w:style>
  <w:style w:type="paragraph" w:customStyle="1" w:styleId="127">
    <w:name w:val="Note 3"/>
    <w:basedOn w:val="124"/>
    <w:qFormat/>
    <w:uiPriority w:val="99"/>
    <w:pPr>
      <w:ind w:left="1474"/>
    </w:pPr>
  </w:style>
  <w:style w:type="paragraph" w:customStyle="1" w:styleId="128">
    <w:name w:val="table heading"/>
    <w:basedOn w:val="1"/>
    <w:qFormat/>
    <w:uiPriority w:val="99"/>
    <w:pPr>
      <w:keepNext/>
      <w:keepLines/>
      <w:tabs>
        <w:tab w:val="clear" w:pos="794"/>
        <w:tab w:val="clear" w:pos="1191"/>
        <w:tab w:val="clear" w:pos="1588"/>
        <w:tab w:val="clear" w:pos="1985"/>
      </w:tabs>
      <w:spacing w:before="0" w:after="60"/>
    </w:pPr>
    <w:rPr>
      <w:b/>
      <w:bCs/>
    </w:rPr>
  </w:style>
  <w:style w:type="paragraph" w:customStyle="1" w:styleId="129">
    <w:name w:val="table cell"/>
    <w:basedOn w:val="1"/>
    <w:qFormat/>
    <w:uiPriority w:val="99"/>
    <w:pPr>
      <w:keepNext/>
      <w:keepLines/>
      <w:tabs>
        <w:tab w:val="clear" w:pos="794"/>
        <w:tab w:val="clear" w:pos="1191"/>
        <w:tab w:val="clear" w:pos="1588"/>
        <w:tab w:val="clear" w:pos="1985"/>
      </w:tabs>
      <w:spacing w:before="0" w:after="60"/>
    </w:pPr>
  </w:style>
  <w:style w:type="paragraph" w:customStyle="1" w:styleId="130">
    <w:name w:val="Sprechblasentext1"/>
    <w:basedOn w:val="1"/>
    <w:semiHidden/>
    <w:qFormat/>
    <w:uiPriority w:val="99"/>
    <w:rPr>
      <w:rFonts w:ascii="Tahoma" w:hAnsi="Tahoma" w:cs="Tahoma"/>
      <w:sz w:val="16"/>
      <w:szCs w:val="16"/>
    </w:rPr>
  </w:style>
  <w:style w:type="paragraph" w:customStyle="1" w:styleId="131">
    <w:name w:val="Courier Text"/>
    <w:basedOn w:val="1"/>
    <w:qFormat/>
    <w:uiPriority w:val="99"/>
    <w:pPr>
      <w:tabs>
        <w:tab w:val="clear" w:pos="794"/>
        <w:tab w:val="clear" w:pos="1191"/>
        <w:tab w:val="clear" w:pos="1588"/>
        <w:tab w:val="clear" w:pos="1985"/>
      </w:tabs>
      <w:spacing w:before="0" w:after="60"/>
      <w:jc w:val="left"/>
    </w:pPr>
    <w:rPr>
      <w:rFonts w:ascii="Courier" w:hAnsi="Courier" w:cs="Courier"/>
      <w:sz w:val="22"/>
      <w:szCs w:val="22"/>
    </w:rPr>
  </w:style>
  <w:style w:type="paragraph" w:customStyle="1" w:styleId="132">
    <w:name w:val="table syntax"/>
    <w:basedOn w:val="1"/>
    <w:link w:val="178"/>
    <w:qFormat/>
    <w:uiPriority w:val="99"/>
    <w:pPr>
      <w:keepNext/>
      <w:keepLines/>
      <w:tabs>
        <w:tab w:val="left" w:pos="216"/>
        <w:tab w:val="left" w:pos="432"/>
        <w:tab w:val="left" w:pos="648"/>
        <w:tab w:val="left" w:pos="864"/>
        <w:tab w:val="left" w:pos="1080"/>
        <w:tab w:val="left" w:pos="1296"/>
        <w:tab w:val="left" w:pos="1512"/>
        <w:tab w:val="left" w:pos="1728"/>
        <w:tab w:val="left" w:pos="1944"/>
        <w:tab w:val="left" w:pos="2160"/>
        <w:tab w:val="clear" w:pos="794"/>
        <w:tab w:val="clear" w:pos="1191"/>
        <w:tab w:val="clear" w:pos="1588"/>
        <w:tab w:val="clear" w:pos="1985"/>
      </w:tabs>
      <w:spacing w:before="0"/>
      <w:jc w:val="left"/>
    </w:pPr>
    <w:rPr>
      <w:rFonts w:ascii="Times" w:hAnsi="Times"/>
    </w:rPr>
  </w:style>
  <w:style w:type="character" w:customStyle="1" w:styleId="133">
    <w:name w:val="Body Text Char"/>
    <w:link w:val="25"/>
    <w:qFormat/>
    <w:locked/>
    <w:uiPriority w:val="99"/>
    <w:rPr>
      <w:rFonts w:eastAsia="Batang" w:cs="Times New Roman"/>
      <w:sz w:val="22"/>
      <w:szCs w:val="22"/>
      <w:lang w:val="en-US" w:eastAsia="en-US"/>
    </w:rPr>
  </w:style>
  <w:style w:type="paragraph" w:customStyle="1" w:styleId="134">
    <w:name w:val="Appendix Heading 2"/>
    <w:basedOn w:val="3"/>
    <w:qFormat/>
    <w:uiPriority w:val="99"/>
    <w:pPr>
      <w:keepLines w:val="0"/>
      <w:tabs>
        <w:tab w:val="left" w:pos="576"/>
        <w:tab w:val="clear" w:pos="794"/>
        <w:tab w:val="clear" w:pos="1191"/>
        <w:tab w:val="clear" w:pos="1588"/>
        <w:tab w:val="clear" w:pos="1985"/>
      </w:tabs>
      <w:spacing w:before="240" w:after="60"/>
      <w:ind w:left="576" w:hanging="576"/>
      <w:jc w:val="left"/>
    </w:pPr>
    <w:rPr>
      <w:rFonts w:eastAsia="Batang"/>
      <w:lang w:val="en-US"/>
    </w:rPr>
  </w:style>
  <w:style w:type="paragraph" w:customStyle="1" w:styleId="135">
    <w:name w:val="Appendix Heading I"/>
    <w:basedOn w:val="1"/>
    <w:qFormat/>
    <w:uiPriority w:val="99"/>
    <w:pPr>
      <w:keepNext/>
      <w:tabs>
        <w:tab w:val="left" w:pos="1800"/>
        <w:tab w:val="clear" w:pos="794"/>
        <w:tab w:val="clear" w:pos="1191"/>
        <w:tab w:val="clear" w:pos="1588"/>
        <w:tab w:val="clear" w:pos="1985"/>
      </w:tabs>
      <w:spacing w:before="240" w:after="60"/>
      <w:ind w:left="284" w:hanging="284"/>
      <w:jc w:val="left"/>
      <w:outlineLvl w:val="0"/>
    </w:pPr>
    <w:rPr>
      <w:rFonts w:eastAsia="Batang"/>
      <w:b/>
      <w:bCs/>
      <w:kern w:val="28"/>
      <w:sz w:val="28"/>
      <w:szCs w:val="28"/>
      <w:lang w:val="nb-NO"/>
    </w:rPr>
  </w:style>
  <w:style w:type="paragraph" w:customStyle="1" w:styleId="136">
    <w:name w:val="Appendix Heading 3"/>
    <w:basedOn w:val="4"/>
    <w:qFormat/>
    <w:uiPriority w:val="99"/>
    <w:pPr>
      <w:keepLines w:val="0"/>
      <w:tabs>
        <w:tab w:val="clear" w:pos="1191"/>
        <w:tab w:val="clear" w:pos="1588"/>
        <w:tab w:val="clear" w:pos="1985"/>
      </w:tabs>
      <w:spacing w:before="240" w:after="60"/>
      <w:ind w:left="720" w:hanging="720"/>
      <w:jc w:val="left"/>
    </w:pPr>
    <w:rPr>
      <w:rFonts w:eastAsia="Batang"/>
      <w:sz w:val="22"/>
      <w:szCs w:val="22"/>
      <w:lang w:val="nb-NO"/>
    </w:rPr>
  </w:style>
  <w:style w:type="paragraph" w:customStyle="1" w:styleId="137">
    <w:name w:val="Appendix Heading 4"/>
    <w:basedOn w:val="5"/>
    <w:qFormat/>
    <w:uiPriority w:val="99"/>
    <w:pPr>
      <w:keepLines w:val="0"/>
      <w:tabs>
        <w:tab w:val="left" w:pos="864"/>
        <w:tab w:val="clear" w:pos="1191"/>
        <w:tab w:val="clear" w:pos="1588"/>
      </w:tabs>
      <w:spacing w:before="240" w:after="60"/>
      <w:ind w:left="864" w:hanging="864"/>
    </w:pPr>
    <w:rPr>
      <w:rFonts w:eastAsia="Batang"/>
      <w:sz w:val="22"/>
      <w:szCs w:val="22"/>
      <w:lang w:val="en-US"/>
    </w:rPr>
  </w:style>
  <w:style w:type="paragraph" w:customStyle="1" w:styleId="138">
    <w:name w:val="Appendix Heading 5"/>
    <w:basedOn w:val="6"/>
    <w:qFormat/>
    <w:uiPriority w:val="99"/>
    <w:pPr>
      <w:keepNext w:val="0"/>
      <w:keepLines w:val="0"/>
      <w:tabs>
        <w:tab w:val="left" w:pos="1008"/>
        <w:tab w:val="clear" w:pos="907"/>
        <w:tab w:val="clear" w:pos="1191"/>
        <w:tab w:val="clear" w:pos="1588"/>
        <w:tab w:val="clear" w:pos="1985"/>
      </w:tabs>
      <w:spacing w:before="240" w:after="60"/>
      <w:ind w:left="1008" w:hanging="1008"/>
      <w:jc w:val="left"/>
    </w:pPr>
    <w:rPr>
      <w:rFonts w:eastAsia="Batang"/>
      <w:sz w:val="22"/>
      <w:szCs w:val="22"/>
      <w:lang w:val="en-US"/>
    </w:rPr>
  </w:style>
  <w:style w:type="paragraph" w:customStyle="1" w:styleId="139">
    <w:name w:val="Blanc Char"/>
    <w:basedOn w:val="1"/>
    <w:next w:val="91"/>
    <w:qFormat/>
    <w:uiPriority w:val="99"/>
    <w:pPr>
      <w:keepNext/>
      <w:tabs>
        <w:tab w:val="clear" w:pos="794"/>
        <w:tab w:val="clear" w:pos="1191"/>
        <w:tab w:val="clear" w:pos="1588"/>
        <w:tab w:val="clear" w:pos="1985"/>
      </w:tabs>
      <w:spacing w:before="0" w:after="57" w:line="12" w:lineRule="exact"/>
      <w:jc w:val="center"/>
    </w:pPr>
    <w:rPr>
      <w:b/>
      <w:bCs/>
      <w:sz w:val="8"/>
      <w:szCs w:val="8"/>
      <w:lang w:val="en-US"/>
    </w:rPr>
  </w:style>
  <w:style w:type="character" w:customStyle="1" w:styleId="140">
    <w:name w:val="Document Map Char"/>
    <w:link w:val="22"/>
    <w:semiHidden/>
    <w:qFormat/>
    <w:locked/>
    <w:uiPriority w:val="99"/>
    <w:rPr>
      <w:rFonts w:eastAsia="Malgun Gothic"/>
      <w:lang w:val="en-GB" w:eastAsia="zh-CN" w:bidi="ar-SA"/>
    </w:rPr>
  </w:style>
  <w:style w:type="character" w:customStyle="1" w:styleId="141">
    <w:name w:val="Body Text Indent 3 Char"/>
    <w:link w:val="51"/>
    <w:semiHidden/>
    <w:qFormat/>
    <w:locked/>
    <w:uiPriority w:val="99"/>
    <w:rPr>
      <w:rFonts w:ascii="Times New Roman" w:hAnsi="Times New Roman" w:cs="Times New Roman"/>
      <w:sz w:val="16"/>
      <w:szCs w:val="16"/>
      <w:lang w:val="en-GB"/>
    </w:rPr>
  </w:style>
  <w:style w:type="character" w:customStyle="1" w:styleId="142">
    <w:name w:val="Body Text Indent 2 Char"/>
    <w:link w:val="36"/>
    <w:semiHidden/>
    <w:locked/>
    <w:uiPriority w:val="99"/>
    <w:rPr>
      <w:rFonts w:ascii="Times New Roman" w:hAnsi="Times New Roman" w:cs="Times New Roman"/>
      <w:sz w:val="20"/>
      <w:szCs w:val="20"/>
      <w:lang w:val="en-GB"/>
    </w:rPr>
  </w:style>
  <w:style w:type="paragraph" w:customStyle="1" w:styleId="143">
    <w:name w:val="11 BodyText"/>
    <w:basedOn w:val="1"/>
    <w:uiPriority w:val="99"/>
    <w:pPr>
      <w:spacing w:before="0" w:after="220"/>
    </w:pPr>
  </w:style>
  <w:style w:type="paragraph" w:customStyle="1" w:styleId="144">
    <w:name w:val="Kommentarthema1"/>
    <w:basedOn w:val="12"/>
    <w:next w:val="12"/>
    <w:semiHidden/>
    <w:qFormat/>
    <w:uiPriority w:val="99"/>
    <w:rPr>
      <w:b/>
      <w:bCs/>
    </w:rPr>
  </w:style>
  <w:style w:type="character" w:customStyle="1" w:styleId="145">
    <w:name w:val="Body Text 3 Char"/>
    <w:link w:val="24"/>
    <w:semiHidden/>
    <w:qFormat/>
    <w:locked/>
    <w:uiPriority w:val="99"/>
    <w:rPr>
      <w:rFonts w:ascii="Times New Roman" w:hAnsi="Times New Roman" w:cs="Times New Roman"/>
      <w:sz w:val="16"/>
      <w:szCs w:val="16"/>
      <w:lang w:val="en-GB"/>
    </w:rPr>
  </w:style>
  <w:style w:type="paragraph" w:customStyle="1" w:styleId="146">
    <w:name w:val="Note 1"/>
    <w:basedOn w:val="116"/>
    <w:qFormat/>
    <w:uiPriority w:val="99"/>
    <w:pPr>
      <w:tabs>
        <w:tab w:val="clear" w:pos="1191"/>
        <w:tab w:val="clear" w:pos="1588"/>
        <w:tab w:val="clear" w:pos="1985"/>
      </w:tabs>
      <w:ind w:left="284" w:firstLine="0"/>
    </w:pPr>
  </w:style>
  <w:style w:type="paragraph" w:customStyle="1" w:styleId="147">
    <w:name w:val="Figure"/>
    <w:basedOn w:val="1"/>
    <w:next w:val="1"/>
    <w:uiPriority w:val="99"/>
    <w:pPr>
      <w:spacing w:before="240" w:after="480"/>
      <w:jc w:val="center"/>
    </w:pPr>
  </w:style>
  <w:style w:type="paragraph" w:customStyle="1" w:styleId="148">
    <w:name w:val="Figure_Legend"/>
    <w:basedOn w:val="89"/>
    <w:next w:val="1"/>
    <w:qFormat/>
    <w:uiPriority w:val="99"/>
  </w:style>
  <w:style w:type="paragraph" w:customStyle="1" w:styleId="149">
    <w:name w:val="Fig"/>
    <w:basedOn w:val="147"/>
    <w:next w:val="104"/>
    <w:uiPriority w:val="99"/>
    <w:pPr>
      <w:spacing w:before="136" w:after="0"/>
    </w:pPr>
    <w:rPr>
      <w:lang w:val="en-US"/>
    </w:rPr>
  </w:style>
  <w:style w:type="paragraph" w:customStyle="1" w:styleId="150">
    <w:name w:val="figure"/>
    <w:basedOn w:val="1"/>
    <w:uiPriority w:val="99"/>
    <w:pPr>
      <w:keepNext/>
      <w:tabs>
        <w:tab w:val="clear" w:pos="794"/>
        <w:tab w:val="clear" w:pos="1191"/>
        <w:tab w:val="clear" w:pos="1588"/>
        <w:tab w:val="clear" w:pos="1985"/>
      </w:tabs>
      <w:overflowPunct/>
      <w:autoSpaceDE/>
      <w:autoSpaceDN/>
      <w:adjustRightInd/>
      <w:spacing w:before="0" w:after="220"/>
      <w:jc w:val="center"/>
      <w:textAlignment w:val="auto"/>
    </w:pPr>
    <w:rPr>
      <w:rFonts w:ascii="Helvetica" w:hAnsi="Helvetica" w:cs="Helvetica"/>
      <w:color w:val="000000"/>
      <w:lang w:val="fr-FR"/>
    </w:rPr>
  </w:style>
  <w:style w:type="character" w:customStyle="1" w:styleId="151">
    <w:name w:val="Figure_# Char"/>
    <w:qFormat/>
    <w:uiPriority w:val="99"/>
    <w:rPr>
      <w:rFonts w:cs="Times New Roman"/>
      <w:lang w:val="en-US" w:eastAsia="en-US"/>
    </w:rPr>
  </w:style>
  <w:style w:type="paragraph" w:customStyle="1" w:styleId="152">
    <w:name w:val="Annex 2"/>
    <w:basedOn w:val="1"/>
    <w:next w:val="1"/>
    <w:uiPriority w:val="99"/>
    <w:pPr>
      <w:keepNext/>
      <w:keepLines/>
      <w:numPr>
        <w:ilvl w:val="1"/>
        <w:numId w:val="6"/>
      </w:numPr>
      <w:tabs>
        <w:tab w:val="left" w:pos="1020"/>
        <w:tab w:val="left" w:pos="1440"/>
      </w:tabs>
      <w:spacing w:before="313"/>
      <w:ind w:left="1440"/>
      <w:outlineLvl w:val="1"/>
    </w:pPr>
    <w:rPr>
      <w:b/>
      <w:bCs/>
      <w:sz w:val="22"/>
      <w:szCs w:val="22"/>
    </w:rPr>
  </w:style>
  <w:style w:type="paragraph" w:customStyle="1" w:styleId="153">
    <w:name w:val="Annex 3"/>
    <w:basedOn w:val="1"/>
    <w:next w:val="1"/>
    <w:qFormat/>
    <w:uiPriority w:val="99"/>
    <w:pPr>
      <w:keepNext/>
      <w:numPr>
        <w:ilvl w:val="2"/>
        <w:numId w:val="6"/>
      </w:numPr>
      <w:tabs>
        <w:tab w:val="left" w:pos="720"/>
        <w:tab w:val="left" w:pos="1440"/>
        <w:tab w:val="left" w:pos="2160"/>
      </w:tabs>
      <w:spacing w:before="181"/>
      <w:ind w:left="1224" w:hanging="1224"/>
      <w:outlineLvl w:val="2"/>
    </w:pPr>
    <w:rPr>
      <w:b/>
      <w:bCs/>
    </w:rPr>
  </w:style>
  <w:style w:type="paragraph" w:customStyle="1" w:styleId="154">
    <w:name w:val="Annex 4"/>
    <w:basedOn w:val="1"/>
    <w:next w:val="1"/>
    <w:qFormat/>
    <w:uiPriority w:val="99"/>
    <w:pPr>
      <w:keepNext/>
      <w:keepLines/>
      <w:numPr>
        <w:ilvl w:val="3"/>
        <w:numId w:val="6"/>
      </w:numPr>
      <w:tabs>
        <w:tab w:val="left" w:pos="720"/>
        <w:tab w:val="left" w:pos="964"/>
        <w:tab w:val="left" w:pos="1440"/>
        <w:tab w:val="left" w:pos="2200"/>
        <w:tab w:val="left" w:pos="2880"/>
        <w:tab w:val="clear" w:pos="794"/>
        <w:tab w:val="clear" w:pos="1588"/>
      </w:tabs>
      <w:spacing w:before="181"/>
      <w:ind w:left="1728" w:hanging="1728"/>
      <w:outlineLvl w:val="3"/>
    </w:pPr>
    <w:rPr>
      <w:b/>
      <w:bCs/>
    </w:rPr>
  </w:style>
  <w:style w:type="paragraph" w:customStyle="1" w:styleId="155">
    <w:name w:val="Annex 5"/>
    <w:basedOn w:val="1"/>
    <w:next w:val="1"/>
    <w:qFormat/>
    <w:uiPriority w:val="99"/>
    <w:pPr>
      <w:keepNext/>
      <w:keepLines/>
      <w:numPr>
        <w:ilvl w:val="4"/>
        <w:numId w:val="6"/>
      </w:numPr>
      <w:tabs>
        <w:tab w:val="left" w:pos="720"/>
        <w:tab w:val="left" w:pos="964"/>
        <w:tab w:val="left" w:pos="1440"/>
        <w:tab w:val="left" w:pos="3600"/>
        <w:tab w:val="clear" w:pos="794"/>
      </w:tabs>
      <w:spacing w:before="181"/>
      <w:ind w:left="2234" w:hanging="2234"/>
      <w:outlineLvl w:val="4"/>
    </w:pPr>
    <w:rPr>
      <w:b/>
      <w:bCs/>
    </w:rPr>
  </w:style>
  <w:style w:type="character" w:customStyle="1" w:styleId="156">
    <w:name w:val="Courier Text Char"/>
    <w:uiPriority w:val="99"/>
    <w:rPr>
      <w:rFonts w:ascii="Courier" w:hAnsi="Courier" w:cs="Courier"/>
      <w:sz w:val="22"/>
      <w:szCs w:val="22"/>
      <w:lang w:val="en-GB" w:eastAsia="en-US"/>
    </w:rPr>
  </w:style>
  <w:style w:type="character" w:customStyle="1" w:styleId="157">
    <w:name w:val="Body Text 2 Char"/>
    <w:link w:val="55"/>
    <w:semiHidden/>
    <w:qFormat/>
    <w:locked/>
    <w:uiPriority w:val="99"/>
    <w:rPr>
      <w:rFonts w:ascii="Times New Roman" w:hAnsi="Times New Roman" w:cs="Times New Roman"/>
      <w:sz w:val="20"/>
      <w:szCs w:val="20"/>
      <w:lang w:val="en-GB"/>
    </w:rPr>
  </w:style>
  <w:style w:type="paragraph" w:customStyle="1" w:styleId="158">
    <w:name w:val="Normal1"/>
    <w:basedOn w:val="98"/>
    <w:uiPriority w:val="99"/>
    <w:pPr>
      <w:tabs>
        <w:tab w:val="center" w:pos="4864"/>
      </w:tabs>
      <w:jc w:val="both"/>
    </w:pPr>
  </w:style>
  <w:style w:type="character" w:customStyle="1" w:styleId="159">
    <w:name w:val="Balloon Text Char"/>
    <w:link w:val="38"/>
    <w:semiHidden/>
    <w:qFormat/>
    <w:locked/>
    <w:uiPriority w:val="99"/>
    <w:rPr>
      <w:rFonts w:ascii="Times New Roman" w:hAnsi="Times New Roman"/>
      <w:sz w:val="16"/>
      <w:lang w:eastAsia="zh-CN"/>
    </w:rPr>
  </w:style>
  <w:style w:type="paragraph" w:customStyle="1" w:styleId="160">
    <w:name w:val="equation"/>
    <w:basedOn w:val="1"/>
    <w:qFormat/>
    <w:uiPriority w:val="99"/>
    <w:pP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ascii="Arial Unicode MS" w:hAnsi="Arial Unicode MS" w:cs="Arial Unicode MS"/>
      <w:sz w:val="24"/>
      <w:szCs w:val="24"/>
      <w:lang w:val="en-US"/>
    </w:rPr>
  </w:style>
  <w:style w:type="paragraph" w:customStyle="1" w:styleId="161">
    <w:name w:val="Annex_No &amp; title"/>
    <w:basedOn w:val="1"/>
    <w:next w:val="1"/>
    <w:qFormat/>
    <w:uiPriority w:val="99"/>
    <w:pPr>
      <w:keepNext/>
      <w:keepLines/>
      <w:spacing w:before="480"/>
      <w:jc w:val="center"/>
    </w:pPr>
    <w:rPr>
      <w:b/>
      <w:sz w:val="28"/>
    </w:rPr>
  </w:style>
  <w:style w:type="paragraph" w:customStyle="1" w:styleId="162">
    <w:name w:val="Heading_b"/>
    <w:basedOn w:val="1"/>
    <w:next w:val="1"/>
    <w:qFormat/>
    <w:uiPriority w:val="99"/>
    <w:pPr>
      <w:keepNext/>
      <w:spacing w:before="160"/>
      <w:jc w:val="left"/>
    </w:pPr>
    <w:rPr>
      <w:b/>
      <w:sz w:val="24"/>
    </w:rPr>
  </w:style>
  <w:style w:type="paragraph" w:customStyle="1" w:styleId="163">
    <w:name w:val="Table_Title Char Char"/>
    <w:basedOn w:val="1"/>
    <w:next w:val="90"/>
    <w:qFormat/>
    <w:uiPriority w:val="99"/>
    <w:pPr>
      <w:keepNext/>
      <w:spacing w:before="240" w:after="113"/>
      <w:jc w:val="center"/>
    </w:pPr>
    <w:rPr>
      <w:b/>
      <w:bCs/>
    </w:rPr>
  </w:style>
  <w:style w:type="character" w:customStyle="1" w:styleId="164">
    <w:name w:val="Table_Title Char Char Char1"/>
    <w:qFormat/>
    <w:uiPriority w:val="99"/>
    <w:rPr>
      <w:rFonts w:cs="Times New Roman"/>
      <w:b/>
      <w:bCs/>
      <w:lang w:val="en-GB" w:eastAsia="en-US"/>
    </w:rPr>
  </w:style>
  <w:style w:type="character" w:customStyle="1" w:styleId="165">
    <w:name w:val="Table_Title Char Char Char"/>
    <w:qFormat/>
    <w:uiPriority w:val="99"/>
    <w:rPr>
      <w:rFonts w:cs="Times New Roman"/>
      <w:b/>
      <w:bCs/>
      <w:lang w:val="en-GB" w:eastAsia="en-US"/>
    </w:rPr>
  </w:style>
  <w:style w:type="character" w:customStyle="1" w:styleId="166">
    <w:name w:val="Annex 1 Char"/>
    <w:uiPriority w:val="99"/>
    <w:rPr>
      <w:rFonts w:cs="Times New Roman"/>
      <w:b/>
      <w:bCs/>
      <w:sz w:val="24"/>
      <w:szCs w:val="24"/>
      <w:lang w:val="en-GB" w:eastAsia="en-US"/>
    </w:rPr>
  </w:style>
  <w:style w:type="paragraph" w:customStyle="1" w:styleId="167">
    <w:name w:val="Table_Title Char"/>
    <w:basedOn w:val="1"/>
    <w:next w:val="1"/>
    <w:uiPriority w:val="99"/>
    <w:pPr>
      <w:keepNext/>
      <w:spacing w:before="240" w:after="113"/>
      <w:jc w:val="center"/>
    </w:pPr>
    <w:rPr>
      <w:b/>
      <w:bCs/>
    </w:rPr>
  </w:style>
  <w:style w:type="character" w:customStyle="1" w:styleId="168">
    <w:name w:val="Annex 3 Char"/>
    <w:qFormat/>
    <w:uiPriority w:val="99"/>
    <w:rPr>
      <w:rFonts w:cs="Times New Roman"/>
      <w:b/>
      <w:bCs/>
      <w:lang w:val="en-GB" w:eastAsia="en-US"/>
    </w:rPr>
  </w:style>
  <w:style w:type="character" w:customStyle="1" w:styleId="169">
    <w:name w:val="Heading 1 Char1"/>
    <w:uiPriority w:val="99"/>
    <w:rPr>
      <w:rFonts w:cs="Times New Roman"/>
      <w:b/>
      <w:bCs/>
      <w:sz w:val="24"/>
      <w:szCs w:val="24"/>
      <w:lang w:val="en-GB" w:eastAsia="en-US"/>
    </w:rPr>
  </w:style>
  <w:style w:type="paragraph" w:customStyle="1" w:styleId="170">
    <w:name w:val="toc 0"/>
    <w:basedOn w:val="1"/>
    <w:next w:val="41"/>
    <w:qFormat/>
    <w:uiPriority w:val="99"/>
    <w:pPr>
      <w:keepLines/>
      <w:tabs>
        <w:tab w:val="right" w:pos="9639"/>
        <w:tab w:val="clear" w:pos="794"/>
        <w:tab w:val="clear" w:pos="1191"/>
        <w:tab w:val="clear" w:pos="1588"/>
        <w:tab w:val="clear" w:pos="1985"/>
      </w:tabs>
      <w:spacing w:before="120"/>
      <w:jc w:val="left"/>
    </w:pPr>
    <w:rPr>
      <w:b/>
      <w:sz w:val="24"/>
    </w:rPr>
  </w:style>
  <w:style w:type="paragraph" w:customStyle="1" w:styleId="171">
    <w:name w:val="Rec_No"/>
    <w:basedOn w:val="1"/>
    <w:next w:val="172"/>
    <w:qFormat/>
    <w:uiPriority w:val="99"/>
    <w:pPr>
      <w:keepNext/>
      <w:keepLines/>
      <w:spacing w:before="0"/>
      <w:jc w:val="left"/>
    </w:pPr>
    <w:rPr>
      <w:b/>
      <w:sz w:val="28"/>
    </w:rPr>
  </w:style>
  <w:style w:type="paragraph" w:customStyle="1" w:styleId="172">
    <w:name w:val="Rec_title"/>
    <w:basedOn w:val="1"/>
    <w:next w:val="1"/>
    <w:qFormat/>
    <w:uiPriority w:val="99"/>
    <w:pPr>
      <w:keepNext/>
      <w:keepLines/>
      <w:spacing w:before="360"/>
      <w:jc w:val="center"/>
    </w:pPr>
    <w:rPr>
      <w:b/>
      <w:sz w:val="28"/>
    </w:rPr>
  </w:style>
  <w:style w:type="paragraph" w:customStyle="1" w:styleId="173">
    <w:name w:val="Footer_QP"/>
    <w:basedOn w:val="1"/>
    <w:qFormat/>
    <w:uiPriority w:val="99"/>
    <w:pPr>
      <w:tabs>
        <w:tab w:val="left" w:pos="907"/>
        <w:tab w:val="right" w:pos="8789"/>
        <w:tab w:val="right" w:pos="9639"/>
        <w:tab w:val="clear" w:pos="794"/>
        <w:tab w:val="clear" w:pos="1191"/>
        <w:tab w:val="clear" w:pos="1588"/>
        <w:tab w:val="clear" w:pos="1985"/>
      </w:tabs>
      <w:spacing w:before="0"/>
      <w:jc w:val="left"/>
    </w:pPr>
    <w:rPr>
      <w:b/>
      <w:sz w:val="22"/>
    </w:rPr>
  </w:style>
  <w:style w:type="character" w:customStyle="1" w:styleId="174">
    <w:name w:val="href"/>
    <w:qFormat/>
    <w:uiPriority w:val="99"/>
    <w:rPr>
      <w:rFonts w:cs="Times New Roman"/>
      <w:lang w:val="fr-FR"/>
    </w:rPr>
  </w:style>
  <w:style w:type="character" w:customStyle="1" w:styleId="175">
    <w:name w:val="Head"/>
    <w:qFormat/>
    <w:uiPriority w:val="99"/>
    <w:rPr>
      <w:rFonts w:cs="Times New Roman"/>
      <w:b/>
    </w:rPr>
  </w:style>
  <w:style w:type="paragraph" w:customStyle="1" w:styleId="176">
    <w:name w:val="Table_head"/>
    <w:basedOn w:val="177"/>
    <w:next w:val="177"/>
    <w:uiPriority w:val="99"/>
    <w:pPr>
      <w:keepLines w:val="0"/>
      <w:tabs>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line="240" w:lineRule="auto"/>
      <w:jc w:val="center"/>
    </w:pPr>
    <w:rPr>
      <w:b/>
    </w:rPr>
  </w:style>
  <w:style w:type="paragraph" w:customStyle="1" w:styleId="177">
    <w:name w:val="Table_text"/>
    <w:basedOn w:val="1"/>
    <w:qFormat/>
    <w:uiPriority w:val="99"/>
    <w:pPr>
      <w:keepLines/>
      <w:tabs>
        <w:tab w:val="clear" w:pos="794"/>
        <w:tab w:val="clear" w:pos="1191"/>
        <w:tab w:val="clear" w:pos="1588"/>
        <w:tab w:val="clear" w:pos="1985"/>
      </w:tabs>
      <w:spacing w:before="40" w:after="40" w:line="190" w:lineRule="exact"/>
      <w:jc w:val="left"/>
    </w:pPr>
    <w:rPr>
      <w:sz w:val="18"/>
    </w:rPr>
  </w:style>
  <w:style w:type="character" w:customStyle="1" w:styleId="178">
    <w:name w:val="table syntax Char"/>
    <w:link w:val="132"/>
    <w:qFormat/>
    <w:locked/>
    <w:uiPriority w:val="99"/>
    <w:rPr>
      <w:rFonts w:cs="Times New Roman"/>
      <w:lang w:val="en-GB" w:eastAsia="en-US" w:bidi="ar-SA"/>
    </w:rPr>
  </w:style>
  <w:style w:type="paragraph" w:customStyle="1" w:styleId="179">
    <w:name w:val="Style Heading 1 + Times New Roman 12 pt Before:  24 pt After:  0..."/>
    <w:basedOn w:val="2"/>
    <w:uiPriority w:val="99"/>
    <w:pPr>
      <w:keepLines w:val="0"/>
      <w:numPr>
        <w:numId w:val="0"/>
      </w:numPr>
      <w:tabs>
        <w:tab w:val="left" w:pos="432"/>
        <w:tab w:val="clear" w:pos="794"/>
        <w:tab w:val="clear" w:pos="1191"/>
        <w:tab w:val="clear" w:pos="1588"/>
        <w:tab w:val="clear" w:pos="1985"/>
      </w:tabs>
      <w:ind w:left="432" w:hanging="432"/>
      <w:jc w:val="both"/>
    </w:pPr>
    <w:rPr>
      <w:rFonts w:eastAsia="Batang"/>
      <w:szCs w:val="20"/>
    </w:rPr>
  </w:style>
  <w:style w:type="paragraph" w:customStyle="1" w:styleId="180">
    <w:name w:val="Style Heading 2 + Times New Roman 11 pt Not Italic Justified Be..."/>
    <w:basedOn w:val="3"/>
    <w:qFormat/>
    <w:uiPriority w:val="99"/>
    <w:pPr>
      <w:keepLines w:val="0"/>
      <w:numPr>
        <w:numId w:val="0"/>
      </w:numPr>
      <w:tabs>
        <w:tab w:val="clear" w:pos="794"/>
        <w:tab w:val="clear" w:pos="1191"/>
        <w:tab w:val="clear" w:pos="1588"/>
        <w:tab w:val="clear" w:pos="1985"/>
      </w:tabs>
    </w:pPr>
    <w:rPr>
      <w:rFonts w:eastAsia="Batang"/>
      <w:szCs w:val="20"/>
    </w:rPr>
  </w:style>
  <w:style w:type="paragraph" w:customStyle="1" w:styleId="181">
    <w:name w:val="Style Heading 3 + Times New Roman 10 pt Justified Before:  9.05 ..."/>
    <w:basedOn w:val="4"/>
    <w:uiPriority w:val="99"/>
    <w:pPr>
      <w:keepLines w:val="0"/>
      <w:numPr>
        <w:ilvl w:val="0"/>
        <w:numId w:val="0"/>
      </w:numPr>
      <w:tabs>
        <w:tab w:val="clear" w:pos="794"/>
        <w:tab w:val="clear" w:pos="1191"/>
        <w:tab w:val="clear" w:pos="1588"/>
        <w:tab w:val="clear" w:pos="1985"/>
      </w:tabs>
      <w:ind w:left="1224" w:hanging="1224"/>
    </w:pPr>
    <w:rPr>
      <w:rFonts w:eastAsia="Batang"/>
    </w:rPr>
  </w:style>
  <w:style w:type="character" w:customStyle="1" w:styleId="182">
    <w:name w:val="Note Char1"/>
    <w:qFormat/>
    <w:uiPriority w:val="99"/>
    <w:rPr>
      <w:rFonts w:eastAsia="Batang" w:cs="Times New Roman"/>
      <w:sz w:val="18"/>
      <w:szCs w:val="18"/>
      <w:lang w:val="en-GB" w:eastAsia="en-US" w:bidi="ar-SA"/>
    </w:rPr>
  </w:style>
  <w:style w:type="character" w:customStyle="1" w:styleId="183">
    <w:name w:val="Note 1 Char Char Char Char Char Char Char1"/>
    <w:qFormat/>
    <w:uiPriority w:val="99"/>
    <w:rPr>
      <w:rFonts w:eastAsia="Batang" w:cs="Times New Roman"/>
      <w:sz w:val="18"/>
      <w:szCs w:val="18"/>
      <w:lang w:val="en-GB" w:eastAsia="en-US" w:bidi="ar-SA"/>
    </w:rPr>
  </w:style>
  <w:style w:type="paragraph" w:customStyle="1" w:styleId="184">
    <w:name w:val="Style table heading + Centered"/>
    <w:basedOn w:val="128"/>
    <w:uiPriority w:val="99"/>
    <w:pPr>
      <w:spacing w:before="20" w:after="40"/>
      <w:jc w:val="center"/>
    </w:pPr>
    <w:rPr>
      <w:rFonts w:eastAsia="Batang"/>
    </w:rPr>
  </w:style>
  <w:style w:type="paragraph" w:customStyle="1" w:styleId="185">
    <w:name w:val="Style enumlev1 + Left:  0&quot; Hanging:  0.3&quot;"/>
    <w:basedOn w:val="93"/>
    <w:uiPriority w:val="99"/>
    <w:pPr>
      <w:spacing w:before="136"/>
      <w:ind w:left="432" w:hanging="432"/>
    </w:pPr>
    <w:rPr>
      <w:rFonts w:eastAsia="Batang"/>
    </w:rPr>
  </w:style>
  <w:style w:type="paragraph" w:customStyle="1" w:styleId="186">
    <w:name w:val="Style Note 1 + 11 pt Left:  0&quot;"/>
    <w:basedOn w:val="146"/>
    <w:qFormat/>
    <w:uiPriority w:val="99"/>
    <w:pPr>
      <w:spacing w:before="136" w:line="240" w:lineRule="auto"/>
      <w:ind w:left="0"/>
    </w:pPr>
    <w:rPr>
      <w:rFonts w:eastAsia="Batang"/>
      <w:sz w:val="22"/>
      <w:szCs w:val="20"/>
    </w:rPr>
  </w:style>
  <w:style w:type="character" w:customStyle="1" w:styleId="187">
    <w:name w:val="Note 3 Char"/>
    <w:uiPriority w:val="99"/>
    <w:rPr>
      <w:rFonts w:eastAsia="Batang" w:cs="Times New Roman"/>
      <w:sz w:val="18"/>
      <w:szCs w:val="18"/>
      <w:lang w:val="en-GB" w:eastAsia="en-US" w:bidi="ar-SA"/>
    </w:rPr>
  </w:style>
  <w:style w:type="paragraph" w:customStyle="1" w:styleId="188">
    <w:name w:val="Annex 3 Char Char"/>
    <w:basedOn w:val="1"/>
    <w:next w:val="1"/>
    <w:link w:val="194"/>
    <w:qFormat/>
    <w:uiPriority w:val="99"/>
    <w:pPr>
      <w:keepNext/>
      <w:tabs>
        <w:tab w:val="left" w:pos="720"/>
      </w:tabs>
      <w:spacing w:before="181"/>
      <w:ind w:left="1224" w:hanging="1224"/>
      <w:outlineLvl w:val="2"/>
    </w:pPr>
    <w:rPr>
      <w:rFonts w:ascii="Times" w:hAnsi="Times"/>
      <w:b/>
      <w:bCs/>
    </w:rPr>
  </w:style>
  <w:style w:type="paragraph" w:customStyle="1" w:styleId="189">
    <w:name w:val="Annex 4 Char Char Char Char"/>
    <w:basedOn w:val="188"/>
    <w:next w:val="1"/>
    <w:link w:val="246"/>
    <w:qFormat/>
    <w:uiPriority w:val="99"/>
    <w:pPr>
      <w:ind w:left="1728" w:hanging="1728"/>
    </w:pPr>
    <w:rPr>
      <w:lang w:val="en-US"/>
    </w:rPr>
  </w:style>
  <w:style w:type="paragraph" w:customStyle="1" w:styleId="190">
    <w:name w:val="Annex 6"/>
    <w:basedOn w:val="155"/>
    <w:next w:val="1"/>
    <w:qFormat/>
    <w:uiPriority w:val="99"/>
    <w:pPr>
      <w:numPr>
        <w:ilvl w:val="5"/>
      </w:numPr>
      <w:tabs>
        <w:tab w:val="left" w:pos="1080"/>
        <w:tab w:val="left" w:pos="4320"/>
        <w:tab w:val="clear" w:pos="964"/>
      </w:tabs>
      <w:ind w:left="0" w:firstLine="0"/>
      <w:outlineLvl w:val="5"/>
    </w:pPr>
  </w:style>
  <w:style w:type="paragraph" w:customStyle="1" w:styleId="191">
    <w:name w:val="AVC Equation level 1 Char Char Char Char"/>
    <w:basedOn w:val="1"/>
    <w:link w:val="192"/>
    <w:qFormat/>
    <w:uiPriority w:val="99"/>
    <w:pPr>
      <w:tabs>
        <w:tab w:val="right" w:pos="9696"/>
        <w:tab w:val="clear" w:pos="1191"/>
        <w:tab w:val="clear" w:pos="1985"/>
      </w:tabs>
      <w:spacing w:before="200" w:after="240"/>
      <w:ind w:left="794"/>
      <w:jc w:val="left"/>
    </w:pPr>
    <w:rPr>
      <w:rFonts w:ascii="Times" w:hAnsi="Times"/>
      <w:sz w:val="22"/>
      <w:szCs w:val="22"/>
    </w:rPr>
  </w:style>
  <w:style w:type="character" w:customStyle="1" w:styleId="192">
    <w:name w:val="AVC Equation level 1 Char Char Char Char Char"/>
    <w:link w:val="191"/>
    <w:qFormat/>
    <w:locked/>
    <w:uiPriority w:val="99"/>
    <w:rPr>
      <w:rFonts w:cs="Times New Roman"/>
      <w:sz w:val="22"/>
      <w:szCs w:val="22"/>
      <w:lang w:val="en-GB" w:eastAsia="en-US" w:bidi="ar-SA"/>
    </w:rPr>
  </w:style>
  <w:style w:type="paragraph" w:customStyle="1" w:styleId="193">
    <w:name w:val="SVC Bullets level 1 Char Char Char"/>
    <w:link w:val="202"/>
    <w:qFormat/>
    <w:uiPriority w:val="99"/>
    <w:pPr>
      <w:tabs>
        <w:tab w:val="left" w:pos="403"/>
        <w:tab w:val="left" w:pos="792"/>
        <w:tab w:val="left" w:pos="1195"/>
        <w:tab w:val="left" w:pos="1584"/>
        <w:tab w:val="left" w:pos="1987"/>
        <w:tab w:val="left" w:pos="2376"/>
        <w:tab w:val="left" w:pos="2779"/>
        <w:tab w:val="left" w:pos="3168"/>
      </w:tabs>
      <w:spacing w:before="120"/>
      <w:jc w:val="both"/>
    </w:pPr>
    <w:rPr>
      <w:rFonts w:ascii="Times New Roman" w:hAnsi="Times New Roman" w:eastAsia="Malgun Gothic" w:cs="Times New Roman"/>
      <w:lang w:val="en-GB" w:eastAsia="en-US" w:bidi="ar-SA"/>
    </w:rPr>
  </w:style>
  <w:style w:type="character" w:customStyle="1" w:styleId="194">
    <w:name w:val="Annex 3 Char Char Char"/>
    <w:link w:val="188"/>
    <w:qFormat/>
    <w:locked/>
    <w:uiPriority w:val="99"/>
    <w:rPr>
      <w:rFonts w:cs="Times New Roman"/>
      <w:b/>
      <w:bCs/>
      <w:lang w:val="en-GB" w:eastAsia="en-US" w:bidi="ar-SA"/>
    </w:rPr>
  </w:style>
  <w:style w:type="character" w:customStyle="1" w:styleId="195">
    <w:name w:val="SVC Bullets level 1 Char Char"/>
    <w:link w:val="196"/>
    <w:qFormat/>
    <w:locked/>
    <w:uiPriority w:val="99"/>
    <w:rPr>
      <w:rFonts w:ascii="Times New Roman" w:hAnsi="Times New Roman"/>
      <w:lang w:val="en-GB" w:eastAsia="en-US" w:bidi="ar-SA"/>
    </w:rPr>
  </w:style>
  <w:style w:type="paragraph" w:customStyle="1" w:styleId="196">
    <w:name w:val="SVC Bullets level 1 Char"/>
    <w:link w:val="195"/>
    <w:qFormat/>
    <w:uiPriority w:val="99"/>
    <w:pPr>
      <w:tabs>
        <w:tab w:val="left" w:pos="0"/>
        <w:tab w:val="left" w:pos="403"/>
        <w:tab w:val="left" w:pos="792"/>
        <w:tab w:val="left" w:pos="1195"/>
        <w:tab w:val="left" w:pos="1584"/>
        <w:tab w:val="left" w:pos="1987"/>
        <w:tab w:val="left" w:pos="2376"/>
        <w:tab w:val="left" w:pos="2779"/>
        <w:tab w:val="left" w:pos="3168"/>
      </w:tabs>
      <w:spacing w:before="120"/>
      <w:ind w:left="403" w:hanging="403"/>
      <w:jc w:val="both"/>
    </w:pPr>
    <w:rPr>
      <w:rFonts w:ascii="Times New Roman" w:hAnsi="Times New Roman" w:eastAsia="Malgun Gothic" w:cs="Times New Roman"/>
      <w:lang w:val="en-GB" w:eastAsia="en-US" w:bidi="ar-SA"/>
    </w:rPr>
  </w:style>
  <w:style w:type="paragraph" w:customStyle="1" w:styleId="197">
    <w:name w:val="SVC Bullets level 3 Char Char"/>
    <w:basedOn w:val="198"/>
    <w:link w:val="203"/>
    <w:qFormat/>
    <w:uiPriority w:val="99"/>
    <w:pPr>
      <w:tabs>
        <w:tab w:val="left" w:pos="-31680"/>
        <w:tab w:val="left" w:pos="794"/>
        <w:tab w:val="left" w:pos="1191"/>
        <w:tab w:val="left" w:pos="1588"/>
        <w:tab w:val="left" w:pos="1985"/>
      </w:tabs>
    </w:pPr>
    <w:rPr>
      <w:rFonts w:ascii="Times" w:hAnsi="Times"/>
      <w:lang w:val="zh-CN"/>
    </w:rPr>
  </w:style>
  <w:style w:type="paragraph" w:customStyle="1" w:styleId="198">
    <w:name w:val="SVC Bullets level 3"/>
    <w:basedOn w:val="1"/>
    <w:qFormat/>
    <w:uiPriority w:val="99"/>
    <w:pPr>
      <w:numPr>
        <w:ilvl w:val="2"/>
        <w:numId w:val="7"/>
      </w:numPr>
      <w:tabs>
        <w:tab w:val="left" w:pos="-31680"/>
      </w:tabs>
      <w:ind w:left="1195" w:hanging="403"/>
    </w:pPr>
  </w:style>
  <w:style w:type="paragraph" w:customStyle="1" w:styleId="199">
    <w:name w:val="SVC Bullets level 4 Char"/>
    <w:basedOn w:val="197"/>
    <w:link w:val="204"/>
    <w:qFormat/>
    <w:uiPriority w:val="99"/>
    <w:pPr>
      <w:numPr>
        <w:ilvl w:val="3"/>
      </w:numPr>
      <w:tabs>
        <w:tab w:val="left" w:pos="2880"/>
      </w:tabs>
      <w:ind w:left="2880"/>
    </w:pPr>
  </w:style>
  <w:style w:type="paragraph" w:customStyle="1" w:styleId="200">
    <w:name w:val="SVC Bullets level 5"/>
    <w:basedOn w:val="199"/>
    <w:qFormat/>
    <w:uiPriority w:val="99"/>
    <w:pPr>
      <w:numPr>
        <w:ilvl w:val="4"/>
      </w:numPr>
      <w:tabs>
        <w:tab w:val="left" w:pos="3600"/>
      </w:tabs>
      <w:ind w:left="3600"/>
    </w:pPr>
  </w:style>
  <w:style w:type="paragraph" w:customStyle="1" w:styleId="201">
    <w:name w:val="SVC Bullets level 6"/>
    <w:basedOn w:val="200"/>
    <w:qFormat/>
    <w:uiPriority w:val="99"/>
    <w:pPr>
      <w:numPr>
        <w:ilvl w:val="5"/>
      </w:numPr>
      <w:tabs>
        <w:tab w:val="left" w:pos="2381"/>
        <w:tab w:val="left" w:pos="4320"/>
      </w:tabs>
      <w:ind w:left="4320" w:hanging="391"/>
    </w:pPr>
  </w:style>
  <w:style w:type="character" w:customStyle="1" w:styleId="202">
    <w:name w:val="SVC Bullets level 1 Char Char Char Char"/>
    <w:link w:val="193"/>
    <w:qFormat/>
    <w:locked/>
    <w:uiPriority w:val="99"/>
    <w:rPr>
      <w:rFonts w:ascii="Times New Roman" w:hAnsi="Times New Roman"/>
      <w:lang w:val="en-GB" w:eastAsia="en-US" w:bidi="ar-SA"/>
    </w:rPr>
  </w:style>
  <w:style w:type="character" w:customStyle="1" w:styleId="203">
    <w:name w:val="SVC Bullets level 3 Char Char Char"/>
    <w:link w:val="197"/>
    <w:qFormat/>
    <w:locked/>
    <w:uiPriority w:val="99"/>
    <w:rPr>
      <w:lang w:val="zh-CN" w:eastAsia="en-US"/>
    </w:rPr>
  </w:style>
  <w:style w:type="character" w:customStyle="1" w:styleId="204">
    <w:name w:val="SVC Bullets level 4 Char Char"/>
    <w:link w:val="199"/>
    <w:qFormat/>
    <w:locked/>
    <w:uiPriority w:val="99"/>
    <w:rPr>
      <w:lang w:val="zh-CN" w:eastAsia="en-US"/>
    </w:rPr>
  </w:style>
  <w:style w:type="paragraph" w:customStyle="1" w:styleId="205">
    <w:name w:val="SVC Bullets level 7"/>
    <w:basedOn w:val="201"/>
    <w:qFormat/>
    <w:uiPriority w:val="99"/>
    <w:pPr>
      <w:ind w:left="2772"/>
    </w:pPr>
  </w:style>
  <w:style w:type="paragraph" w:customStyle="1" w:styleId="206">
    <w:name w:val="SVC Bullets level 8"/>
    <w:basedOn w:val="205"/>
    <w:qFormat/>
    <w:uiPriority w:val="99"/>
    <w:pPr>
      <w:ind w:left="3168"/>
    </w:pPr>
  </w:style>
  <w:style w:type="paragraph" w:customStyle="1" w:styleId="207">
    <w:name w:val="SVC Bullets level 2 Char Char"/>
    <w:basedOn w:val="1"/>
    <w:link w:val="208"/>
    <w:qFormat/>
    <w:uiPriority w:val="99"/>
    <w:pPr>
      <w:numPr>
        <w:ilvl w:val="0"/>
        <w:numId w:val="8"/>
      </w:numPr>
      <w:tabs>
        <w:tab w:val="left" w:pos="403"/>
        <w:tab w:val="left" w:pos="792"/>
        <w:tab w:val="left" w:pos="1195"/>
        <w:tab w:val="left" w:pos="1584"/>
        <w:tab w:val="left" w:pos="1987"/>
        <w:tab w:val="left" w:pos="2376"/>
        <w:tab w:val="left" w:pos="2779"/>
        <w:tab w:val="left" w:pos="3168"/>
        <w:tab w:val="clear" w:pos="794"/>
        <w:tab w:val="clear" w:pos="1191"/>
        <w:tab w:val="clear" w:pos="1588"/>
        <w:tab w:val="clear" w:pos="1985"/>
      </w:tabs>
      <w:overflowPunct/>
      <w:autoSpaceDE/>
      <w:autoSpaceDN/>
      <w:adjustRightInd/>
      <w:spacing w:before="120"/>
      <w:textAlignment w:val="auto"/>
    </w:pPr>
    <w:rPr>
      <w:rFonts w:ascii="Times" w:hAnsi="Times"/>
      <w:lang w:val="zh-CN"/>
    </w:rPr>
  </w:style>
  <w:style w:type="character" w:customStyle="1" w:styleId="208">
    <w:name w:val="SVC Bullets level 2 Char Char Char"/>
    <w:link w:val="207"/>
    <w:qFormat/>
    <w:locked/>
    <w:uiPriority w:val="99"/>
    <w:rPr>
      <w:lang w:val="zh-CN" w:eastAsia="en-US"/>
    </w:rPr>
  </w:style>
  <w:style w:type="paragraph" w:customStyle="1" w:styleId="209">
    <w:name w:val="Figure_# Char Char"/>
    <w:basedOn w:val="1"/>
    <w:next w:val="101"/>
    <w:link w:val="223"/>
    <w:qFormat/>
    <w:uiPriority w:val="99"/>
    <w:pPr>
      <w:keepNext/>
      <w:tabs>
        <w:tab w:val="clear" w:pos="794"/>
        <w:tab w:val="clear" w:pos="1191"/>
        <w:tab w:val="clear" w:pos="1588"/>
        <w:tab w:val="clear" w:pos="1985"/>
      </w:tabs>
      <w:spacing w:before="567" w:after="113"/>
      <w:jc w:val="center"/>
    </w:pPr>
    <w:rPr>
      <w:rFonts w:ascii="Times" w:hAnsi="Times"/>
      <w:lang w:val="en-US"/>
    </w:rPr>
  </w:style>
  <w:style w:type="paragraph" w:customStyle="1" w:styleId="210">
    <w:name w:val="Figure Char Char Char"/>
    <w:basedOn w:val="1"/>
    <w:next w:val="1"/>
    <w:link w:val="222"/>
    <w:qFormat/>
    <w:uiPriority w:val="99"/>
    <w:pPr>
      <w:spacing w:before="240" w:after="480"/>
      <w:jc w:val="center"/>
    </w:pPr>
    <w:rPr>
      <w:rFonts w:ascii="Times" w:hAnsi="Times"/>
    </w:rPr>
  </w:style>
  <w:style w:type="paragraph" w:customStyle="1" w:styleId="211">
    <w:name w:val="figure Char Char Char"/>
    <w:basedOn w:val="1"/>
    <w:link w:val="221"/>
    <w:qFormat/>
    <w:uiPriority w:val="99"/>
    <w:pPr>
      <w:keepNext/>
      <w:tabs>
        <w:tab w:val="clear" w:pos="794"/>
        <w:tab w:val="clear" w:pos="1191"/>
        <w:tab w:val="clear" w:pos="1588"/>
        <w:tab w:val="clear" w:pos="1985"/>
      </w:tabs>
      <w:overflowPunct/>
      <w:autoSpaceDE/>
      <w:autoSpaceDN/>
      <w:adjustRightInd/>
      <w:spacing w:before="0" w:after="220"/>
      <w:jc w:val="center"/>
      <w:textAlignment w:val="auto"/>
    </w:pPr>
    <w:rPr>
      <w:rFonts w:ascii="Helvetica" w:hAnsi="Helvetica" w:cs="Helvetica"/>
      <w:color w:val="000000"/>
      <w:lang w:val="fr-FR"/>
    </w:rPr>
  </w:style>
  <w:style w:type="character" w:customStyle="1" w:styleId="212">
    <w:name w:val="Figure_# Char2"/>
    <w:qFormat/>
    <w:uiPriority w:val="99"/>
    <w:rPr>
      <w:rFonts w:cs="Times New Roman"/>
      <w:lang w:val="en-US" w:eastAsia="en-US"/>
    </w:rPr>
  </w:style>
  <w:style w:type="paragraph" w:customStyle="1" w:styleId="213">
    <w:name w:val="AVC Indent level 2"/>
    <w:basedOn w:val="214"/>
    <w:qFormat/>
    <w:uiPriority w:val="99"/>
    <w:pPr>
      <w:tabs>
        <w:tab w:val="left" w:pos="397"/>
        <w:tab w:val="left" w:pos="794"/>
        <w:tab w:val="left" w:pos="1191"/>
        <w:tab w:val="left" w:pos="1588"/>
        <w:tab w:val="left" w:pos="1985"/>
      </w:tabs>
      <w:ind w:left="794"/>
    </w:pPr>
  </w:style>
  <w:style w:type="paragraph" w:customStyle="1" w:styleId="214">
    <w:name w:val="AVC Indent level 1"/>
    <w:basedOn w:val="1"/>
    <w:qFormat/>
    <w:uiPriority w:val="99"/>
    <w:pPr>
      <w:tabs>
        <w:tab w:val="left" w:pos="397"/>
      </w:tabs>
      <w:ind w:left="397"/>
      <w:textAlignment w:val="auto"/>
    </w:pPr>
  </w:style>
  <w:style w:type="paragraph" w:customStyle="1" w:styleId="215">
    <w:name w:val="Style1"/>
    <w:basedOn w:val="216"/>
    <w:qFormat/>
    <w:uiPriority w:val="99"/>
    <w:pPr>
      <w:tabs>
        <w:tab w:val="left" w:pos="397"/>
        <w:tab w:val="left" w:pos="792"/>
        <w:tab w:val="left" w:pos="1195"/>
        <w:tab w:val="left" w:pos="1588"/>
        <w:tab w:val="left" w:pos="1985"/>
        <w:tab w:val="left" w:pos="2376"/>
        <w:tab w:val="left" w:pos="2779"/>
      </w:tabs>
      <w:ind w:left="2304" w:hanging="403"/>
    </w:pPr>
  </w:style>
  <w:style w:type="paragraph" w:customStyle="1" w:styleId="216">
    <w:name w:val="AVC Bullet level 1 Char Char"/>
    <w:basedOn w:val="1"/>
    <w:link w:val="242"/>
    <w:qFormat/>
    <w:uiPriority w:val="99"/>
    <w:pPr>
      <w:numPr>
        <w:ilvl w:val="0"/>
        <w:numId w:val="9"/>
      </w:numPr>
      <w:tabs>
        <w:tab w:val="left" w:pos="792"/>
        <w:tab w:val="left" w:pos="1195"/>
        <w:tab w:val="left" w:pos="2376"/>
        <w:tab w:val="left" w:pos="2779"/>
        <w:tab w:val="clear" w:pos="794"/>
        <w:tab w:val="clear" w:pos="1191"/>
      </w:tabs>
    </w:pPr>
    <w:rPr>
      <w:rFonts w:ascii="Times" w:hAnsi="Times"/>
      <w:lang w:val="zh-CN"/>
    </w:rPr>
  </w:style>
  <w:style w:type="paragraph" w:customStyle="1" w:styleId="217">
    <w:name w:val="AVC Equation level 2"/>
    <w:basedOn w:val="191"/>
    <w:qFormat/>
    <w:uiPriority w:val="99"/>
    <w:pPr>
      <w:tabs>
        <w:tab w:val="left" w:pos="1191"/>
      </w:tabs>
      <w:ind w:left="1191"/>
    </w:pPr>
  </w:style>
  <w:style w:type="paragraph" w:customStyle="1" w:styleId="218">
    <w:name w:val="AVC Bullet level 2 Char Char"/>
    <w:basedOn w:val="216"/>
    <w:link w:val="261"/>
    <w:qFormat/>
    <w:uiPriority w:val="99"/>
    <w:pPr>
      <w:tabs>
        <w:tab w:val="left" w:pos="794"/>
        <w:tab w:val="clear" w:pos="397"/>
        <w:tab w:val="clear" w:pos="792"/>
      </w:tabs>
      <w:ind w:left="794" w:hanging="391"/>
    </w:pPr>
  </w:style>
  <w:style w:type="paragraph" w:customStyle="1" w:styleId="219">
    <w:name w:val="AVC Equation level 3"/>
    <w:basedOn w:val="217"/>
    <w:qFormat/>
    <w:uiPriority w:val="99"/>
    <w:pPr>
      <w:ind w:left="1588"/>
    </w:pPr>
  </w:style>
  <w:style w:type="character" w:customStyle="1" w:styleId="220">
    <w:name w:val="AVC Equation level 1 Char1"/>
    <w:qFormat/>
    <w:uiPriority w:val="99"/>
    <w:rPr>
      <w:rFonts w:cs="Times New Roman"/>
      <w:sz w:val="22"/>
      <w:szCs w:val="22"/>
      <w:lang w:val="en-GB" w:eastAsia="en-US" w:bidi="ar-SA"/>
    </w:rPr>
  </w:style>
  <w:style w:type="character" w:customStyle="1" w:styleId="221">
    <w:name w:val="figure Char Char Char Char"/>
    <w:link w:val="211"/>
    <w:qFormat/>
    <w:locked/>
    <w:uiPriority w:val="99"/>
    <w:rPr>
      <w:rFonts w:ascii="Helvetica" w:hAnsi="Helvetica" w:cs="Helvetica"/>
      <w:color w:val="000000"/>
      <w:lang w:val="fr-FR" w:eastAsia="en-US" w:bidi="ar-SA"/>
    </w:rPr>
  </w:style>
  <w:style w:type="character" w:customStyle="1" w:styleId="222">
    <w:name w:val="Figure Char Char Char Char"/>
    <w:link w:val="210"/>
    <w:qFormat/>
    <w:locked/>
    <w:uiPriority w:val="99"/>
    <w:rPr>
      <w:rFonts w:cs="Times New Roman"/>
      <w:lang w:val="en-GB" w:eastAsia="en-US" w:bidi="ar-SA"/>
    </w:rPr>
  </w:style>
  <w:style w:type="character" w:customStyle="1" w:styleId="223">
    <w:name w:val="Figure_# Char Char Char"/>
    <w:link w:val="209"/>
    <w:qFormat/>
    <w:locked/>
    <w:uiPriority w:val="99"/>
    <w:rPr>
      <w:rFonts w:cs="Times New Roman"/>
      <w:lang w:val="en-US" w:eastAsia="en-US" w:bidi="ar-SA"/>
    </w:rPr>
  </w:style>
  <w:style w:type="paragraph" w:customStyle="1" w:styleId="224">
    <w:name w:val="AVC Bullet level 6"/>
    <w:basedOn w:val="216"/>
    <w:qFormat/>
    <w:uiPriority w:val="99"/>
    <w:pPr>
      <w:numPr>
        <w:numId w:val="10"/>
      </w:numPr>
      <w:tabs>
        <w:tab w:val="left" w:pos="720"/>
        <w:tab w:val="left" w:pos="2381"/>
        <w:tab w:val="left" w:pos="2778"/>
        <w:tab w:val="clear" w:pos="2376"/>
        <w:tab w:val="clear" w:pos="2779"/>
      </w:tabs>
      <w:ind w:left="720" w:hanging="360"/>
    </w:pPr>
  </w:style>
  <w:style w:type="character" w:customStyle="1" w:styleId="225">
    <w:name w:val="Endnote Text Char"/>
    <w:link w:val="37"/>
    <w:semiHidden/>
    <w:qFormat/>
    <w:locked/>
    <w:uiPriority w:val="99"/>
    <w:rPr>
      <w:rFonts w:ascii="Times New Roman" w:hAnsi="Times New Roman" w:cs="Times New Roman"/>
      <w:sz w:val="20"/>
      <w:szCs w:val="20"/>
      <w:lang w:val="en-GB"/>
    </w:rPr>
  </w:style>
  <w:style w:type="character" w:customStyle="1" w:styleId="226">
    <w:name w:val="AVC Numbering level 2 Char"/>
    <w:qFormat/>
    <w:uiPriority w:val="99"/>
  </w:style>
  <w:style w:type="paragraph" w:customStyle="1" w:styleId="227">
    <w:name w:val="Table_Text_Centred"/>
    <w:basedOn w:val="91"/>
    <w:qFormat/>
    <w:uiPriority w:val="99"/>
    <w:pPr>
      <w:jc w:val="center"/>
    </w:pPr>
  </w:style>
  <w:style w:type="paragraph" w:customStyle="1" w:styleId="228">
    <w:name w:val="AVC Numbering level 2"/>
    <w:basedOn w:val="229"/>
    <w:qFormat/>
    <w:uiPriority w:val="99"/>
    <w:pPr>
      <w:tabs>
        <w:tab w:val="left" w:pos="397"/>
        <w:tab w:val="left" w:pos="720"/>
        <w:tab w:val="left" w:pos="794"/>
        <w:tab w:val="left" w:pos="1191"/>
        <w:tab w:val="left" w:pos="1588"/>
        <w:tab w:val="left" w:pos="1985"/>
      </w:tabs>
      <w:ind w:left="720" w:hanging="720"/>
    </w:pPr>
  </w:style>
  <w:style w:type="paragraph" w:customStyle="1" w:styleId="229">
    <w:name w:val="AVC Numbering level 1"/>
    <w:basedOn w:val="1"/>
    <w:qFormat/>
    <w:uiPriority w:val="99"/>
    <w:pPr>
      <w:numPr>
        <w:ilvl w:val="0"/>
        <w:numId w:val="11"/>
      </w:numPr>
      <w:ind w:left="403" w:hanging="403"/>
      <w:textAlignment w:val="auto"/>
    </w:pPr>
  </w:style>
  <w:style w:type="paragraph" w:customStyle="1" w:styleId="230">
    <w:name w:val="AVC Indent level 3"/>
    <w:basedOn w:val="213"/>
    <w:qFormat/>
    <w:uiPriority w:val="99"/>
    <w:pPr>
      <w:ind w:left="1191"/>
    </w:pPr>
  </w:style>
  <w:style w:type="character" w:customStyle="1" w:styleId="231">
    <w:name w:val="Equation Char1"/>
    <w:qFormat/>
    <w:uiPriority w:val="99"/>
    <w:rPr>
      <w:rFonts w:cs="Times New Roman"/>
      <w:sz w:val="22"/>
      <w:szCs w:val="22"/>
      <w:lang w:val="en-GB" w:eastAsia="en-US" w:bidi="ar-SA"/>
    </w:rPr>
  </w:style>
  <w:style w:type="character" w:customStyle="1" w:styleId="232">
    <w:name w:val="AVC Equation level 1 Char2"/>
    <w:qFormat/>
    <w:locked/>
    <w:uiPriority w:val="99"/>
    <w:rPr>
      <w:rFonts w:cs="Times New Roman"/>
      <w:sz w:val="22"/>
      <w:szCs w:val="22"/>
      <w:lang w:val="en-GB" w:eastAsia="en-US" w:bidi="ar-SA"/>
    </w:rPr>
  </w:style>
  <w:style w:type="character" w:customStyle="1" w:styleId="233">
    <w:name w:val="AVC Equation level 2 Char"/>
    <w:qFormat/>
    <w:uiPriority w:val="99"/>
    <w:rPr>
      <w:rFonts w:cs="Times New Roman"/>
      <w:sz w:val="22"/>
      <w:szCs w:val="22"/>
      <w:lang w:val="en-GB" w:eastAsia="en-US" w:bidi="ar-SA"/>
    </w:rPr>
  </w:style>
  <w:style w:type="paragraph" w:customStyle="1" w:styleId="234">
    <w:name w:val="Balloon Text1"/>
    <w:basedOn w:val="1"/>
    <w:semiHidden/>
    <w:qFormat/>
    <w:uiPriority w:val="99"/>
    <w:pPr>
      <w:tabs>
        <w:tab w:val="clear" w:pos="794"/>
        <w:tab w:val="clear" w:pos="1191"/>
        <w:tab w:val="clear" w:pos="1588"/>
        <w:tab w:val="clear" w:pos="1985"/>
      </w:tabs>
      <w:overflowPunct/>
      <w:autoSpaceDE/>
      <w:autoSpaceDN/>
      <w:adjustRightInd/>
      <w:spacing w:before="0"/>
      <w:jc w:val="left"/>
      <w:textAlignment w:val="auto"/>
    </w:pPr>
    <w:rPr>
      <w:rFonts w:ascii="Tahoma" w:hAnsi="Tahoma" w:cs="Tahoma"/>
      <w:sz w:val="16"/>
      <w:szCs w:val="16"/>
      <w:lang w:val="en-US"/>
    </w:rPr>
  </w:style>
  <w:style w:type="paragraph" w:customStyle="1" w:styleId="235">
    <w:name w:val="Comment Subject1"/>
    <w:basedOn w:val="12"/>
    <w:next w:val="12"/>
    <w:semiHidden/>
    <w:qFormat/>
    <w:uiPriority w:val="99"/>
    <w:pPr>
      <w:tabs>
        <w:tab w:val="clear" w:pos="794"/>
        <w:tab w:val="clear" w:pos="1191"/>
        <w:tab w:val="clear" w:pos="1588"/>
        <w:tab w:val="clear" w:pos="1985"/>
      </w:tabs>
      <w:overflowPunct/>
      <w:autoSpaceDE/>
      <w:autoSpaceDN/>
      <w:adjustRightInd/>
      <w:spacing w:before="0"/>
      <w:jc w:val="left"/>
      <w:textAlignment w:val="auto"/>
    </w:pPr>
    <w:rPr>
      <w:b/>
      <w:bCs/>
      <w:lang w:val="en-US"/>
    </w:rPr>
  </w:style>
  <w:style w:type="character" w:customStyle="1" w:styleId="236">
    <w:name w:val="Comment Subject Char"/>
    <w:link w:val="11"/>
    <w:semiHidden/>
    <w:qFormat/>
    <w:locked/>
    <w:uiPriority w:val="99"/>
    <w:rPr>
      <w:rFonts w:ascii="Times New Roman" w:hAnsi="Times New Roman" w:cs="Times New Roman"/>
      <w:b/>
      <w:bCs/>
      <w:sz w:val="20"/>
      <w:szCs w:val="20"/>
      <w:lang w:val="en-GB"/>
    </w:rPr>
  </w:style>
  <w:style w:type="paragraph" w:customStyle="1" w:styleId="237">
    <w:name w:val="AVC Bullet level 4"/>
    <w:basedOn w:val="216"/>
    <w:qFormat/>
    <w:uiPriority w:val="99"/>
    <w:pPr>
      <w:numPr>
        <w:numId w:val="12"/>
      </w:numPr>
      <w:tabs>
        <w:tab w:val="left" w:pos="720"/>
      </w:tabs>
      <w:ind w:left="1598" w:hanging="403"/>
    </w:pPr>
  </w:style>
  <w:style w:type="paragraph" w:customStyle="1" w:styleId="238">
    <w:name w:val="AVC Bullet level 5"/>
    <w:basedOn w:val="216"/>
    <w:qFormat/>
    <w:uiPriority w:val="99"/>
    <w:pPr>
      <w:numPr>
        <w:numId w:val="13"/>
      </w:numPr>
      <w:tabs>
        <w:tab w:val="left" w:pos="360"/>
        <w:tab w:val="left" w:pos="2381"/>
        <w:tab w:val="clear" w:pos="2376"/>
      </w:tabs>
      <w:ind w:left="1987" w:hanging="403"/>
    </w:pPr>
  </w:style>
  <w:style w:type="paragraph" w:customStyle="1" w:styleId="239">
    <w:name w:val="AVC Bullet level 7"/>
    <w:basedOn w:val="216"/>
    <w:qFormat/>
    <w:uiPriority w:val="99"/>
    <w:pPr>
      <w:tabs>
        <w:tab w:val="left" w:pos="2381"/>
        <w:tab w:val="left" w:pos="2778"/>
        <w:tab w:val="left" w:pos="3175"/>
        <w:tab w:val="clear" w:pos="397"/>
        <w:tab w:val="clear" w:pos="792"/>
        <w:tab w:val="clear" w:pos="1195"/>
        <w:tab w:val="clear" w:pos="1588"/>
        <w:tab w:val="clear" w:pos="2376"/>
        <w:tab w:val="clear" w:pos="2779"/>
      </w:tabs>
      <w:ind w:left="2779"/>
    </w:pPr>
  </w:style>
  <w:style w:type="paragraph" w:customStyle="1" w:styleId="240">
    <w:name w:val="AVC Numbering level 3"/>
    <w:basedOn w:val="228"/>
    <w:qFormat/>
    <w:uiPriority w:val="99"/>
    <w:pPr>
      <w:numPr>
        <w:numId w:val="0"/>
      </w:numPr>
      <w:tabs>
        <w:tab w:val="clear" w:pos="1191"/>
      </w:tabs>
    </w:pPr>
  </w:style>
  <w:style w:type="paragraph" w:customStyle="1" w:styleId="241">
    <w:name w:val="Legende Figure"/>
    <w:basedOn w:val="19"/>
    <w:next w:val="1"/>
    <w:qFormat/>
    <w:uiPriority w:val="99"/>
    <w:pPr>
      <w:tabs>
        <w:tab w:val="left" w:pos="397"/>
      </w:tabs>
      <w:overflowPunct/>
      <w:autoSpaceDE/>
      <w:autoSpaceDN/>
      <w:adjustRightInd/>
      <w:spacing w:before="120" w:after="120"/>
      <w:ind w:left="1633" w:hanging="357"/>
      <w:textAlignment w:val="auto"/>
    </w:pPr>
    <w:rPr>
      <w:rFonts w:ascii="Arial" w:hAnsi="Arial" w:cs="Arial"/>
      <w:b w:val="0"/>
      <w:bCs w:val="0"/>
      <w:i/>
      <w:lang w:val="fr-FR"/>
    </w:rPr>
  </w:style>
  <w:style w:type="character" w:customStyle="1" w:styleId="242">
    <w:name w:val="AVC Bullet level 1 Char Char Char"/>
    <w:link w:val="216"/>
    <w:qFormat/>
    <w:locked/>
    <w:uiPriority w:val="99"/>
    <w:rPr>
      <w:lang w:val="zh-CN" w:eastAsia="en-US"/>
    </w:rPr>
  </w:style>
  <w:style w:type="character" w:customStyle="1" w:styleId="243">
    <w:name w:val="AVC Bullet level 3 Char Char Char Char Char"/>
    <w:link w:val="244"/>
    <w:qFormat/>
    <w:locked/>
    <w:uiPriority w:val="99"/>
    <w:rPr>
      <w:lang w:val="zh-CN" w:eastAsia="en-US"/>
    </w:rPr>
  </w:style>
  <w:style w:type="paragraph" w:customStyle="1" w:styleId="244">
    <w:name w:val="AVC Bullet level 3 Char Char Char Char"/>
    <w:basedOn w:val="216"/>
    <w:link w:val="243"/>
    <w:qFormat/>
    <w:uiPriority w:val="99"/>
    <w:pPr>
      <w:numPr>
        <w:numId w:val="14"/>
      </w:numPr>
      <w:tabs>
        <w:tab w:val="left" w:pos="390"/>
        <w:tab w:val="left" w:pos="1117"/>
        <w:tab w:val="clear" w:pos="1985"/>
      </w:tabs>
      <w:ind w:left="1117" w:hanging="360"/>
    </w:pPr>
  </w:style>
  <w:style w:type="character" w:customStyle="1" w:styleId="245">
    <w:name w:val="Figure_# Char1"/>
    <w:qFormat/>
    <w:uiPriority w:val="99"/>
    <w:rPr>
      <w:rFonts w:cs="Times New Roman"/>
      <w:lang w:val="en-US" w:eastAsia="en-US" w:bidi="ar-SA"/>
    </w:rPr>
  </w:style>
  <w:style w:type="character" w:customStyle="1" w:styleId="246">
    <w:name w:val="Annex 4 Char Char Char Char Char"/>
    <w:link w:val="189"/>
    <w:qFormat/>
    <w:locked/>
    <w:uiPriority w:val="99"/>
    <w:rPr>
      <w:rFonts w:cs="Times New Roman"/>
      <w:b/>
      <w:bCs/>
      <w:lang w:val="en-US" w:eastAsia="en-US" w:bidi="ar-SA"/>
    </w:rPr>
  </w:style>
  <w:style w:type="paragraph" w:customStyle="1" w:styleId="247">
    <w:name w:val="AVC Bullet level 1 Char1"/>
    <w:basedOn w:val="1"/>
    <w:qFormat/>
    <w:uiPriority w:val="99"/>
    <w:pPr>
      <w:tabs>
        <w:tab w:val="left" w:pos="397"/>
        <w:tab w:val="left" w:pos="720"/>
      </w:tabs>
      <w:ind w:left="397" w:hanging="360"/>
    </w:pPr>
  </w:style>
  <w:style w:type="paragraph" w:customStyle="1" w:styleId="248">
    <w:name w:val="AVC Bullet level 3"/>
    <w:basedOn w:val="1"/>
    <w:qFormat/>
    <w:uiPriority w:val="99"/>
    <w:pPr>
      <w:tabs>
        <w:tab w:val="left" w:pos="397"/>
      </w:tabs>
      <w:ind w:left="1191" w:hanging="397"/>
    </w:pPr>
  </w:style>
  <w:style w:type="character" w:customStyle="1" w:styleId="249">
    <w:name w:val="SVC Bullets level 2 Char Char Char Char Char"/>
    <w:qFormat/>
    <w:uiPriority w:val="99"/>
    <w:rPr>
      <w:rFonts w:ascii="Times New Roman" w:hAnsi="Times New Roman"/>
      <w:lang w:val="en-GB" w:eastAsia="en-US" w:bidi="ar-SA"/>
    </w:rPr>
  </w:style>
  <w:style w:type="paragraph" w:customStyle="1" w:styleId="250">
    <w:name w:val="SVC Numbering level 1"/>
    <w:basedOn w:val="193"/>
    <w:qFormat/>
    <w:uiPriority w:val="99"/>
    <w:pPr>
      <w:numPr>
        <w:ilvl w:val="0"/>
        <w:numId w:val="15"/>
      </w:numPr>
      <w:textAlignment w:val="baseline"/>
    </w:pPr>
  </w:style>
  <w:style w:type="paragraph" w:customStyle="1" w:styleId="251">
    <w:name w:val="SVC Numbering level 2"/>
    <w:basedOn w:val="250"/>
    <w:qFormat/>
    <w:uiPriority w:val="99"/>
    <w:pPr>
      <w:numPr>
        <w:numId w:val="0"/>
      </w:numPr>
    </w:pPr>
  </w:style>
  <w:style w:type="paragraph" w:customStyle="1" w:styleId="252">
    <w:name w:val="SVC Numbering level 3"/>
    <w:basedOn w:val="251"/>
    <w:qFormat/>
    <w:uiPriority w:val="99"/>
    <w:pPr>
      <w:numPr>
        <w:ilvl w:val="2"/>
        <w:numId w:val="15"/>
      </w:numPr>
      <w:tabs>
        <w:tab w:val="left" w:pos="1800"/>
      </w:tabs>
    </w:pPr>
  </w:style>
  <w:style w:type="paragraph" w:customStyle="1" w:styleId="253">
    <w:name w:val="SVC Numbering level 4"/>
    <w:basedOn w:val="252"/>
    <w:qFormat/>
    <w:uiPriority w:val="99"/>
    <w:pPr>
      <w:numPr>
        <w:ilvl w:val="3"/>
      </w:numPr>
      <w:tabs>
        <w:tab w:val="left" w:pos="2520"/>
      </w:tabs>
    </w:pPr>
  </w:style>
  <w:style w:type="paragraph" w:customStyle="1" w:styleId="254">
    <w:name w:val="SVC Numbering level 5"/>
    <w:basedOn w:val="253"/>
    <w:qFormat/>
    <w:uiPriority w:val="99"/>
    <w:pPr>
      <w:numPr>
        <w:ilvl w:val="4"/>
      </w:numPr>
      <w:tabs>
        <w:tab w:val="left" w:pos="3240"/>
      </w:tabs>
    </w:pPr>
  </w:style>
  <w:style w:type="paragraph" w:customStyle="1" w:styleId="255">
    <w:name w:val="SVC Indent level 5"/>
    <w:basedOn w:val="256"/>
    <w:qFormat/>
    <w:uiPriority w:val="99"/>
    <w:pPr>
      <w:tabs>
        <w:tab w:val="left" w:pos="1987"/>
        <w:tab w:val="left" w:pos="2376"/>
        <w:tab w:val="left" w:pos="2779"/>
        <w:tab w:val="left" w:pos="3168"/>
      </w:tabs>
      <w:ind w:left="2000"/>
    </w:pPr>
  </w:style>
  <w:style w:type="paragraph" w:customStyle="1" w:styleId="256">
    <w:name w:val="SVC Indent level 4"/>
    <w:qFormat/>
    <w:uiPriority w:val="99"/>
    <w:pPr>
      <w:tabs>
        <w:tab w:val="left" w:pos="1584"/>
        <w:tab w:val="left" w:pos="1987"/>
        <w:tab w:val="left" w:pos="2376"/>
        <w:tab w:val="left" w:pos="2779"/>
        <w:tab w:val="left" w:pos="3168"/>
      </w:tabs>
      <w:spacing w:before="120"/>
      <w:ind w:left="1600"/>
      <w:jc w:val="both"/>
    </w:pPr>
    <w:rPr>
      <w:rFonts w:ascii="Times New Roman" w:hAnsi="Times New Roman" w:eastAsia="Malgun Gothic" w:cs="Times New Roman"/>
      <w:lang w:val="en-GB" w:eastAsia="en-US" w:bidi="ar-SA"/>
    </w:rPr>
  </w:style>
  <w:style w:type="paragraph" w:customStyle="1" w:styleId="257">
    <w:name w:val="SVC Indent level 2"/>
    <w:basedOn w:val="258"/>
    <w:qFormat/>
    <w:uiPriority w:val="99"/>
    <w:pPr>
      <w:tabs>
        <w:tab w:val="left" w:pos="792"/>
        <w:tab w:val="left" w:pos="1195"/>
        <w:tab w:val="left" w:pos="1584"/>
        <w:tab w:val="left" w:pos="1987"/>
        <w:tab w:val="left" w:pos="2376"/>
        <w:tab w:val="left" w:pos="2779"/>
        <w:tab w:val="left" w:pos="3168"/>
      </w:tabs>
      <w:ind w:left="800"/>
    </w:pPr>
  </w:style>
  <w:style w:type="paragraph" w:customStyle="1" w:styleId="258">
    <w:name w:val="SVC Indent level 1"/>
    <w:basedOn w:val="193"/>
    <w:qFormat/>
    <w:uiPriority w:val="99"/>
    <w:pPr>
      <w:tabs>
        <w:tab w:val="clear" w:pos="403"/>
      </w:tabs>
      <w:ind w:left="403"/>
    </w:pPr>
  </w:style>
  <w:style w:type="paragraph" w:customStyle="1" w:styleId="259">
    <w:name w:val="SVC Indent level 3"/>
    <w:basedOn w:val="257"/>
    <w:qFormat/>
    <w:uiPriority w:val="99"/>
    <w:pPr>
      <w:tabs>
        <w:tab w:val="clear" w:pos="792"/>
      </w:tabs>
      <w:ind w:left="1200"/>
    </w:pPr>
  </w:style>
  <w:style w:type="character" w:customStyle="1" w:styleId="260">
    <w:name w:val="AVC Bullet level 1 Char Char Char Char"/>
    <w:qFormat/>
    <w:uiPriority w:val="99"/>
    <w:rPr>
      <w:rFonts w:cs="Times New Roman"/>
      <w:lang w:val="en-GB" w:eastAsia="en-US" w:bidi="ar-SA"/>
    </w:rPr>
  </w:style>
  <w:style w:type="character" w:customStyle="1" w:styleId="261">
    <w:name w:val="AVC Bullet level 2 Char Char Char"/>
    <w:link w:val="218"/>
    <w:qFormat/>
    <w:locked/>
    <w:uiPriority w:val="99"/>
    <w:rPr>
      <w:lang w:val="zh-CN" w:eastAsia="en-US"/>
    </w:rPr>
  </w:style>
  <w:style w:type="paragraph" w:customStyle="1" w:styleId="262">
    <w:name w:val="AVC Bullet level 3 Char"/>
    <w:basedOn w:val="216"/>
    <w:qFormat/>
    <w:uiPriority w:val="99"/>
    <w:pPr>
      <w:numPr>
        <w:numId w:val="0"/>
      </w:numPr>
      <w:tabs>
        <w:tab w:val="left" w:pos="1182"/>
        <w:tab w:val="clear" w:pos="1195"/>
        <w:tab w:val="clear" w:pos="1985"/>
      </w:tabs>
      <w:ind w:left="1182" w:hanging="390"/>
    </w:pPr>
  </w:style>
  <w:style w:type="paragraph" w:customStyle="1" w:styleId="263">
    <w:name w:val="AVC Bullet level 1"/>
    <w:basedOn w:val="1"/>
    <w:qFormat/>
    <w:uiPriority w:val="99"/>
    <w:pPr>
      <w:tabs>
        <w:tab w:val="left" w:pos="397"/>
        <w:tab w:val="left" w:pos="792"/>
        <w:tab w:val="left" w:pos="1195"/>
        <w:tab w:val="left" w:pos="2376"/>
        <w:tab w:val="left" w:pos="2779"/>
        <w:tab w:val="clear" w:pos="794"/>
        <w:tab w:val="clear" w:pos="1191"/>
      </w:tabs>
      <w:ind w:left="397" w:hanging="397"/>
    </w:pPr>
  </w:style>
  <w:style w:type="paragraph" w:customStyle="1" w:styleId="264">
    <w:name w:val="AVC Equation level 1"/>
    <w:basedOn w:val="112"/>
    <w:qFormat/>
    <w:uiPriority w:val="99"/>
    <w:pPr>
      <w:tabs>
        <w:tab w:val="clear" w:pos="4849"/>
      </w:tabs>
      <w:spacing w:before="200"/>
      <w:ind w:left="794"/>
    </w:pPr>
    <w:rPr>
      <w:sz w:val="20"/>
    </w:rPr>
  </w:style>
  <w:style w:type="paragraph" w:customStyle="1" w:styleId="265">
    <w:name w:val="SVC Bullets level 2"/>
    <w:basedOn w:val="1"/>
    <w:qFormat/>
    <w:uiPriority w:val="99"/>
    <w:rPr>
      <w:lang w:eastAsia="ko-KR"/>
    </w:rPr>
  </w:style>
  <w:style w:type="paragraph" w:customStyle="1" w:styleId="266">
    <w:name w:val="Annex 4 Char"/>
    <w:basedOn w:val="188"/>
    <w:next w:val="1"/>
    <w:qFormat/>
    <w:uiPriority w:val="99"/>
    <w:pPr>
      <w:tabs>
        <w:tab w:val="left" w:pos="1120"/>
        <w:tab w:val="clear" w:pos="720"/>
      </w:tabs>
      <w:ind w:left="2128" w:hanging="1728"/>
    </w:pPr>
    <w:rPr>
      <w:lang w:val="en-US"/>
    </w:rPr>
  </w:style>
  <w:style w:type="paragraph" w:customStyle="1" w:styleId="267">
    <w:name w:val="AVC Bullet level 3 Char Char"/>
    <w:basedOn w:val="216"/>
    <w:qFormat/>
    <w:uiPriority w:val="99"/>
    <w:pPr>
      <w:numPr>
        <w:numId w:val="0"/>
      </w:numPr>
      <w:tabs>
        <w:tab w:val="left" w:pos="1182"/>
        <w:tab w:val="clear" w:pos="1195"/>
        <w:tab w:val="clear" w:pos="1985"/>
      </w:tabs>
      <w:ind w:left="1182" w:hanging="390"/>
    </w:pPr>
  </w:style>
  <w:style w:type="paragraph" w:customStyle="1" w:styleId="268">
    <w:name w:val="AVC Bullet level 3 Char Char Char"/>
    <w:basedOn w:val="216"/>
    <w:qFormat/>
    <w:uiPriority w:val="99"/>
    <w:pPr>
      <w:numPr>
        <w:numId w:val="0"/>
      </w:numPr>
      <w:tabs>
        <w:tab w:val="left" w:pos="490"/>
        <w:tab w:val="clear" w:pos="1985"/>
      </w:tabs>
      <w:ind w:left="490" w:hanging="390"/>
    </w:pPr>
  </w:style>
  <w:style w:type="character" w:customStyle="1" w:styleId="269">
    <w:name w:val="Table_Title Char1"/>
    <w:qFormat/>
    <w:uiPriority w:val="99"/>
    <w:rPr>
      <w:rFonts w:cs="Times New Roman"/>
      <w:b/>
      <w:bCs/>
      <w:lang w:val="en-GB" w:eastAsia="en-US" w:bidi="ar-SA"/>
    </w:rPr>
  </w:style>
  <w:style w:type="paragraph" w:customStyle="1" w:styleId="270">
    <w:name w:val="AVC Bullet level 1 Char"/>
    <w:basedOn w:val="1"/>
    <w:link w:val="294"/>
    <w:qFormat/>
    <w:uiPriority w:val="99"/>
    <w:pPr>
      <w:tabs>
        <w:tab w:val="left" w:pos="397"/>
        <w:tab w:val="left" w:pos="792"/>
        <w:tab w:val="left" w:pos="1195"/>
        <w:tab w:val="left" w:pos="2376"/>
        <w:tab w:val="left" w:pos="2779"/>
        <w:tab w:val="clear" w:pos="794"/>
        <w:tab w:val="clear" w:pos="1191"/>
      </w:tabs>
      <w:ind w:left="397" w:hanging="397"/>
    </w:pPr>
    <w:rPr>
      <w:rFonts w:ascii="Times" w:hAnsi="Times"/>
    </w:rPr>
  </w:style>
  <w:style w:type="paragraph" w:customStyle="1" w:styleId="271">
    <w:name w:val="AVC Equation level 1 Char Char"/>
    <w:basedOn w:val="112"/>
    <w:qFormat/>
    <w:uiPriority w:val="99"/>
    <w:pPr>
      <w:tabs>
        <w:tab w:val="clear" w:pos="4849"/>
      </w:tabs>
      <w:spacing w:before="200"/>
      <w:ind w:left="794"/>
    </w:pPr>
    <w:rPr>
      <w:sz w:val="20"/>
    </w:rPr>
  </w:style>
  <w:style w:type="paragraph" w:customStyle="1" w:styleId="272">
    <w:name w:val="SVC Bullets level 1"/>
    <w:basedOn w:val="193"/>
    <w:qFormat/>
    <w:uiPriority w:val="99"/>
    <w:pPr>
      <w:tabs>
        <w:tab w:val="left" w:pos="360"/>
        <w:tab w:val="clear" w:pos="403"/>
      </w:tabs>
      <w:ind w:left="360" w:hanging="360"/>
    </w:pPr>
  </w:style>
  <w:style w:type="paragraph" w:customStyle="1" w:styleId="273">
    <w:name w:val="SVC Bullets level 2 Char"/>
    <w:basedOn w:val="1"/>
    <w:qFormat/>
    <w:uiPriority w:val="99"/>
  </w:style>
  <w:style w:type="paragraph" w:customStyle="1" w:styleId="274">
    <w:name w:val="SVC Bullets level 4"/>
    <w:basedOn w:val="198"/>
    <w:qFormat/>
    <w:uiPriority w:val="99"/>
    <w:pPr>
      <w:numPr>
        <w:ilvl w:val="0"/>
        <w:numId w:val="0"/>
      </w:numPr>
      <w:tabs>
        <w:tab w:val="left" w:pos="1800"/>
      </w:tabs>
      <w:ind w:left="1800" w:hanging="360"/>
    </w:pPr>
  </w:style>
  <w:style w:type="paragraph" w:customStyle="1" w:styleId="275">
    <w:name w:val="AVC Bullets level 3"/>
    <w:basedOn w:val="198"/>
    <w:qFormat/>
    <w:uiPriority w:val="99"/>
    <w:pPr>
      <w:numPr>
        <w:ilvl w:val="0"/>
        <w:numId w:val="0"/>
      </w:numPr>
      <w:tabs>
        <w:tab w:val="left" w:pos="2160"/>
      </w:tabs>
      <w:ind w:left="2160" w:hanging="360"/>
    </w:pPr>
  </w:style>
  <w:style w:type="paragraph" w:customStyle="1" w:styleId="276">
    <w:name w:val="AVC Equation level 1 Char Char Char"/>
    <w:basedOn w:val="112"/>
    <w:qFormat/>
    <w:uiPriority w:val="99"/>
    <w:pPr>
      <w:tabs>
        <w:tab w:val="clear" w:pos="4849"/>
      </w:tabs>
      <w:spacing w:before="200"/>
      <w:ind w:left="794"/>
    </w:pPr>
    <w:rPr>
      <w:sz w:val="20"/>
    </w:rPr>
  </w:style>
  <w:style w:type="paragraph" w:customStyle="1" w:styleId="277">
    <w:name w:val="AVC Bullet level 2 Char"/>
    <w:basedOn w:val="216"/>
    <w:qFormat/>
    <w:uiPriority w:val="99"/>
    <w:pPr>
      <w:tabs>
        <w:tab w:val="clear" w:pos="792"/>
      </w:tabs>
    </w:pPr>
  </w:style>
  <w:style w:type="paragraph" w:customStyle="1" w:styleId="278">
    <w:name w:val="SVC Bullets level 3 Char"/>
    <w:basedOn w:val="198"/>
    <w:qFormat/>
    <w:uiPriority w:val="99"/>
    <w:pPr>
      <w:numPr>
        <w:ilvl w:val="0"/>
        <w:numId w:val="0"/>
      </w:numPr>
      <w:tabs>
        <w:tab w:val="left" w:pos="720"/>
      </w:tabs>
      <w:ind w:left="1224" w:hanging="1224"/>
    </w:pPr>
  </w:style>
  <w:style w:type="paragraph" w:customStyle="1" w:styleId="279">
    <w:name w:val="00 BodyText"/>
    <w:basedOn w:val="1"/>
    <w:link w:val="297"/>
    <w:qFormat/>
    <w:uiPriority w:val="99"/>
    <w:pPr>
      <w:tabs>
        <w:tab w:val="clear" w:pos="794"/>
        <w:tab w:val="clear" w:pos="1191"/>
        <w:tab w:val="clear" w:pos="1588"/>
        <w:tab w:val="clear" w:pos="1985"/>
      </w:tabs>
      <w:overflowPunct/>
      <w:autoSpaceDE/>
      <w:autoSpaceDN/>
      <w:adjustRightInd/>
      <w:spacing w:before="0" w:after="220"/>
      <w:jc w:val="left"/>
      <w:textAlignment w:val="auto"/>
    </w:pPr>
    <w:rPr>
      <w:rFonts w:ascii="Arial" w:hAnsi="Arial" w:eastAsia="MS Mincho"/>
      <w:sz w:val="22"/>
      <w:lang w:val="en-US" w:eastAsia="ja-JP"/>
    </w:rPr>
  </w:style>
  <w:style w:type="paragraph" w:customStyle="1" w:styleId="280">
    <w:name w:val="Char Char Zchn Zchn Char Char Car Car"/>
    <w:semiHidden/>
    <w:qFormat/>
    <w:uiPriority w:val="99"/>
    <w:pPr>
      <w:keepNext/>
      <w:numPr>
        <w:ilvl w:val="0"/>
        <w:numId w:val="16"/>
      </w:numPr>
      <w:autoSpaceDE w:val="0"/>
      <w:autoSpaceDN w:val="0"/>
      <w:adjustRightInd w:val="0"/>
      <w:spacing w:before="60" w:after="60"/>
      <w:jc w:val="both"/>
    </w:pPr>
    <w:rPr>
      <w:rFonts w:ascii="Arial" w:hAnsi="Arial" w:eastAsia="宋体" w:cs="Arial"/>
      <w:color w:val="0000FF"/>
      <w:kern w:val="2"/>
      <w:lang w:val="en-US" w:eastAsia="zh-CN" w:bidi="ar-SA"/>
    </w:rPr>
  </w:style>
  <w:style w:type="paragraph" w:customStyle="1" w:styleId="281">
    <w:name w:val="Annex 7"/>
    <w:basedOn w:val="190"/>
    <w:next w:val="1"/>
    <w:qFormat/>
    <w:uiPriority w:val="99"/>
    <w:pPr>
      <w:numPr>
        <w:ilvl w:val="6"/>
        <w:numId w:val="17"/>
      </w:numPr>
      <w:tabs>
        <w:tab w:val="left" w:pos="1200"/>
        <w:tab w:val="left" w:pos="5040"/>
        <w:tab w:val="clear" w:pos="1191"/>
        <w:tab w:val="clear" w:pos="3600"/>
      </w:tabs>
      <w:ind w:left="3240" w:hanging="3240"/>
      <w:outlineLvl w:val="6"/>
    </w:pPr>
  </w:style>
  <w:style w:type="paragraph" w:customStyle="1" w:styleId="282">
    <w:name w:val="Normal_ITU"/>
    <w:basedOn w:val="1"/>
    <w:qFormat/>
    <w:uiPriority w:val="99"/>
    <w:pPr>
      <w:tabs>
        <w:tab w:val="clear" w:pos="794"/>
        <w:tab w:val="clear" w:pos="1191"/>
        <w:tab w:val="clear" w:pos="1588"/>
        <w:tab w:val="clear" w:pos="1985"/>
      </w:tabs>
      <w:overflowPunct/>
      <w:spacing w:before="120"/>
      <w:jc w:val="left"/>
      <w:textAlignment w:val="auto"/>
    </w:pPr>
    <w:rPr>
      <w:rFonts w:eastAsia="MS Mincho" w:cs="Arial"/>
      <w:sz w:val="24"/>
      <w:lang w:val="en-US" w:eastAsia="ja-JP"/>
    </w:rPr>
  </w:style>
  <w:style w:type="paragraph" w:customStyle="1" w:styleId="283">
    <w:name w:val="XTableEntry"/>
    <w:basedOn w:val="1"/>
    <w:qFormat/>
    <w:uiPriority w:val="99"/>
    <w:pPr>
      <w:tabs>
        <w:tab w:val="left" w:pos="227"/>
        <w:tab w:val="left" w:pos="454"/>
        <w:tab w:val="left" w:pos="680"/>
        <w:tab w:val="left" w:pos="907"/>
        <w:tab w:val="left" w:pos="1134"/>
        <w:tab w:val="left" w:pos="1361"/>
        <w:tab w:val="left" w:pos="1814"/>
        <w:tab w:val="left" w:pos="2041"/>
        <w:tab w:val="left" w:pos="2268"/>
        <w:tab w:val="left" w:pos="2495"/>
        <w:tab w:val="left" w:pos="2722"/>
        <w:tab w:val="left" w:pos="2948"/>
        <w:tab w:val="left" w:pos="3175"/>
        <w:tab w:val="left" w:pos="3402"/>
        <w:tab w:val="left" w:pos="3629"/>
        <w:tab w:val="clear" w:pos="794"/>
        <w:tab w:val="clear" w:pos="1191"/>
        <w:tab w:val="clear" w:pos="1985"/>
      </w:tabs>
      <w:spacing w:before="40" w:after="40"/>
      <w:jc w:val="left"/>
    </w:pPr>
  </w:style>
  <w:style w:type="paragraph" w:customStyle="1" w:styleId="284">
    <w:name w:val="XParagraph"/>
    <w:basedOn w:val="1"/>
    <w:link w:val="287"/>
    <w:qFormat/>
    <w:uiPriority w:val="99"/>
    <w:pPr>
      <w:tabs>
        <w:tab w:val="left" w:pos="284"/>
        <w:tab w:val="clear" w:pos="794"/>
        <w:tab w:val="clear" w:pos="1588"/>
        <w:tab w:val="clear" w:pos="1985"/>
      </w:tabs>
      <w:spacing w:before="120"/>
      <w:ind w:left="567"/>
    </w:pPr>
    <w:rPr>
      <w:rFonts w:ascii="Times" w:hAnsi="Times"/>
      <w:sz w:val="22"/>
      <w:szCs w:val="22"/>
    </w:rPr>
  </w:style>
  <w:style w:type="paragraph" w:customStyle="1" w:styleId="285">
    <w:name w:val="XBullet1"/>
    <w:basedOn w:val="1"/>
    <w:qFormat/>
    <w:uiPriority w:val="99"/>
    <w:pPr>
      <w:tabs>
        <w:tab w:val="left" w:pos="284"/>
        <w:tab w:val="left" w:pos="21972"/>
        <w:tab w:val="clear" w:pos="794"/>
        <w:tab w:val="clear" w:pos="1191"/>
        <w:tab w:val="clear" w:pos="1588"/>
        <w:tab w:val="clear" w:pos="1985"/>
      </w:tabs>
      <w:spacing w:before="120"/>
      <w:ind w:left="992" w:hanging="425"/>
    </w:pPr>
    <w:rPr>
      <w:szCs w:val="22"/>
    </w:rPr>
  </w:style>
  <w:style w:type="paragraph" w:customStyle="1" w:styleId="286">
    <w:name w:val="XBullet2"/>
    <w:basedOn w:val="285"/>
    <w:qFormat/>
    <w:uiPriority w:val="99"/>
    <w:pPr>
      <w:ind w:left="1417"/>
    </w:pPr>
  </w:style>
  <w:style w:type="character" w:customStyle="1" w:styleId="287">
    <w:name w:val="XParagraph Char"/>
    <w:link w:val="284"/>
    <w:qFormat/>
    <w:locked/>
    <w:uiPriority w:val="99"/>
    <w:rPr>
      <w:rFonts w:cs="Times New Roman"/>
      <w:sz w:val="22"/>
      <w:szCs w:val="22"/>
      <w:lang w:val="en-GB" w:eastAsia="en-US" w:bidi="ar-SA"/>
    </w:rPr>
  </w:style>
  <w:style w:type="paragraph" w:customStyle="1" w:styleId="288">
    <w:name w:val="XEquation2"/>
    <w:basedOn w:val="1"/>
    <w:qFormat/>
    <w:uiPriority w:val="99"/>
    <w:pPr>
      <w:tabs>
        <w:tab w:val="right" w:pos="9356"/>
        <w:tab w:val="right" w:pos="9696"/>
        <w:tab w:val="clear" w:pos="1191"/>
        <w:tab w:val="clear" w:pos="1985"/>
      </w:tabs>
      <w:spacing w:before="120" w:after="120"/>
      <w:ind w:left="1701"/>
      <w:jc w:val="left"/>
    </w:pPr>
    <w:rPr>
      <w:szCs w:val="22"/>
    </w:rPr>
  </w:style>
  <w:style w:type="paragraph" w:customStyle="1" w:styleId="289">
    <w:name w:val="note1"/>
    <w:basedOn w:val="1"/>
    <w:qFormat/>
    <w:uiPriority w:val="99"/>
    <w:pPr>
      <w:tabs>
        <w:tab w:val="clear" w:pos="794"/>
        <w:tab w:val="clear" w:pos="1191"/>
        <w:tab w:val="clear" w:pos="1588"/>
        <w:tab w:val="clear" w:pos="1985"/>
      </w:tabs>
      <w:adjustRightInd/>
      <w:spacing w:before="60" w:line="199" w:lineRule="atLeast"/>
      <w:ind w:left="284"/>
      <w:textAlignment w:val="auto"/>
    </w:pPr>
    <w:rPr>
      <w:sz w:val="18"/>
      <w:szCs w:val="18"/>
      <w:lang w:val="en-US"/>
    </w:rPr>
  </w:style>
  <w:style w:type="paragraph" w:customStyle="1" w:styleId="290">
    <w:name w:val="Char Char Char Char Char Char Char Char Char Char Char Char Char Char Char Char Char Char Char Char Char (文字) (文字) Char Char Char Char Char Char Char Char Char"/>
    <w:semiHidden/>
    <w:qFormat/>
    <w:uiPriority w:val="99"/>
    <w:pPr>
      <w:keepNext/>
      <w:tabs>
        <w:tab w:val="left" w:pos="851"/>
      </w:tabs>
      <w:autoSpaceDE w:val="0"/>
      <w:autoSpaceDN w:val="0"/>
      <w:adjustRightInd w:val="0"/>
      <w:spacing w:before="60" w:after="60"/>
      <w:ind w:left="851" w:hanging="851"/>
      <w:jc w:val="both"/>
    </w:pPr>
    <w:rPr>
      <w:rFonts w:ascii="Arial" w:hAnsi="Arial" w:eastAsia="宋体" w:cs="Arial"/>
      <w:color w:val="0000FF"/>
      <w:kern w:val="2"/>
      <w:lang w:val="en-US" w:eastAsia="zh-CN" w:bidi="ar-SA"/>
    </w:rPr>
  </w:style>
  <w:style w:type="paragraph" w:customStyle="1" w:styleId="291">
    <w:name w:val="References"/>
    <w:basedOn w:val="1"/>
    <w:qFormat/>
    <w:uiPriority w:val="99"/>
    <w:pPr>
      <w:numPr>
        <w:ilvl w:val="0"/>
        <w:numId w:val="18"/>
      </w:numPr>
      <w:tabs>
        <w:tab w:val="clear" w:pos="794"/>
        <w:tab w:val="clear" w:pos="1191"/>
        <w:tab w:val="clear" w:pos="1588"/>
        <w:tab w:val="clear" w:pos="1985"/>
      </w:tabs>
      <w:overflowPunct/>
      <w:autoSpaceDE/>
      <w:autoSpaceDN/>
      <w:adjustRightInd/>
      <w:spacing w:before="0"/>
      <w:textAlignment w:val="auto"/>
    </w:pPr>
    <w:rPr>
      <w:rFonts w:eastAsia="MS Mincho"/>
      <w:sz w:val="16"/>
      <w:lang w:val="en-US"/>
    </w:rPr>
  </w:style>
  <w:style w:type="character" w:customStyle="1" w:styleId="292">
    <w:name w:val="Annex 4 Char Char"/>
    <w:qFormat/>
    <w:uiPriority w:val="99"/>
    <w:rPr>
      <w:rFonts w:ascii="Arial" w:hAnsi="Arial" w:eastAsia="宋体" w:cs="Arial"/>
      <w:b/>
      <w:bCs/>
      <w:color w:val="0000FF"/>
      <w:kern w:val="2"/>
      <w:lang w:val="en-US" w:eastAsia="en-US" w:bidi="ar-SA"/>
    </w:rPr>
  </w:style>
  <w:style w:type="paragraph" w:customStyle="1" w:styleId="293">
    <w:name w:val="Bibliography1"/>
    <w:basedOn w:val="1"/>
    <w:qFormat/>
    <w:uiPriority w:val="99"/>
    <w:pPr>
      <w:numPr>
        <w:ilvl w:val="0"/>
        <w:numId w:val="19"/>
      </w:numPr>
      <w:tabs>
        <w:tab w:val="left" w:pos="660"/>
        <w:tab w:val="clear" w:pos="360"/>
        <w:tab w:val="clear" w:pos="794"/>
        <w:tab w:val="clear" w:pos="1191"/>
        <w:tab w:val="clear" w:pos="1588"/>
        <w:tab w:val="clear" w:pos="1985"/>
      </w:tabs>
      <w:overflowPunct/>
      <w:autoSpaceDE/>
      <w:autoSpaceDN/>
      <w:adjustRightInd/>
      <w:spacing w:before="0" w:after="240" w:line="230" w:lineRule="atLeast"/>
      <w:ind w:left="660" w:hanging="660"/>
      <w:textAlignment w:val="auto"/>
    </w:pPr>
    <w:rPr>
      <w:rFonts w:ascii="Arial" w:hAnsi="Arial" w:eastAsia="MS Mincho"/>
      <w:lang w:val="en-US"/>
    </w:rPr>
  </w:style>
  <w:style w:type="character" w:customStyle="1" w:styleId="294">
    <w:name w:val="AVC Bullet level 1 Char Char1"/>
    <w:link w:val="270"/>
    <w:qFormat/>
    <w:locked/>
    <w:uiPriority w:val="99"/>
    <w:rPr>
      <w:rFonts w:cs="Times New Roman"/>
      <w:lang w:val="en-GB" w:eastAsia="en-US" w:bidi="ar-SA"/>
    </w:rPr>
  </w:style>
  <w:style w:type="character" w:customStyle="1" w:styleId="295">
    <w:name w:val="Annex 3 Char1"/>
    <w:qFormat/>
    <w:uiPriority w:val="99"/>
    <w:rPr>
      <w:rFonts w:ascii="Arial" w:hAnsi="Arial" w:eastAsia="宋体" w:cs="Arial"/>
      <w:b/>
      <w:bCs/>
      <w:color w:val="0000FF"/>
      <w:kern w:val="2"/>
      <w:lang w:val="en-GB" w:eastAsia="en-US" w:bidi="ar-SA"/>
    </w:rPr>
  </w:style>
  <w:style w:type="paragraph" w:customStyle="1" w:styleId="296">
    <w:name w:val="AVC Bullet level 2"/>
    <w:basedOn w:val="270"/>
    <w:qFormat/>
    <w:uiPriority w:val="99"/>
    <w:pPr>
      <w:tabs>
        <w:tab w:val="left" w:pos="794"/>
        <w:tab w:val="clear" w:pos="397"/>
        <w:tab w:val="clear" w:pos="792"/>
      </w:tabs>
      <w:ind w:left="794" w:hanging="391"/>
    </w:pPr>
  </w:style>
  <w:style w:type="character" w:customStyle="1" w:styleId="297">
    <w:name w:val="00 BodyText Char"/>
    <w:link w:val="279"/>
    <w:qFormat/>
    <w:locked/>
    <w:uiPriority w:val="99"/>
    <w:rPr>
      <w:rFonts w:ascii="Arial" w:hAnsi="Arial" w:eastAsia="MS Mincho" w:cs="Times New Roman"/>
      <w:sz w:val="22"/>
      <w:lang w:val="en-US" w:eastAsia="ja-JP" w:bidi="ar-SA"/>
    </w:rPr>
  </w:style>
  <w:style w:type="paragraph" w:customStyle="1" w:styleId="298">
    <w:name w:val="Char Char Char Char Char Char Char"/>
    <w:semiHidden/>
    <w:qFormat/>
    <w:uiPriority w:val="99"/>
    <w:pPr>
      <w:keepNext/>
      <w:tabs>
        <w:tab w:val="left" w:pos="851"/>
      </w:tabs>
      <w:autoSpaceDE w:val="0"/>
      <w:autoSpaceDN w:val="0"/>
      <w:adjustRightInd w:val="0"/>
      <w:spacing w:before="60" w:after="60"/>
      <w:ind w:left="851" w:hanging="851"/>
      <w:jc w:val="both"/>
    </w:pPr>
    <w:rPr>
      <w:rFonts w:ascii="Arial" w:hAnsi="Arial" w:eastAsia="宋体" w:cs="Arial"/>
      <w:color w:val="0000FF"/>
      <w:kern w:val="2"/>
      <w:lang w:val="en-US" w:eastAsia="zh-CN" w:bidi="ar-SA"/>
    </w:rPr>
  </w:style>
  <w:style w:type="paragraph" w:customStyle="1" w:styleId="299">
    <w:name w:val="Char Char Char Char Char Char Char Char Char Char Char Char Char Char Char Char Char Char Char Char Char (文字) (文字) Char Char Char Char Char Char Char Char Char Char Char Char"/>
    <w:semiHidden/>
    <w:qFormat/>
    <w:uiPriority w:val="99"/>
    <w:pPr>
      <w:keepNext/>
      <w:tabs>
        <w:tab w:val="left" w:pos="851"/>
      </w:tabs>
      <w:autoSpaceDE w:val="0"/>
      <w:autoSpaceDN w:val="0"/>
      <w:adjustRightInd w:val="0"/>
      <w:spacing w:before="60" w:after="60"/>
      <w:ind w:left="851" w:hanging="851"/>
      <w:jc w:val="both"/>
    </w:pPr>
    <w:rPr>
      <w:rFonts w:ascii="Arial" w:hAnsi="Arial" w:eastAsia="宋体" w:cs="Arial"/>
      <w:color w:val="0000FF"/>
      <w:kern w:val="2"/>
      <w:lang w:val="en-US" w:eastAsia="zh-CN" w:bidi="ar-SA"/>
    </w:rPr>
  </w:style>
  <w:style w:type="paragraph" w:customStyle="1" w:styleId="300">
    <w:name w:val="Foreword"/>
    <w:basedOn w:val="1"/>
    <w:next w:val="1"/>
    <w:qFormat/>
    <w:uiPriority w:val="99"/>
    <w:pPr>
      <w:tabs>
        <w:tab w:val="clear" w:pos="794"/>
        <w:tab w:val="clear" w:pos="1191"/>
        <w:tab w:val="clear" w:pos="1588"/>
        <w:tab w:val="clear" w:pos="1985"/>
      </w:tabs>
      <w:overflowPunct/>
      <w:autoSpaceDE/>
      <w:autoSpaceDN/>
      <w:adjustRightInd/>
      <w:spacing w:before="0" w:after="240" w:line="230" w:lineRule="atLeast"/>
      <w:textAlignment w:val="auto"/>
    </w:pPr>
    <w:rPr>
      <w:rFonts w:ascii="Arial" w:hAnsi="Arial" w:eastAsia="MS Mincho"/>
      <w:color w:val="0000FF"/>
      <w:lang w:eastAsia="ja-JP"/>
    </w:rPr>
  </w:style>
  <w:style w:type="paragraph" w:customStyle="1" w:styleId="301">
    <w:name w:val="zzCopyright"/>
    <w:basedOn w:val="1"/>
    <w:next w:val="1"/>
    <w:qFormat/>
    <w:uiPriority w:val="99"/>
    <w:pPr>
      <w:pBdr>
        <w:top w:val="single" w:color="0000FF" w:sz="4" w:space="1"/>
        <w:left w:val="single" w:color="0000FF" w:sz="4" w:space="4"/>
        <w:bottom w:val="single" w:color="0000FF" w:sz="4" w:space="1"/>
        <w:right w:val="single" w:color="0000FF" w:sz="4" w:space="4"/>
      </w:pBdr>
      <w:tabs>
        <w:tab w:val="left" w:pos="514"/>
        <w:tab w:val="left" w:pos="9623"/>
        <w:tab w:val="clear" w:pos="794"/>
        <w:tab w:val="clear" w:pos="1191"/>
        <w:tab w:val="clear" w:pos="1588"/>
        <w:tab w:val="clear" w:pos="1985"/>
      </w:tabs>
      <w:overflowPunct/>
      <w:autoSpaceDE/>
      <w:autoSpaceDN/>
      <w:adjustRightInd/>
      <w:spacing w:before="0" w:after="240" w:line="230" w:lineRule="atLeast"/>
      <w:ind w:left="284" w:right="284"/>
      <w:textAlignment w:val="auto"/>
    </w:pPr>
    <w:rPr>
      <w:rFonts w:ascii="Arial" w:hAnsi="Arial" w:eastAsia="MS Mincho"/>
      <w:color w:val="0000FF"/>
      <w:lang w:eastAsia="ja-JP"/>
    </w:rPr>
  </w:style>
  <w:style w:type="paragraph" w:customStyle="1" w:styleId="302">
    <w:name w:val="zzCover"/>
    <w:basedOn w:val="1"/>
    <w:qFormat/>
    <w:uiPriority w:val="99"/>
    <w:pPr>
      <w:tabs>
        <w:tab w:val="clear" w:pos="794"/>
        <w:tab w:val="clear" w:pos="1191"/>
        <w:tab w:val="clear" w:pos="1588"/>
        <w:tab w:val="clear" w:pos="1985"/>
      </w:tabs>
      <w:overflowPunct/>
      <w:autoSpaceDE/>
      <w:autoSpaceDN/>
      <w:adjustRightInd/>
      <w:spacing w:before="0" w:after="220" w:line="230" w:lineRule="atLeast"/>
      <w:jc w:val="right"/>
      <w:textAlignment w:val="auto"/>
    </w:pPr>
    <w:rPr>
      <w:rFonts w:ascii="Arial" w:hAnsi="Arial" w:eastAsia="MS Mincho"/>
      <w:b/>
      <w:color w:val="000000"/>
      <w:sz w:val="24"/>
      <w:lang w:eastAsia="ja-JP"/>
    </w:rPr>
  </w:style>
  <w:style w:type="paragraph" w:customStyle="1" w:styleId="303">
    <w:name w:val="zzForeword"/>
    <w:basedOn w:val="1"/>
    <w:next w:val="1"/>
    <w:qFormat/>
    <w:uiPriority w:val="99"/>
    <w:pPr>
      <w:keepNext/>
      <w:pageBreakBefore/>
      <w:tabs>
        <w:tab w:val="clear" w:pos="794"/>
        <w:tab w:val="clear" w:pos="1191"/>
        <w:tab w:val="clear" w:pos="1588"/>
        <w:tab w:val="clear" w:pos="1985"/>
      </w:tabs>
      <w:suppressAutoHyphens/>
      <w:overflowPunct/>
      <w:autoSpaceDE/>
      <w:autoSpaceDN/>
      <w:adjustRightInd/>
      <w:spacing w:before="960" w:after="310" w:line="310" w:lineRule="exact"/>
      <w:jc w:val="left"/>
      <w:textAlignment w:val="auto"/>
    </w:pPr>
    <w:rPr>
      <w:rFonts w:ascii="Arial" w:hAnsi="Arial" w:eastAsia="MS Mincho"/>
      <w:b/>
      <w:color w:val="0000FF"/>
      <w:sz w:val="28"/>
      <w:lang w:eastAsia="ja-JP"/>
    </w:rPr>
  </w:style>
  <w:style w:type="paragraph" w:customStyle="1" w:styleId="304">
    <w:name w:val="Char Char Char Char Char Char Char Char Char Char Char Char Char Char Char Char Char Char Char Char Char (文字) (文字) Char Char Char Char Char Char Char Char Char Char Char Char Char"/>
    <w:semiHidden/>
    <w:qFormat/>
    <w:uiPriority w:val="99"/>
    <w:pPr>
      <w:keepNext/>
      <w:tabs>
        <w:tab w:val="left" w:pos="851"/>
      </w:tabs>
      <w:autoSpaceDE w:val="0"/>
      <w:autoSpaceDN w:val="0"/>
      <w:adjustRightInd w:val="0"/>
      <w:spacing w:before="60" w:after="60"/>
      <w:ind w:left="851" w:hanging="851"/>
      <w:jc w:val="both"/>
    </w:pPr>
    <w:rPr>
      <w:rFonts w:ascii="Arial" w:hAnsi="Arial" w:eastAsia="宋体" w:cs="Arial"/>
      <w:color w:val="0000FF"/>
      <w:kern w:val="2"/>
      <w:lang w:val="en-US" w:eastAsia="zh-CN" w:bidi="ar-SA"/>
    </w:rPr>
  </w:style>
  <w:style w:type="paragraph" w:customStyle="1" w:styleId="305">
    <w:name w:val="annex4char"/>
    <w:basedOn w:val="1"/>
    <w:qFormat/>
    <w:uiPriority w:val="99"/>
    <w:pP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MS Mincho"/>
      <w:sz w:val="24"/>
      <w:szCs w:val="24"/>
      <w:lang w:val="en-US" w:eastAsia="ja-JP"/>
    </w:rPr>
  </w:style>
  <w:style w:type="paragraph" w:customStyle="1" w:styleId="306">
    <w:name w:val="Bulleted o 2"/>
    <w:basedOn w:val="1"/>
    <w:qFormat/>
    <w:uiPriority w:val="99"/>
    <w:pPr>
      <w:tabs>
        <w:tab w:val="clear" w:pos="794"/>
        <w:tab w:val="clear" w:pos="1191"/>
        <w:tab w:val="clear" w:pos="1588"/>
        <w:tab w:val="clear" w:pos="1985"/>
      </w:tabs>
      <w:overflowPunct/>
      <w:autoSpaceDE/>
      <w:autoSpaceDN/>
      <w:adjustRightInd/>
      <w:spacing w:before="0" w:after="220"/>
      <w:ind w:left="2954" w:hanging="357"/>
      <w:jc w:val="left"/>
      <w:textAlignment w:val="auto"/>
    </w:pPr>
    <w:rPr>
      <w:rFonts w:ascii="Arial" w:hAnsi="Arial"/>
      <w:sz w:val="22"/>
      <w:lang w:val="en-US" w:eastAsia="zh-CN"/>
    </w:rPr>
  </w:style>
  <w:style w:type="paragraph" w:customStyle="1" w:styleId="307">
    <w:name w:val="Char Char Char Char Char Char Char Char Char Char Char Char Char Char Char Char Char Char Char Char Char (文字) (文字) Char Char Char Char Char Char Char Char Char Char Char"/>
    <w:semiHidden/>
    <w:qFormat/>
    <w:uiPriority w:val="99"/>
    <w:pPr>
      <w:keepNext/>
      <w:tabs>
        <w:tab w:val="left" w:pos="851"/>
      </w:tabs>
      <w:autoSpaceDE w:val="0"/>
      <w:autoSpaceDN w:val="0"/>
      <w:adjustRightInd w:val="0"/>
      <w:spacing w:before="60" w:after="60"/>
      <w:ind w:left="851" w:hanging="851"/>
      <w:jc w:val="both"/>
    </w:pPr>
    <w:rPr>
      <w:rFonts w:ascii="Arial" w:hAnsi="Arial" w:eastAsia="宋体" w:cs="Arial"/>
      <w:color w:val="0000FF"/>
      <w:kern w:val="2"/>
      <w:lang w:val="en-US" w:eastAsia="zh-CN" w:bidi="ar-SA"/>
    </w:rPr>
  </w:style>
  <w:style w:type="paragraph" w:customStyle="1" w:styleId="308">
    <w:name w:val="Char Char Char Char Char Char Char Char Char Char Char Char Char Char Char Char Char Char Char Char Char (文字) (文字) Char Char Char Char Char Char"/>
    <w:semiHidden/>
    <w:qFormat/>
    <w:uiPriority w:val="99"/>
    <w:pPr>
      <w:keepNext/>
      <w:tabs>
        <w:tab w:val="left" w:pos="851"/>
      </w:tabs>
      <w:autoSpaceDE w:val="0"/>
      <w:autoSpaceDN w:val="0"/>
      <w:adjustRightInd w:val="0"/>
      <w:spacing w:before="60" w:after="60"/>
      <w:ind w:left="851" w:hanging="851"/>
      <w:jc w:val="both"/>
    </w:pPr>
    <w:rPr>
      <w:rFonts w:ascii="Arial" w:hAnsi="Arial" w:eastAsia="宋体" w:cs="Arial"/>
      <w:color w:val="0000FF"/>
      <w:kern w:val="2"/>
      <w:lang w:val="en-US" w:eastAsia="zh-CN" w:bidi="ar-SA"/>
    </w:rPr>
  </w:style>
  <w:style w:type="character" w:customStyle="1" w:styleId="309">
    <w:name w:val="HTML Preformatted Char"/>
    <w:link w:val="57"/>
    <w:semiHidden/>
    <w:qFormat/>
    <w:locked/>
    <w:uiPriority w:val="99"/>
    <w:rPr>
      <w:rFonts w:ascii="Courier New" w:hAnsi="Courier New" w:cs="Courier New"/>
      <w:sz w:val="20"/>
      <w:szCs w:val="20"/>
      <w:lang w:val="en-GB"/>
    </w:rPr>
  </w:style>
  <w:style w:type="paragraph" w:customStyle="1" w:styleId="310">
    <w:name w:val="a2"/>
    <w:basedOn w:val="3"/>
    <w:next w:val="1"/>
    <w:qFormat/>
    <w:uiPriority w:val="99"/>
    <w:pPr>
      <w:keepLines w:val="0"/>
      <w:numPr>
        <w:numId w:val="20"/>
      </w:numPr>
      <w:tabs>
        <w:tab w:val="left" w:pos="500"/>
        <w:tab w:val="left" w:pos="1440"/>
        <w:tab w:val="clear" w:pos="794"/>
        <w:tab w:val="clear" w:pos="1191"/>
        <w:tab w:val="clear" w:pos="1588"/>
        <w:tab w:val="clear" w:pos="1985"/>
      </w:tabs>
      <w:suppressAutoHyphens/>
      <w:overflowPunct/>
      <w:autoSpaceDE/>
      <w:autoSpaceDN/>
      <w:adjustRightInd/>
      <w:spacing w:before="270" w:after="240" w:line="270" w:lineRule="exact"/>
      <w:ind w:left="1440" w:hanging="360"/>
      <w:jc w:val="left"/>
      <w:textAlignment w:val="auto"/>
    </w:pPr>
    <w:rPr>
      <w:rFonts w:ascii="Arial" w:hAnsi="Arial" w:eastAsia="MS Mincho"/>
      <w:bCs w:val="0"/>
      <w:sz w:val="24"/>
      <w:szCs w:val="20"/>
      <w:lang w:val="de-DE" w:eastAsia="ja-JP"/>
    </w:rPr>
  </w:style>
  <w:style w:type="paragraph" w:customStyle="1" w:styleId="311">
    <w:name w:val="a3"/>
    <w:basedOn w:val="4"/>
    <w:next w:val="1"/>
    <w:qFormat/>
    <w:uiPriority w:val="99"/>
    <w:pPr>
      <w:keepLines w:val="0"/>
      <w:numPr>
        <w:numId w:val="20"/>
      </w:numPr>
      <w:tabs>
        <w:tab w:val="left" w:pos="640"/>
        <w:tab w:val="left" w:pos="880"/>
        <w:tab w:val="left" w:pos="2160"/>
        <w:tab w:val="clear" w:pos="794"/>
        <w:tab w:val="clear" w:pos="1191"/>
        <w:tab w:val="clear" w:pos="1588"/>
        <w:tab w:val="clear" w:pos="1985"/>
      </w:tabs>
      <w:suppressAutoHyphens/>
      <w:overflowPunct/>
      <w:autoSpaceDE/>
      <w:autoSpaceDN/>
      <w:adjustRightInd/>
      <w:spacing w:before="60" w:after="240" w:line="250" w:lineRule="exact"/>
      <w:ind w:left="0" w:firstLine="0"/>
      <w:jc w:val="left"/>
      <w:textAlignment w:val="auto"/>
    </w:pPr>
    <w:rPr>
      <w:rFonts w:ascii="Arial" w:hAnsi="Arial" w:eastAsia="MS Mincho"/>
      <w:bCs w:val="0"/>
      <w:sz w:val="22"/>
      <w:lang w:val="de-DE" w:eastAsia="ja-JP"/>
    </w:rPr>
  </w:style>
  <w:style w:type="paragraph" w:customStyle="1" w:styleId="312">
    <w:name w:val="a4"/>
    <w:basedOn w:val="5"/>
    <w:next w:val="1"/>
    <w:qFormat/>
    <w:uiPriority w:val="99"/>
    <w:pPr>
      <w:keepLines w:val="0"/>
      <w:numPr>
        <w:numId w:val="20"/>
      </w:numPr>
      <w:tabs>
        <w:tab w:val="left" w:pos="880"/>
        <w:tab w:val="left" w:pos="2880"/>
        <w:tab w:val="clear" w:pos="794"/>
        <w:tab w:val="clear" w:pos="1191"/>
        <w:tab w:val="clear" w:pos="1588"/>
      </w:tabs>
      <w:suppressAutoHyphens/>
      <w:overflowPunct/>
      <w:autoSpaceDE/>
      <w:autoSpaceDN/>
      <w:adjustRightInd/>
      <w:spacing w:before="60" w:after="240" w:line="230" w:lineRule="exact"/>
      <w:ind w:left="0" w:firstLine="0"/>
      <w:textAlignment w:val="auto"/>
    </w:pPr>
    <w:rPr>
      <w:rFonts w:ascii="Arial" w:hAnsi="Arial" w:eastAsia="MS Mincho"/>
      <w:bCs w:val="0"/>
      <w:lang w:val="de-DE" w:eastAsia="ja-JP"/>
    </w:rPr>
  </w:style>
  <w:style w:type="paragraph" w:customStyle="1" w:styleId="313">
    <w:name w:val="a5"/>
    <w:basedOn w:val="6"/>
    <w:next w:val="1"/>
    <w:qFormat/>
    <w:uiPriority w:val="99"/>
    <w:pPr>
      <w:keepLines w:val="0"/>
      <w:numPr>
        <w:numId w:val="20"/>
      </w:numPr>
      <w:tabs>
        <w:tab w:val="left" w:pos="1140"/>
        <w:tab w:val="left" w:pos="1360"/>
        <w:tab w:val="left" w:pos="1492"/>
        <w:tab w:val="left" w:pos="3600"/>
        <w:tab w:val="clear" w:pos="907"/>
        <w:tab w:val="clear" w:pos="1191"/>
        <w:tab w:val="clear" w:pos="1588"/>
        <w:tab w:val="clear" w:pos="1985"/>
      </w:tabs>
      <w:suppressAutoHyphens/>
      <w:overflowPunct/>
      <w:autoSpaceDE/>
      <w:autoSpaceDN/>
      <w:adjustRightInd/>
      <w:spacing w:before="60" w:after="240" w:line="230" w:lineRule="exact"/>
      <w:ind w:left="0" w:firstLine="0"/>
      <w:jc w:val="left"/>
      <w:textAlignment w:val="auto"/>
    </w:pPr>
    <w:rPr>
      <w:rFonts w:ascii="Arial" w:hAnsi="Arial" w:eastAsia="MS Mincho"/>
      <w:bCs w:val="0"/>
      <w:lang w:val="de-DE" w:eastAsia="ja-JP"/>
    </w:rPr>
  </w:style>
  <w:style w:type="paragraph" w:customStyle="1" w:styleId="314">
    <w:name w:val="a6"/>
    <w:basedOn w:val="7"/>
    <w:next w:val="1"/>
    <w:qFormat/>
    <w:uiPriority w:val="99"/>
    <w:pPr>
      <w:keepLines w:val="0"/>
      <w:numPr>
        <w:numId w:val="20"/>
      </w:numPr>
      <w:tabs>
        <w:tab w:val="left" w:pos="1140"/>
        <w:tab w:val="left" w:pos="1360"/>
        <w:tab w:val="left" w:pos="4320"/>
        <w:tab w:val="clear" w:pos="794"/>
        <w:tab w:val="clear" w:pos="1191"/>
        <w:tab w:val="clear" w:pos="1588"/>
        <w:tab w:val="clear" w:pos="1985"/>
      </w:tabs>
      <w:suppressAutoHyphens/>
      <w:overflowPunct/>
      <w:autoSpaceDE/>
      <w:autoSpaceDN/>
      <w:adjustRightInd/>
      <w:spacing w:before="60" w:after="240" w:line="230" w:lineRule="exact"/>
      <w:jc w:val="left"/>
      <w:textAlignment w:val="auto"/>
    </w:pPr>
    <w:rPr>
      <w:rFonts w:ascii="Arial" w:hAnsi="Arial" w:eastAsia="MS Mincho"/>
      <w:bCs w:val="0"/>
      <w:lang w:val="de-DE" w:eastAsia="ja-JP"/>
    </w:rPr>
  </w:style>
  <w:style w:type="paragraph" w:customStyle="1" w:styleId="315">
    <w:name w:val="ANNEX"/>
    <w:basedOn w:val="1"/>
    <w:next w:val="1"/>
    <w:qFormat/>
    <w:uiPriority w:val="99"/>
    <w:pPr>
      <w:keepNext/>
      <w:pageBreakBefore/>
      <w:numPr>
        <w:ilvl w:val="0"/>
        <w:numId w:val="20"/>
      </w:numPr>
      <w:tabs>
        <w:tab w:val="clear" w:pos="794"/>
        <w:tab w:val="clear" w:pos="1191"/>
        <w:tab w:val="clear" w:pos="1588"/>
        <w:tab w:val="clear" w:pos="1985"/>
      </w:tabs>
      <w:overflowPunct/>
      <w:autoSpaceDE/>
      <w:autoSpaceDN/>
      <w:adjustRightInd/>
      <w:spacing w:before="0" w:after="760" w:line="310" w:lineRule="exact"/>
      <w:jc w:val="center"/>
      <w:textAlignment w:val="auto"/>
      <w:outlineLvl w:val="0"/>
    </w:pPr>
    <w:rPr>
      <w:rFonts w:ascii="Arial" w:hAnsi="Arial" w:eastAsia="MS Mincho"/>
      <w:b/>
      <w:sz w:val="28"/>
      <w:lang w:val="de-DE" w:eastAsia="ja-JP"/>
    </w:rPr>
  </w:style>
  <w:style w:type="paragraph" w:customStyle="1" w:styleId="316">
    <w:name w:val="Chap_title"/>
    <w:basedOn w:val="1"/>
    <w:next w:val="317"/>
    <w:qFormat/>
    <w:uiPriority w:val="99"/>
    <w:pPr>
      <w:keepNext/>
      <w:keepLines/>
      <w:spacing w:before="240"/>
      <w:jc w:val="center"/>
    </w:pPr>
    <w:rPr>
      <w:b/>
      <w:sz w:val="28"/>
    </w:rPr>
  </w:style>
  <w:style w:type="paragraph" w:customStyle="1" w:styleId="317">
    <w:name w:val="Normal_after_title"/>
    <w:basedOn w:val="1"/>
    <w:qFormat/>
    <w:uiPriority w:val="99"/>
    <w:pPr>
      <w:spacing w:before="480"/>
    </w:pPr>
  </w:style>
  <w:style w:type="paragraph" w:customStyle="1" w:styleId="318">
    <w:name w:val="Annex_NoTitle"/>
    <w:basedOn w:val="1"/>
    <w:next w:val="317"/>
    <w:qFormat/>
    <w:uiPriority w:val="99"/>
    <w:pPr>
      <w:keepNext/>
      <w:keepLines/>
      <w:spacing w:before="720"/>
      <w:jc w:val="center"/>
    </w:pPr>
    <w:rPr>
      <w:b/>
      <w:sz w:val="24"/>
    </w:rPr>
  </w:style>
  <w:style w:type="character" w:customStyle="1" w:styleId="319">
    <w:name w:val="App_def"/>
    <w:qFormat/>
    <w:uiPriority w:val="99"/>
    <w:rPr>
      <w:rFonts w:ascii="Times New Roman" w:hAnsi="Times New Roman" w:cs="Times New Roman"/>
      <w:b/>
    </w:rPr>
  </w:style>
  <w:style w:type="character" w:customStyle="1" w:styleId="320">
    <w:name w:val="App_ref"/>
    <w:qFormat/>
    <w:uiPriority w:val="99"/>
    <w:rPr>
      <w:rFonts w:cs="Times New Roman"/>
    </w:rPr>
  </w:style>
  <w:style w:type="paragraph" w:customStyle="1" w:styleId="321">
    <w:name w:val="Appendix_NoTitle"/>
    <w:basedOn w:val="318"/>
    <w:next w:val="317"/>
    <w:qFormat/>
    <w:uiPriority w:val="99"/>
  </w:style>
  <w:style w:type="character" w:customStyle="1" w:styleId="322">
    <w:name w:val="Art_def"/>
    <w:qFormat/>
    <w:uiPriority w:val="99"/>
    <w:rPr>
      <w:rFonts w:ascii="Times New Roman" w:hAnsi="Times New Roman" w:cs="Times New Roman"/>
      <w:b/>
    </w:rPr>
  </w:style>
  <w:style w:type="paragraph" w:customStyle="1" w:styleId="323">
    <w:name w:val="Ref_title"/>
    <w:basedOn w:val="2"/>
    <w:next w:val="324"/>
    <w:qFormat/>
    <w:uiPriority w:val="99"/>
    <w:pPr>
      <w:numPr>
        <w:numId w:val="0"/>
      </w:numPr>
      <w:outlineLvl w:val="9"/>
    </w:pPr>
    <w:rPr>
      <w:bCs w:val="0"/>
      <w:szCs w:val="20"/>
    </w:rPr>
  </w:style>
  <w:style w:type="paragraph" w:customStyle="1" w:styleId="324">
    <w:name w:val="Ref_text"/>
    <w:basedOn w:val="1"/>
    <w:qFormat/>
    <w:uiPriority w:val="99"/>
    <w:pPr>
      <w:ind w:left="794" w:hanging="794"/>
    </w:pPr>
  </w:style>
  <w:style w:type="paragraph" w:customStyle="1" w:styleId="325">
    <w:name w:val="Art_No"/>
    <w:basedOn w:val="1"/>
    <w:next w:val="326"/>
    <w:qFormat/>
    <w:uiPriority w:val="99"/>
    <w:pPr>
      <w:keepNext/>
      <w:keepLines/>
      <w:spacing w:before="480"/>
      <w:jc w:val="center"/>
    </w:pPr>
    <w:rPr>
      <w:caps/>
      <w:sz w:val="28"/>
    </w:rPr>
  </w:style>
  <w:style w:type="paragraph" w:customStyle="1" w:styleId="326">
    <w:name w:val="Art_title"/>
    <w:basedOn w:val="1"/>
    <w:next w:val="317"/>
    <w:qFormat/>
    <w:uiPriority w:val="99"/>
    <w:pPr>
      <w:keepNext/>
      <w:keepLines/>
      <w:spacing w:before="240"/>
      <w:jc w:val="center"/>
    </w:pPr>
    <w:rPr>
      <w:b/>
      <w:sz w:val="28"/>
    </w:rPr>
  </w:style>
  <w:style w:type="character" w:customStyle="1" w:styleId="327">
    <w:name w:val="Art_ref"/>
    <w:qFormat/>
    <w:uiPriority w:val="99"/>
    <w:rPr>
      <w:rFonts w:cs="Times New Roman"/>
    </w:rPr>
  </w:style>
  <w:style w:type="paragraph" w:customStyle="1" w:styleId="328">
    <w:name w:val="Call"/>
    <w:basedOn w:val="1"/>
    <w:next w:val="1"/>
    <w:qFormat/>
    <w:uiPriority w:val="99"/>
    <w:pPr>
      <w:tabs>
        <w:tab w:val="clear" w:pos="1191"/>
        <w:tab w:val="clear" w:pos="1588"/>
        <w:tab w:val="clear" w:pos="1985"/>
      </w:tabs>
      <w:spacing w:before="227"/>
      <w:ind w:left="794"/>
      <w:jc w:val="left"/>
    </w:pPr>
    <w:rPr>
      <w:i/>
    </w:rPr>
  </w:style>
  <w:style w:type="paragraph" w:customStyle="1" w:styleId="329">
    <w:name w:val="Chap_No"/>
    <w:basedOn w:val="1"/>
    <w:next w:val="316"/>
    <w:qFormat/>
    <w:uiPriority w:val="99"/>
    <w:pPr>
      <w:keepNext/>
      <w:keepLines/>
      <w:spacing w:before="480"/>
      <w:jc w:val="center"/>
    </w:pPr>
    <w:rPr>
      <w:b/>
      <w:caps/>
      <w:sz w:val="28"/>
    </w:rPr>
  </w:style>
  <w:style w:type="paragraph" w:customStyle="1" w:styleId="330">
    <w:name w:val="Equation_legend"/>
    <w:basedOn w:val="1"/>
    <w:qFormat/>
    <w:uiPriority w:val="99"/>
    <w:pPr>
      <w:tabs>
        <w:tab w:val="right" w:pos="1814"/>
        <w:tab w:val="clear" w:pos="794"/>
        <w:tab w:val="clear" w:pos="1191"/>
        <w:tab w:val="clear" w:pos="1588"/>
      </w:tabs>
      <w:spacing w:before="80"/>
      <w:ind w:left="1985" w:hanging="1985"/>
    </w:pPr>
  </w:style>
  <w:style w:type="paragraph" w:customStyle="1" w:styleId="331">
    <w:name w:val="Figure_legend"/>
    <w:basedOn w:val="332"/>
    <w:next w:val="1"/>
    <w:qFormat/>
    <w:uiPriority w:val="99"/>
    <w:pPr>
      <w:tabs>
        <w:tab w:val="left" w:pos="454"/>
      </w:tabs>
    </w:pPr>
  </w:style>
  <w:style w:type="paragraph" w:customStyle="1" w:styleId="332">
    <w:name w:val="Table_legend"/>
    <w:basedOn w:val="1"/>
    <w:next w:val="1"/>
    <w:qFormat/>
    <w:uiPriority w:val="99"/>
    <w:pPr>
      <w:keepNext/>
      <w:tabs>
        <w:tab w:val="left" w:pos="454"/>
        <w:tab w:val="clear" w:pos="794"/>
        <w:tab w:val="clear" w:pos="1191"/>
        <w:tab w:val="clear" w:pos="1588"/>
        <w:tab w:val="clear" w:pos="1985"/>
      </w:tabs>
      <w:spacing w:before="86"/>
    </w:pPr>
    <w:rPr>
      <w:sz w:val="18"/>
    </w:rPr>
  </w:style>
  <w:style w:type="paragraph" w:customStyle="1" w:styleId="333">
    <w:name w:val="Figure_NoTitle"/>
    <w:basedOn w:val="1"/>
    <w:next w:val="317"/>
    <w:qFormat/>
    <w:uiPriority w:val="99"/>
    <w:pPr>
      <w:keepLines/>
      <w:spacing w:before="240" w:after="120"/>
      <w:jc w:val="center"/>
    </w:pPr>
    <w:rPr>
      <w:b/>
    </w:rPr>
  </w:style>
  <w:style w:type="paragraph" w:customStyle="1" w:styleId="334">
    <w:name w:val="Figure_without_title"/>
    <w:basedOn w:val="1"/>
    <w:next w:val="317"/>
    <w:qFormat/>
    <w:uiPriority w:val="99"/>
    <w:pPr>
      <w:keepLines/>
      <w:spacing w:before="240" w:after="120"/>
      <w:jc w:val="center"/>
    </w:pPr>
  </w:style>
  <w:style w:type="paragraph" w:customStyle="1" w:styleId="335">
    <w:name w:val="FirstFooter"/>
    <w:basedOn w:val="39"/>
    <w:qFormat/>
    <w:uiPriority w:val="99"/>
    <w:pPr>
      <w:tabs>
        <w:tab w:val="clear" w:pos="4849"/>
      </w:tabs>
      <w:overflowPunct/>
      <w:autoSpaceDE/>
      <w:autoSpaceDN/>
      <w:adjustRightInd/>
      <w:spacing w:before="40"/>
      <w:textAlignment w:val="auto"/>
    </w:pPr>
    <w:rPr>
      <w:caps/>
    </w:rPr>
  </w:style>
  <w:style w:type="paragraph" w:customStyle="1" w:styleId="336">
    <w:name w:val="Formal"/>
    <w:basedOn w:val="1"/>
    <w:qFormat/>
    <w:uiPriority w:val="99"/>
    <w:pPr>
      <w:tabs>
        <w:tab w:val="left" w:pos="567"/>
        <w:tab w:val="left" w:pos="1134"/>
        <w:tab w:val="left" w:pos="1701"/>
        <w:tab w:val="left" w:pos="2268"/>
        <w:tab w:val="left" w:pos="2835"/>
        <w:tab w:val="left" w:pos="3402"/>
        <w:tab w:val="left" w:pos="3969"/>
        <w:tab w:val="left" w:pos="4536"/>
        <w:tab w:val="left" w:pos="5103"/>
        <w:tab w:val="left" w:pos="5670"/>
        <w:tab w:val="clear" w:pos="794"/>
        <w:tab w:val="clear" w:pos="1191"/>
        <w:tab w:val="clear" w:pos="1588"/>
        <w:tab w:val="clear" w:pos="1985"/>
      </w:tabs>
      <w:snapToGrid w:val="0"/>
      <w:spacing w:before="0"/>
      <w:jc w:val="left"/>
    </w:pPr>
    <w:rPr>
      <w:rFonts w:ascii="Courier New" w:hAnsi="Courier New" w:cs="Courier New"/>
      <w:sz w:val="18"/>
      <w:szCs w:val="18"/>
    </w:rPr>
  </w:style>
  <w:style w:type="paragraph" w:customStyle="1" w:styleId="337">
    <w:name w:val="Heading_i"/>
    <w:basedOn w:val="4"/>
    <w:next w:val="1"/>
    <w:qFormat/>
    <w:uiPriority w:val="99"/>
    <w:pPr>
      <w:numPr>
        <w:ilvl w:val="0"/>
        <w:numId w:val="0"/>
      </w:numPr>
      <w:ind w:left="794" w:hanging="794"/>
    </w:pPr>
    <w:rPr>
      <w:b w:val="0"/>
      <w:bCs w:val="0"/>
      <w:i/>
    </w:rPr>
  </w:style>
  <w:style w:type="paragraph" w:customStyle="1" w:styleId="338">
    <w:name w:val="Part_No"/>
    <w:basedOn w:val="1"/>
    <w:next w:val="339"/>
    <w:qFormat/>
    <w:uiPriority w:val="99"/>
    <w:pPr>
      <w:keepNext/>
      <w:keepLines/>
      <w:spacing w:before="480" w:after="80"/>
      <w:jc w:val="center"/>
    </w:pPr>
    <w:rPr>
      <w:caps/>
      <w:sz w:val="28"/>
    </w:rPr>
  </w:style>
  <w:style w:type="paragraph" w:customStyle="1" w:styleId="339">
    <w:name w:val="Part_ref"/>
    <w:basedOn w:val="1"/>
    <w:next w:val="340"/>
    <w:qFormat/>
    <w:uiPriority w:val="99"/>
    <w:pPr>
      <w:keepNext/>
      <w:keepLines/>
      <w:spacing w:before="280"/>
      <w:jc w:val="center"/>
    </w:pPr>
  </w:style>
  <w:style w:type="paragraph" w:customStyle="1" w:styleId="340">
    <w:name w:val="Part_title"/>
    <w:basedOn w:val="1"/>
    <w:next w:val="317"/>
    <w:qFormat/>
    <w:uiPriority w:val="99"/>
    <w:pPr>
      <w:keepNext/>
      <w:keepLines/>
      <w:spacing w:before="240" w:after="280"/>
      <w:jc w:val="center"/>
    </w:pPr>
    <w:rPr>
      <w:b/>
      <w:sz w:val="28"/>
    </w:rPr>
  </w:style>
  <w:style w:type="paragraph" w:customStyle="1" w:styleId="341">
    <w:name w:val="Rec_date"/>
    <w:basedOn w:val="1"/>
    <w:next w:val="317"/>
    <w:qFormat/>
    <w:uiPriority w:val="99"/>
    <w:pPr>
      <w:keepNext/>
      <w:keepLines/>
      <w:tabs>
        <w:tab w:val="clear" w:pos="794"/>
        <w:tab w:val="clear" w:pos="1191"/>
        <w:tab w:val="clear" w:pos="1588"/>
        <w:tab w:val="clear" w:pos="1985"/>
      </w:tabs>
      <w:jc w:val="right"/>
    </w:pPr>
    <w:rPr>
      <w:i/>
      <w:sz w:val="22"/>
    </w:rPr>
  </w:style>
  <w:style w:type="paragraph" w:customStyle="1" w:styleId="342">
    <w:name w:val="Question_date"/>
    <w:basedOn w:val="341"/>
    <w:next w:val="317"/>
    <w:qFormat/>
    <w:uiPriority w:val="99"/>
    <w:pPr/>
  </w:style>
  <w:style w:type="paragraph" w:customStyle="1" w:styleId="343">
    <w:name w:val="Question_No"/>
    <w:basedOn w:val="171"/>
    <w:next w:val="344"/>
    <w:qFormat/>
    <w:uiPriority w:val="99"/>
    <w:rPr>
      <w:rFonts w:ascii="Times New Roman Bold" w:hAnsi="Times New Roman Bold"/>
      <w:sz w:val="20"/>
    </w:rPr>
  </w:style>
  <w:style w:type="paragraph" w:customStyle="1" w:styleId="344">
    <w:name w:val="Question_title"/>
    <w:basedOn w:val="172"/>
    <w:next w:val="345"/>
    <w:qFormat/>
    <w:uiPriority w:val="99"/>
    <w:pPr>
      <w:spacing w:before="240"/>
    </w:pPr>
    <w:rPr>
      <w:rFonts w:ascii="Times New Roman Bold" w:hAnsi="Times New Roman Bold"/>
      <w:sz w:val="24"/>
    </w:rPr>
  </w:style>
  <w:style w:type="paragraph" w:customStyle="1" w:styleId="345">
    <w:name w:val="Question_ref"/>
    <w:basedOn w:val="346"/>
    <w:next w:val="342"/>
    <w:qFormat/>
    <w:uiPriority w:val="99"/>
    <w:pPr/>
  </w:style>
  <w:style w:type="paragraph" w:customStyle="1" w:styleId="346">
    <w:name w:val="Rec_ref"/>
    <w:basedOn w:val="1"/>
    <w:next w:val="2"/>
    <w:qFormat/>
    <w:uiPriority w:val="99"/>
    <w:pPr>
      <w:tabs>
        <w:tab w:val="clear" w:pos="794"/>
        <w:tab w:val="clear" w:pos="1191"/>
        <w:tab w:val="clear" w:pos="1588"/>
        <w:tab w:val="clear" w:pos="1985"/>
      </w:tabs>
      <w:jc w:val="center"/>
    </w:pPr>
    <w:rPr>
      <w:i/>
    </w:rPr>
  </w:style>
  <w:style w:type="paragraph" w:customStyle="1" w:styleId="347">
    <w:name w:val="Rep_date"/>
    <w:basedOn w:val="341"/>
    <w:next w:val="317"/>
    <w:qFormat/>
    <w:uiPriority w:val="99"/>
    <w:pPr/>
  </w:style>
  <w:style w:type="paragraph" w:customStyle="1" w:styleId="348">
    <w:name w:val="Rep_No"/>
    <w:basedOn w:val="171"/>
    <w:next w:val="349"/>
    <w:qFormat/>
    <w:uiPriority w:val="99"/>
    <w:rPr>
      <w:rFonts w:ascii="Times New Roman Bold" w:hAnsi="Times New Roman Bold"/>
      <w:sz w:val="20"/>
    </w:rPr>
  </w:style>
  <w:style w:type="paragraph" w:customStyle="1" w:styleId="349">
    <w:name w:val="Rep_title"/>
    <w:basedOn w:val="172"/>
    <w:next w:val="350"/>
    <w:qFormat/>
    <w:uiPriority w:val="99"/>
    <w:pPr>
      <w:spacing w:before="240"/>
    </w:pPr>
    <w:rPr>
      <w:rFonts w:ascii="Times New Roman Bold" w:hAnsi="Times New Roman Bold"/>
      <w:sz w:val="24"/>
    </w:rPr>
  </w:style>
  <w:style w:type="paragraph" w:customStyle="1" w:styleId="350">
    <w:name w:val="Rep_ref"/>
    <w:basedOn w:val="346"/>
    <w:next w:val="347"/>
    <w:qFormat/>
    <w:uiPriority w:val="99"/>
    <w:pPr/>
  </w:style>
  <w:style w:type="paragraph" w:customStyle="1" w:styleId="351">
    <w:name w:val="Res_date"/>
    <w:basedOn w:val="341"/>
    <w:next w:val="317"/>
    <w:qFormat/>
    <w:uiPriority w:val="99"/>
    <w:pPr/>
  </w:style>
  <w:style w:type="character" w:customStyle="1" w:styleId="352">
    <w:name w:val="Res_def"/>
    <w:qFormat/>
    <w:uiPriority w:val="99"/>
    <w:rPr>
      <w:rFonts w:ascii="Times New Roman" w:hAnsi="Times New Roman" w:cs="Times New Roman"/>
      <w:b/>
    </w:rPr>
  </w:style>
  <w:style w:type="paragraph" w:customStyle="1" w:styleId="353">
    <w:name w:val="Res_No"/>
    <w:basedOn w:val="171"/>
    <w:next w:val="354"/>
    <w:qFormat/>
    <w:uiPriority w:val="99"/>
    <w:rPr>
      <w:rFonts w:ascii="Times New Roman Bold" w:hAnsi="Times New Roman Bold"/>
      <w:sz w:val="20"/>
    </w:rPr>
  </w:style>
  <w:style w:type="paragraph" w:customStyle="1" w:styleId="354">
    <w:name w:val="Res_title"/>
    <w:basedOn w:val="172"/>
    <w:next w:val="355"/>
    <w:qFormat/>
    <w:uiPriority w:val="99"/>
    <w:pPr>
      <w:spacing w:before="240"/>
    </w:pPr>
    <w:rPr>
      <w:rFonts w:ascii="Times New Roman Bold" w:hAnsi="Times New Roman Bold"/>
      <w:sz w:val="24"/>
    </w:rPr>
  </w:style>
  <w:style w:type="paragraph" w:customStyle="1" w:styleId="355">
    <w:name w:val="Res_ref"/>
    <w:basedOn w:val="346"/>
    <w:next w:val="351"/>
    <w:qFormat/>
    <w:uiPriority w:val="99"/>
    <w:pPr/>
  </w:style>
  <w:style w:type="paragraph" w:customStyle="1" w:styleId="356">
    <w:name w:val="Section_1"/>
    <w:basedOn w:val="1"/>
    <w:next w:val="1"/>
    <w:qFormat/>
    <w:uiPriority w:val="99"/>
    <w:pPr>
      <w:tabs>
        <w:tab w:val="clear" w:pos="794"/>
        <w:tab w:val="clear" w:pos="1191"/>
        <w:tab w:val="clear" w:pos="1588"/>
        <w:tab w:val="clear" w:pos="1985"/>
      </w:tabs>
      <w:spacing w:before="624"/>
      <w:jc w:val="center"/>
    </w:pPr>
    <w:rPr>
      <w:b/>
    </w:rPr>
  </w:style>
  <w:style w:type="paragraph" w:customStyle="1" w:styleId="357">
    <w:name w:val="Section_2"/>
    <w:basedOn w:val="1"/>
    <w:next w:val="1"/>
    <w:qFormat/>
    <w:uiPriority w:val="99"/>
    <w:pPr>
      <w:tabs>
        <w:tab w:val="clear" w:pos="794"/>
        <w:tab w:val="clear" w:pos="1191"/>
        <w:tab w:val="clear" w:pos="1588"/>
        <w:tab w:val="clear" w:pos="1985"/>
      </w:tabs>
      <w:spacing w:before="240"/>
      <w:jc w:val="center"/>
    </w:pPr>
    <w:rPr>
      <w:i/>
    </w:rPr>
  </w:style>
  <w:style w:type="paragraph" w:customStyle="1" w:styleId="358">
    <w:name w:val="Section_No"/>
    <w:basedOn w:val="1"/>
    <w:next w:val="359"/>
    <w:qFormat/>
    <w:uiPriority w:val="99"/>
    <w:pPr>
      <w:keepNext/>
      <w:keepLines/>
      <w:spacing w:before="480" w:after="80"/>
      <w:jc w:val="center"/>
    </w:pPr>
    <w:rPr>
      <w:caps/>
      <w:sz w:val="24"/>
    </w:rPr>
  </w:style>
  <w:style w:type="paragraph" w:customStyle="1" w:styleId="359">
    <w:name w:val="Section_title"/>
    <w:basedOn w:val="1"/>
    <w:qFormat/>
    <w:uiPriority w:val="99"/>
    <w:pPr>
      <w:tabs>
        <w:tab w:val="clear" w:pos="794"/>
        <w:tab w:val="clear" w:pos="1191"/>
        <w:tab w:val="clear" w:pos="1588"/>
        <w:tab w:val="clear" w:pos="1985"/>
      </w:tabs>
      <w:ind w:left="1418"/>
      <w:jc w:val="left"/>
    </w:pPr>
    <w:rPr>
      <w:rFonts w:ascii="Arial" w:hAnsi="Arial"/>
      <w:sz w:val="32"/>
      <w:lang w:val="en-US"/>
    </w:rPr>
  </w:style>
  <w:style w:type="paragraph" w:customStyle="1" w:styleId="360">
    <w:name w:val="Source"/>
    <w:basedOn w:val="1"/>
    <w:next w:val="317"/>
    <w:qFormat/>
    <w:uiPriority w:val="99"/>
    <w:pPr>
      <w:spacing w:before="840" w:after="200"/>
      <w:jc w:val="center"/>
    </w:pPr>
    <w:rPr>
      <w:b/>
      <w:sz w:val="28"/>
    </w:rPr>
  </w:style>
  <w:style w:type="paragraph" w:customStyle="1" w:styleId="361">
    <w:name w:val="Special Footer"/>
    <w:basedOn w:val="39"/>
    <w:qFormat/>
    <w:uiPriority w:val="99"/>
    <w:pPr>
      <w:tabs>
        <w:tab w:val="left" w:pos="567"/>
        <w:tab w:val="left" w:pos="1134"/>
        <w:tab w:val="left" w:pos="1701"/>
        <w:tab w:val="left" w:pos="2268"/>
        <w:tab w:val="left" w:pos="2835"/>
        <w:tab w:val="clear" w:pos="4849"/>
      </w:tabs>
    </w:pPr>
    <w:rPr>
      <w:caps/>
    </w:rPr>
  </w:style>
  <w:style w:type="character" w:customStyle="1" w:styleId="362">
    <w:name w:val="Table_freq"/>
    <w:qFormat/>
    <w:uiPriority w:val="99"/>
    <w:rPr>
      <w:rFonts w:cs="Times New Roman"/>
      <w:b/>
      <w:color w:val="auto"/>
    </w:rPr>
  </w:style>
  <w:style w:type="paragraph" w:customStyle="1" w:styleId="363">
    <w:name w:val="Table_NoTitle"/>
    <w:basedOn w:val="1"/>
    <w:next w:val="176"/>
    <w:qFormat/>
    <w:uiPriority w:val="99"/>
    <w:pPr>
      <w:keepNext/>
      <w:keepLines/>
      <w:spacing w:before="360" w:after="120"/>
      <w:jc w:val="center"/>
    </w:pPr>
    <w:rPr>
      <w:b/>
    </w:rPr>
  </w:style>
  <w:style w:type="paragraph" w:customStyle="1" w:styleId="364">
    <w:name w:val="Title 1"/>
    <w:basedOn w:val="360"/>
    <w:next w:val="365"/>
    <w:qFormat/>
    <w:uiPriority w:val="99"/>
    <w:pPr>
      <w:tabs>
        <w:tab w:val="left" w:pos="567"/>
        <w:tab w:val="left" w:pos="1134"/>
        <w:tab w:val="left" w:pos="1701"/>
        <w:tab w:val="left" w:pos="2268"/>
        <w:tab w:val="left" w:pos="2835"/>
        <w:tab w:val="clear" w:pos="794"/>
        <w:tab w:val="clear" w:pos="1191"/>
        <w:tab w:val="clear" w:pos="1588"/>
        <w:tab w:val="clear" w:pos="1985"/>
      </w:tabs>
      <w:spacing w:before="240" w:after="0"/>
    </w:pPr>
    <w:rPr>
      <w:b w:val="0"/>
      <w:caps/>
    </w:rPr>
  </w:style>
  <w:style w:type="paragraph" w:customStyle="1" w:styleId="365">
    <w:name w:val="Title 2"/>
    <w:basedOn w:val="364"/>
    <w:next w:val="366"/>
    <w:qFormat/>
    <w:uiPriority w:val="99"/>
  </w:style>
  <w:style w:type="paragraph" w:customStyle="1" w:styleId="366">
    <w:name w:val="Title 3"/>
    <w:basedOn w:val="365"/>
    <w:next w:val="367"/>
    <w:qFormat/>
    <w:uiPriority w:val="99"/>
    <w:rPr>
      <w:caps w:val="0"/>
    </w:rPr>
  </w:style>
  <w:style w:type="paragraph" w:customStyle="1" w:styleId="367">
    <w:name w:val="Title 4"/>
    <w:basedOn w:val="366"/>
    <w:next w:val="2"/>
    <w:qFormat/>
    <w:uiPriority w:val="99"/>
    <w:rPr>
      <w:b/>
    </w:rPr>
  </w:style>
  <w:style w:type="paragraph" w:customStyle="1" w:styleId="368">
    <w:name w:val="Art_heading"/>
    <w:basedOn w:val="1"/>
    <w:next w:val="317"/>
    <w:qFormat/>
    <w:uiPriority w:val="99"/>
    <w:pPr>
      <w:spacing w:before="480"/>
      <w:jc w:val="center"/>
    </w:pPr>
    <w:rPr>
      <w:b/>
      <w:sz w:val="28"/>
    </w:rPr>
  </w:style>
  <w:style w:type="paragraph" w:customStyle="1" w:styleId="369">
    <w:name w:val="Annex_ref"/>
    <w:basedOn w:val="1"/>
    <w:next w:val="1"/>
    <w:uiPriority w:val="99"/>
    <w:pPr>
      <w:spacing w:before="0"/>
      <w:jc w:val="center"/>
    </w:pPr>
  </w:style>
  <w:style w:type="paragraph" w:customStyle="1" w:styleId="370">
    <w:name w:val="Appendix_ref"/>
    <w:basedOn w:val="369"/>
    <w:next w:val="317"/>
    <w:qFormat/>
    <w:uiPriority w:val="99"/>
  </w:style>
  <w:style w:type="paragraph" w:customStyle="1" w:styleId="371">
    <w:name w:val="ASN.1_continue"/>
    <w:basedOn w:val="113"/>
    <w:qFormat/>
    <w:uiPriority w:val="99"/>
    <w:pPr>
      <w:tabs>
        <w:tab w:val="left" w:pos="567"/>
        <w:tab w:val="left" w:pos="1134"/>
        <w:tab w:val="left" w:pos="1701"/>
        <w:tab w:val="left" w:pos="2268"/>
        <w:tab w:val="left" w:pos="2835"/>
        <w:tab w:val="left" w:pos="3402"/>
        <w:tab w:val="left" w:pos="4536"/>
        <w:tab w:val="left" w:pos="5103"/>
        <w:tab w:val="left" w:pos="5670"/>
        <w:tab w:val="clear" w:pos="794"/>
        <w:tab w:val="clear" w:pos="1191"/>
        <w:tab w:val="clear" w:pos="1588"/>
        <w:tab w:val="clear" w:pos="1985"/>
        <w:tab w:val="clear" w:pos="2381"/>
        <w:tab w:val="clear" w:pos="2778"/>
        <w:tab w:val="clear" w:pos="3175"/>
        <w:tab w:val="clear" w:pos="3572"/>
        <w:tab w:val="clear" w:pos="4366"/>
        <w:tab w:val="clear" w:pos="4763"/>
        <w:tab w:val="clear" w:pos="5160"/>
        <w:tab w:val="clear" w:pos="5557"/>
        <w:tab w:val="clear" w:pos="5954"/>
        <w:tab w:val="clear" w:pos="6350"/>
        <w:tab w:val="clear" w:pos="9735"/>
      </w:tabs>
      <w:snapToGrid w:val="0"/>
      <w:spacing w:before="0"/>
    </w:pPr>
    <w:rPr>
      <w:rFonts w:ascii="Courier New" w:hAnsi="Courier New" w:cs="Courier New"/>
    </w:rPr>
  </w:style>
  <w:style w:type="paragraph" w:customStyle="1" w:styleId="372">
    <w:name w:val="ASN.1_italic"/>
    <w:basedOn w:val="113"/>
    <w:qFormat/>
    <w:uiPriority w:val="99"/>
    <w:pPr>
      <w:tabs>
        <w:tab w:val="left" w:pos="567"/>
        <w:tab w:val="left" w:pos="1134"/>
        <w:tab w:val="left" w:pos="1701"/>
        <w:tab w:val="left" w:pos="2268"/>
        <w:tab w:val="left" w:pos="2835"/>
        <w:tab w:val="left" w:pos="3402"/>
        <w:tab w:val="left" w:pos="4536"/>
        <w:tab w:val="left" w:pos="5103"/>
        <w:tab w:val="left" w:pos="5670"/>
        <w:tab w:val="clear" w:pos="794"/>
        <w:tab w:val="clear" w:pos="1191"/>
        <w:tab w:val="clear" w:pos="1588"/>
        <w:tab w:val="clear" w:pos="1985"/>
        <w:tab w:val="clear" w:pos="2381"/>
        <w:tab w:val="clear" w:pos="2778"/>
        <w:tab w:val="clear" w:pos="3175"/>
        <w:tab w:val="clear" w:pos="3572"/>
        <w:tab w:val="clear" w:pos="4366"/>
        <w:tab w:val="clear" w:pos="4763"/>
        <w:tab w:val="clear" w:pos="5160"/>
        <w:tab w:val="clear" w:pos="5557"/>
        <w:tab w:val="clear" w:pos="5954"/>
        <w:tab w:val="clear" w:pos="6350"/>
        <w:tab w:val="clear" w:pos="9735"/>
      </w:tabs>
      <w:snapToGrid w:val="0"/>
      <w:spacing w:before="0"/>
    </w:pPr>
    <w:rPr>
      <w:rFonts w:ascii="Courier New" w:hAnsi="Courier New" w:cs="Courier New"/>
      <w:b w:val="0"/>
      <w:i/>
    </w:rPr>
  </w:style>
  <w:style w:type="paragraph" w:customStyle="1" w:styleId="373">
    <w:name w:val="Couv_note"/>
    <w:basedOn w:val="1"/>
    <w:qFormat/>
    <w:uiPriority w:val="99"/>
    <w:pPr>
      <w:tabs>
        <w:tab w:val="left" w:pos="1134"/>
        <w:tab w:val="left" w:pos="1418"/>
        <w:tab w:val="clear" w:pos="794"/>
        <w:tab w:val="clear" w:pos="1191"/>
        <w:tab w:val="clear" w:pos="1588"/>
        <w:tab w:val="clear" w:pos="1985"/>
      </w:tabs>
      <w:spacing w:before="200"/>
    </w:pPr>
    <w:rPr>
      <w:rFonts w:ascii="Arial" w:hAnsi="Arial"/>
    </w:rPr>
  </w:style>
  <w:style w:type="paragraph" w:customStyle="1" w:styleId="374">
    <w:name w:val="Couv_rec_No"/>
    <w:basedOn w:val="1"/>
    <w:qFormat/>
    <w:uiPriority w:val="99"/>
    <w:pPr>
      <w:tabs>
        <w:tab w:val="clear" w:pos="794"/>
        <w:tab w:val="clear" w:pos="1191"/>
        <w:tab w:val="clear" w:pos="1588"/>
        <w:tab w:val="clear" w:pos="1985"/>
      </w:tabs>
      <w:spacing w:before="6"/>
      <w:ind w:left="1418"/>
    </w:pPr>
    <w:rPr>
      <w:rFonts w:ascii="Arial" w:hAnsi="Arial"/>
      <w:sz w:val="32"/>
    </w:rPr>
  </w:style>
  <w:style w:type="paragraph" w:customStyle="1" w:styleId="375">
    <w:name w:val="Couv_rec_title"/>
    <w:basedOn w:val="1"/>
    <w:qFormat/>
    <w:uiPriority w:val="99"/>
    <w:pPr>
      <w:keepNext/>
      <w:keepLines/>
      <w:tabs>
        <w:tab w:val="clear" w:pos="794"/>
        <w:tab w:val="clear" w:pos="1191"/>
        <w:tab w:val="clear" w:pos="1588"/>
        <w:tab w:val="clear" w:pos="1985"/>
      </w:tabs>
      <w:spacing w:before="240"/>
      <w:ind w:left="1418"/>
      <w:jc w:val="left"/>
    </w:pPr>
    <w:rPr>
      <w:rFonts w:ascii="Arial" w:hAnsi="Arial"/>
      <w:b/>
      <w:sz w:val="36"/>
    </w:rPr>
  </w:style>
  <w:style w:type="paragraph" w:customStyle="1" w:styleId="376">
    <w:name w:val="Index_title"/>
    <w:basedOn w:val="1"/>
    <w:qFormat/>
    <w:uiPriority w:val="99"/>
    <w:pPr>
      <w:spacing w:after="68"/>
      <w:jc w:val="center"/>
    </w:pPr>
    <w:rPr>
      <w:b/>
      <w:sz w:val="24"/>
    </w:rPr>
  </w:style>
  <w:style w:type="paragraph" w:customStyle="1" w:styleId="377">
    <w:name w:val="Normal after title"/>
    <w:basedOn w:val="1"/>
    <w:qFormat/>
    <w:uiPriority w:val="99"/>
    <w:pPr>
      <w:spacing w:before="480"/>
    </w:pPr>
    <w:rPr>
      <w:rFonts w:ascii="Times" w:hAnsi="Times"/>
      <w:lang w:val="en-US"/>
    </w:rPr>
  </w:style>
  <w:style w:type="paragraph" w:customStyle="1" w:styleId="378">
    <w:name w:val="Table_fin"/>
    <w:basedOn w:val="1"/>
    <w:next w:val="1"/>
    <w:qFormat/>
    <w:uiPriority w:val="99"/>
    <w:pPr>
      <w:tabs>
        <w:tab w:val="clear" w:pos="794"/>
        <w:tab w:val="clear" w:pos="1191"/>
        <w:tab w:val="clear" w:pos="1588"/>
        <w:tab w:val="clear" w:pos="1985"/>
      </w:tabs>
      <w:spacing w:before="0"/>
    </w:pPr>
    <w:rPr>
      <w:sz w:val="12"/>
    </w:rPr>
  </w:style>
  <w:style w:type="character" w:customStyle="1" w:styleId="379">
    <w:name w:val="Date Char"/>
    <w:link w:val="35"/>
    <w:semiHidden/>
    <w:qFormat/>
    <w:locked/>
    <w:uiPriority w:val="99"/>
    <w:rPr>
      <w:rFonts w:ascii="Times New Roman" w:hAnsi="Times New Roman" w:cs="Times New Roman"/>
      <w:sz w:val="20"/>
      <w:szCs w:val="20"/>
      <w:lang w:val="en-GB"/>
    </w:rPr>
  </w:style>
  <w:style w:type="paragraph" w:customStyle="1" w:styleId="380">
    <w:name w:val="Style Heading 1 + Justified"/>
    <w:basedOn w:val="2"/>
    <w:qFormat/>
    <w:uiPriority w:val="99"/>
    <w:pPr>
      <w:keepLines w:val="0"/>
      <w:tabs>
        <w:tab w:val="left" w:pos="360"/>
        <w:tab w:val="left" w:pos="1080"/>
        <w:tab w:val="left" w:pos="1440"/>
        <w:tab w:val="clear" w:pos="794"/>
        <w:tab w:val="clear" w:pos="1191"/>
        <w:tab w:val="clear" w:pos="1588"/>
        <w:tab w:val="clear" w:pos="1985"/>
      </w:tabs>
      <w:spacing w:before="240" w:after="60"/>
      <w:ind w:left="432" w:hanging="432"/>
      <w:jc w:val="both"/>
    </w:pPr>
    <w:rPr>
      <w:rFonts w:ascii="Times New Roman Bold" w:hAnsi="Times New Roman Bold"/>
      <w:kern w:val="32"/>
      <w:sz w:val="32"/>
      <w:szCs w:val="20"/>
      <w:lang w:val="en-US"/>
    </w:rPr>
  </w:style>
  <w:style w:type="character" w:customStyle="1" w:styleId="381">
    <w:name w:val="Caption Char1"/>
    <w:link w:val="19"/>
    <w:qFormat/>
    <w:locked/>
    <w:uiPriority w:val="0"/>
    <w:rPr>
      <w:rFonts w:ascii="Times New Roman" w:hAnsi="Times New Roman"/>
      <w:b/>
      <w:bCs/>
      <w:lang w:val="en-US" w:eastAsia="en-US"/>
    </w:rPr>
  </w:style>
  <w:style w:type="character" w:customStyle="1" w:styleId="382">
    <w:name w:val="Caption Char"/>
    <w:qFormat/>
    <w:locked/>
    <w:uiPriority w:val="0"/>
    <w:rPr>
      <w:rFonts w:eastAsia="宋体" w:cs="Times New Roman"/>
      <w:b/>
      <w:bCs/>
    </w:rPr>
  </w:style>
  <w:style w:type="paragraph" w:customStyle="1" w:styleId="383">
    <w:name w:val="変更箇所1"/>
    <w:hidden/>
    <w:semiHidden/>
    <w:qFormat/>
    <w:uiPriority w:val="99"/>
    <w:rPr>
      <w:rFonts w:ascii="Times New Roman" w:hAnsi="Times New Roman" w:eastAsia="Malgun Gothic" w:cs="Times New Roman"/>
      <w:lang w:val="en-GB" w:eastAsia="en-US" w:bidi="ar-SA"/>
    </w:rPr>
  </w:style>
  <w:style w:type="paragraph" w:customStyle="1" w:styleId="384">
    <w:name w:val="ANNEXN"/>
    <w:basedOn w:val="315"/>
    <w:next w:val="1"/>
    <w:qFormat/>
    <w:uiPriority w:val="0"/>
    <w:pPr>
      <w:numPr>
        <w:numId w:val="0"/>
      </w:numPr>
    </w:pPr>
    <w:rPr>
      <w:lang w:val="en-GB"/>
    </w:rPr>
  </w:style>
  <w:style w:type="paragraph" w:customStyle="1" w:styleId="385">
    <w:name w:val="na4"/>
    <w:basedOn w:val="312"/>
    <w:next w:val="1"/>
    <w:qFormat/>
    <w:uiPriority w:val="0"/>
    <w:pPr>
      <w:numPr>
        <w:ilvl w:val="0"/>
        <w:numId w:val="21"/>
      </w:numPr>
      <w:tabs>
        <w:tab w:val="left" w:pos="1060"/>
        <w:tab w:val="clear" w:pos="643"/>
      </w:tabs>
      <w:ind w:left="0" w:firstLine="0"/>
    </w:pPr>
    <w:rPr>
      <w:lang w:val="en-GB"/>
    </w:rPr>
  </w:style>
  <w:style w:type="character" w:customStyle="1" w:styleId="386">
    <w:name w:val="Subtitle Char"/>
    <w:link w:val="47"/>
    <w:qFormat/>
    <w:uiPriority w:val="0"/>
    <w:rPr>
      <w:rFonts w:ascii="Arial" w:hAnsi="Arial" w:eastAsia="MS Mincho"/>
      <w:sz w:val="24"/>
      <w:lang w:eastAsia="ja-JP"/>
    </w:rPr>
  </w:style>
  <w:style w:type="paragraph" w:customStyle="1" w:styleId="387">
    <w:name w:val="Table footnote"/>
    <w:basedOn w:val="1"/>
    <w:qFormat/>
    <w:uiPriority w:val="0"/>
    <w:pPr>
      <w:tabs>
        <w:tab w:val="left" w:pos="340"/>
        <w:tab w:val="clear" w:pos="794"/>
        <w:tab w:val="clear" w:pos="1191"/>
        <w:tab w:val="clear" w:pos="1588"/>
        <w:tab w:val="clear" w:pos="1985"/>
      </w:tabs>
      <w:overflowPunct/>
      <w:autoSpaceDE/>
      <w:autoSpaceDN/>
      <w:adjustRightInd/>
      <w:spacing w:before="60" w:after="60" w:line="190" w:lineRule="atLeast"/>
      <w:textAlignment w:val="auto"/>
    </w:pPr>
    <w:rPr>
      <w:rFonts w:ascii="Arial" w:hAnsi="Arial" w:eastAsia="MS Mincho"/>
      <w:sz w:val="16"/>
      <w:lang w:eastAsia="ja-JP"/>
    </w:rPr>
  </w:style>
  <w:style w:type="paragraph" w:customStyle="1" w:styleId="388">
    <w:name w:val="Table title"/>
    <w:basedOn w:val="1"/>
    <w:next w:val="1"/>
    <w:qFormat/>
    <w:uiPriority w:val="0"/>
    <w:pPr>
      <w:keepNext/>
      <w:tabs>
        <w:tab w:val="clear" w:pos="794"/>
        <w:tab w:val="clear" w:pos="1191"/>
        <w:tab w:val="clear" w:pos="1588"/>
        <w:tab w:val="clear" w:pos="1985"/>
      </w:tabs>
      <w:suppressAutoHyphens/>
      <w:overflowPunct/>
      <w:autoSpaceDE/>
      <w:autoSpaceDN/>
      <w:adjustRightInd/>
      <w:spacing w:before="120" w:after="120" w:line="230" w:lineRule="exact"/>
      <w:jc w:val="center"/>
      <w:textAlignment w:val="auto"/>
    </w:pPr>
    <w:rPr>
      <w:rFonts w:ascii="Arial" w:hAnsi="Arial" w:eastAsia="MS Mincho"/>
      <w:b/>
      <w:lang w:eastAsia="ja-JP"/>
    </w:rPr>
  </w:style>
  <w:style w:type="paragraph" w:customStyle="1" w:styleId="389">
    <w:name w:val="スタイル 見出し 4h4H4H41 + (日) ＭＳ 明朝"/>
    <w:basedOn w:val="5"/>
    <w:link w:val="390"/>
    <w:qFormat/>
    <w:uiPriority w:val="0"/>
    <w:pPr>
      <w:keepLines w:val="0"/>
      <w:tabs>
        <w:tab w:val="left" w:pos="360"/>
        <w:tab w:val="left" w:pos="1080"/>
        <w:tab w:val="left" w:pos="1440"/>
        <w:tab w:val="clear" w:pos="794"/>
        <w:tab w:val="clear" w:pos="1191"/>
        <w:tab w:val="clear" w:pos="1588"/>
      </w:tabs>
      <w:spacing w:before="240" w:after="60"/>
      <w:ind w:left="864" w:hanging="864"/>
    </w:pPr>
    <w:rPr>
      <w:rFonts w:ascii="Calibri" w:hAnsi="Calibri" w:eastAsia="MS Mincho"/>
      <w:sz w:val="26"/>
      <w:szCs w:val="28"/>
      <w:lang w:val="en-US" w:eastAsia="en-US"/>
    </w:rPr>
  </w:style>
  <w:style w:type="character" w:customStyle="1" w:styleId="390">
    <w:name w:val="スタイル 見出し 4h4H4H41 + (日) ＭＳ 明朝 (文字)"/>
    <w:link w:val="389"/>
    <w:qFormat/>
    <w:uiPriority w:val="0"/>
    <w:rPr>
      <w:rFonts w:ascii="Calibri" w:hAnsi="Calibri" w:eastAsia="MS Mincho"/>
      <w:b/>
      <w:bCs/>
      <w:sz w:val="26"/>
      <w:szCs w:val="28"/>
      <w:lang w:val="en-US" w:eastAsia="en-US"/>
    </w:rPr>
  </w:style>
  <w:style w:type="paragraph" w:customStyle="1" w:styleId="391">
    <w:name w:val="Table text (10)"/>
    <w:basedOn w:val="1"/>
    <w:qFormat/>
    <w:uiPriority w:val="0"/>
    <w:pPr>
      <w:tabs>
        <w:tab w:val="clear" w:pos="794"/>
        <w:tab w:val="clear" w:pos="1191"/>
        <w:tab w:val="clear" w:pos="1588"/>
        <w:tab w:val="clear" w:pos="1985"/>
      </w:tabs>
      <w:overflowPunct/>
      <w:autoSpaceDE/>
      <w:autoSpaceDN/>
      <w:adjustRightInd/>
      <w:spacing w:before="60" w:after="60" w:line="230" w:lineRule="atLeast"/>
      <w:textAlignment w:val="auto"/>
    </w:pPr>
    <w:rPr>
      <w:rFonts w:ascii="Arial" w:hAnsi="Arial" w:eastAsia="MS Mincho"/>
      <w:lang w:eastAsia="ja-JP"/>
    </w:rPr>
  </w:style>
  <w:style w:type="paragraph" w:customStyle="1" w:styleId="392">
    <w:name w:val="変更箇所2"/>
    <w:hidden/>
    <w:semiHidden/>
    <w:qFormat/>
    <w:uiPriority w:val="99"/>
    <w:rPr>
      <w:rFonts w:ascii="Times New Roman" w:hAnsi="Times New Roman" w:eastAsia="Malgun Gothic" w:cs="Times New Roman"/>
      <w:lang w:val="en-GB" w:eastAsia="en-US" w:bidi="ar-SA"/>
    </w:rPr>
  </w:style>
  <w:style w:type="paragraph" w:styleId="393">
    <w:name w:val="List Paragraph"/>
    <w:basedOn w:val="1"/>
    <w:qFormat/>
    <w:uiPriority w:val="34"/>
    <w:pPr>
      <w:tabs>
        <w:tab w:val="clear" w:pos="794"/>
        <w:tab w:val="clear" w:pos="1191"/>
        <w:tab w:val="clear" w:pos="1588"/>
        <w:tab w:val="clear" w:pos="1985"/>
      </w:tabs>
      <w:overflowPunct/>
      <w:autoSpaceDE/>
      <w:autoSpaceDN/>
      <w:adjustRightInd/>
      <w:spacing w:before="0"/>
      <w:ind w:left="720"/>
      <w:contextualSpacing/>
      <w:jc w:val="left"/>
      <w:textAlignment w:val="auto"/>
    </w:pPr>
    <w:rPr>
      <w:rFonts w:eastAsia="Times New Roman"/>
      <w:sz w:val="24"/>
      <w:szCs w:val="24"/>
      <w:lang w:eastAsia="en-GB"/>
    </w:rPr>
  </w:style>
  <w:style w:type="paragraph" w:customStyle="1" w:styleId="394">
    <w:name w:val="Revision"/>
    <w:hidden/>
    <w:semiHidden/>
    <w:qFormat/>
    <w:uiPriority w:val="99"/>
    <w:rPr>
      <w:rFonts w:ascii="Times New Roman" w:hAnsi="Times New Roman" w:eastAsia="Malgun Gothic" w:cs="Times New Roman"/>
      <w:lang w:val="en-GB" w:eastAsia="en-US" w:bidi="ar-SA"/>
    </w:rPr>
  </w:style>
  <w:style w:type="paragraph" w:customStyle="1" w:styleId="395">
    <w:name w:val="Default"/>
    <w:qFormat/>
    <w:uiPriority w:val="0"/>
    <w:pPr>
      <w:autoSpaceDE w:val="0"/>
      <w:autoSpaceDN w:val="0"/>
      <w:adjustRightInd w:val="0"/>
    </w:pPr>
    <w:rPr>
      <w:rFonts w:ascii="Times New Roman" w:hAnsi="Times New Roman" w:eastAsia="Malgun Gothic" w:cs="Times New Roman"/>
      <w:color w:val="000000"/>
      <w:sz w:val="24"/>
      <w:szCs w:val="24"/>
      <w:lang w:val="en-US" w:eastAsia="en-US" w:bidi="ar-SA"/>
    </w:rPr>
  </w:style>
  <w:style w:type="paragraph" w:customStyle="1" w:styleId="396">
    <w:name w:val="EncoderConfig"/>
    <w:basedOn w:val="1"/>
    <w:next w:val="1"/>
    <w:link w:val="397"/>
    <w:qFormat/>
    <w:uiPriority w:val="0"/>
    <w:rPr>
      <w:rFonts w:ascii="Consolas" w:hAnsi="Consolas"/>
      <w:sz w:val="19"/>
    </w:rPr>
  </w:style>
  <w:style w:type="character" w:customStyle="1" w:styleId="397">
    <w:name w:val="EncoderConfig Char"/>
    <w:link w:val="396"/>
    <w:qFormat/>
    <w:uiPriority w:val="0"/>
    <w:rPr>
      <w:rFonts w:ascii="Consolas" w:hAnsi="Consolas"/>
      <w:sz w:val="19"/>
      <w:lang w:val="en-GB" w:eastAsia="en-US"/>
    </w:rPr>
  </w:style>
  <w:style w:type="character" w:customStyle="1" w:styleId="398">
    <w:name w:val="Software Macro"/>
    <w:qFormat/>
    <w:uiPriority w:val="1"/>
    <w:rPr>
      <w:rFonts w:ascii="Consolas" w:hAnsi="Consolas" w:cs="Consolas"/>
      <w:sz w:val="19"/>
      <w:szCs w:val="19"/>
      <w:lang w:val="en-AU" w:eastAsia="ja-JP"/>
    </w:rPr>
  </w:style>
  <w:style w:type="character" w:customStyle="1" w:styleId="399">
    <w:name w:val="Plain Text Char"/>
    <w:link w:val="31"/>
    <w:qFormat/>
    <w:uiPriority w:val="99"/>
    <w:rPr>
      <w:rFonts w:ascii="Courier New" w:hAnsi="Courier New" w:eastAsia="Times New Roman"/>
      <w:szCs w:val="21"/>
      <w:lang w:val="en-GB" w:eastAsia="en-US"/>
    </w:rPr>
  </w:style>
  <w:style w:type="paragraph" w:customStyle="1" w:styleId="400">
    <w:name w:val="Software-link"/>
    <w:basedOn w:val="1"/>
    <w:qFormat/>
    <w:uiPriority w:val="0"/>
    <w:pPr>
      <w:pBdr>
        <w:top w:val="single" w:color="auto" w:sz="4" w:space="1"/>
        <w:left w:val="single" w:color="auto" w:sz="4" w:space="4"/>
        <w:bottom w:val="single" w:color="auto" w:sz="4" w:space="1"/>
        <w:right w:val="single" w:color="auto" w:sz="4" w:space="4"/>
      </w:pBdr>
      <w:shd w:val="clear" w:color="auto" w:fill="D9D9D9"/>
      <w:jc w:val="left"/>
    </w:pPr>
    <w:rPr>
      <w:rFonts w:eastAsia="Times New Roman"/>
    </w:rPr>
  </w:style>
  <w:style w:type="paragraph" w:customStyle="1" w:styleId="401">
    <w:name w:val="EncoderIndentedDescription"/>
    <w:basedOn w:val="1"/>
    <w:qFormat/>
    <w:uiPriority w:val="0"/>
    <w:pPr>
      <w:tabs>
        <w:tab w:val="clear" w:pos="794"/>
        <w:tab w:val="clear" w:pos="1191"/>
        <w:tab w:val="clear" w:pos="1588"/>
        <w:tab w:val="clear" w:pos="1985"/>
      </w:tabs>
      <w:overflowPunct/>
      <w:spacing w:before="0"/>
      <w:jc w:val="left"/>
      <w:textAlignment w:val="auto"/>
    </w:pPr>
    <w:rPr>
      <w:rFonts w:ascii="NimbusRomNo9L-Regu" w:hAnsi="NimbusRomNo9L-Regu" w:cs="NimbusRomNo9L-Regu"/>
      <w:sz w:val="18"/>
      <w:szCs w:val="18"/>
      <w:lang w:eastAsia="en-GB"/>
    </w:rPr>
  </w:style>
  <w:style w:type="paragraph" w:customStyle="1" w:styleId="402">
    <w:name w:val="TOC Heading"/>
    <w:basedOn w:val="2"/>
    <w:next w:val="1"/>
    <w:semiHidden/>
    <w:unhideWhenUsed/>
    <w:qFormat/>
    <w:uiPriority w:val="39"/>
    <w:pPr>
      <w:numPr>
        <w:numId w:val="0"/>
      </w:numPr>
      <w:tabs>
        <w:tab w:val="clear" w:pos="794"/>
        <w:tab w:val="clear" w:pos="1191"/>
        <w:tab w:val="clear" w:pos="1588"/>
        <w:tab w:val="clear" w:pos="1985"/>
      </w:tabs>
      <w:overflowPunct/>
      <w:autoSpaceDE/>
      <w:autoSpaceDN/>
      <w:adjustRightInd/>
      <w:spacing w:line="276" w:lineRule="auto"/>
      <w:textAlignment w:val="auto"/>
      <w:outlineLvl w:val="9"/>
    </w:pPr>
    <w:rPr>
      <w:rFonts w:ascii="Cambria" w:hAnsi="Cambria" w:eastAsia="MS Gothic"/>
      <w:color w:val="365F91"/>
      <w:sz w:val="28"/>
      <w:szCs w:val="28"/>
      <w:lang w:val="en-US" w:eastAsia="ja-JP"/>
    </w:rPr>
  </w:style>
  <w:style w:type="character" w:styleId="403">
    <w:name w:val="Placeholder Text"/>
    <w:basedOn w:val="63"/>
    <w:semiHidden/>
    <w:qFormat/>
    <w:uiPriority w:val="99"/>
    <w:rPr>
      <w:color w:val="808080"/>
    </w:rPr>
  </w:style>
  <w:style w:type="character" w:customStyle="1" w:styleId="404">
    <w:name w:val="Unresolved Mention"/>
    <w:basedOn w:val="63"/>
    <w:semiHidden/>
    <w:unhideWhenUsed/>
    <w:qFormat/>
    <w:uiPriority w:val="99"/>
    <w:rPr>
      <w:color w:val="808080"/>
      <w:shd w:val="clear" w:color="auto" w:fill="E6E6E6"/>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14.bin"/><Relationship Id="rId98" Type="http://schemas.openxmlformats.org/officeDocument/2006/relationships/image" Target="media/image80.wmf"/><Relationship Id="rId97" Type="http://schemas.openxmlformats.org/officeDocument/2006/relationships/oleObject" Target="embeddings/oleObject13.bin"/><Relationship Id="rId96" Type="http://schemas.openxmlformats.org/officeDocument/2006/relationships/image" Target="media/image79.wmf"/><Relationship Id="rId95" Type="http://schemas.openxmlformats.org/officeDocument/2006/relationships/oleObject" Target="embeddings/oleObject12.bin"/><Relationship Id="rId94" Type="http://schemas.openxmlformats.org/officeDocument/2006/relationships/image" Target="media/image78.wmf"/><Relationship Id="rId93" Type="http://schemas.openxmlformats.org/officeDocument/2006/relationships/oleObject" Target="embeddings/oleObject11.bin"/><Relationship Id="rId92" Type="http://schemas.openxmlformats.org/officeDocument/2006/relationships/image" Target="media/image77.wmf"/><Relationship Id="rId91" Type="http://schemas.openxmlformats.org/officeDocument/2006/relationships/oleObject" Target="embeddings/oleObject10.bin"/><Relationship Id="rId90" Type="http://schemas.openxmlformats.org/officeDocument/2006/relationships/image" Target="media/image76.png"/><Relationship Id="rId9" Type="http://schemas.openxmlformats.org/officeDocument/2006/relationships/image" Target="media/image3.emf"/><Relationship Id="rId89" Type="http://schemas.openxmlformats.org/officeDocument/2006/relationships/image" Target="media/image75.wmf"/><Relationship Id="rId88" Type="http://schemas.openxmlformats.org/officeDocument/2006/relationships/image" Target="media/image74.wmf"/><Relationship Id="rId87" Type="http://schemas.openxmlformats.org/officeDocument/2006/relationships/image" Target="media/image73.wmf"/><Relationship Id="rId86" Type="http://schemas.openxmlformats.org/officeDocument/2006/relationships/image" Target="media/image72.wmf"/><Relationship Id="rId85" Type="http://schemas.openxmlformats.org/officeDocument/2006/relationships/image" Target="media/image71.wmf"/><Relationship Id="rId84" Type="http://schemas.openxmlformats.org/officeDocument/2006/relationships/image" Target="media/image70.emf"/><Relationship Id="rId83" Type="http://schemas.openxmlformats.org/officeDocument/2006/relationships/image" Target="media/image69.emf"/><Relationship Id="rId82" Type="http://schemas.openxmlformats.org/officeDocument/2006/relationships/oleObject" Target="embeddings/oleObject9.bin"/><Relationship Id="rId81" Type="http://schemas.openxmlformats.org/officeDocument/2006/relationships/image" Target="media/image68.emf"/><Relationship Id="rId80" Type="http://schemas.openxmlformats.org/officeDocument/2006/relationships/oleObject" Target="embeddings/oleObject8.bin"/><Relationship Id="rId8" Type="http://schemas.openxmlformats.org/officeDocument/2006/relationships/oleObject" Target="embeddings/oleObject1.bin"/><Relationship Id="rId79" Type="http://schemas.openxmlformats.org/officeDocument/2006/relationships/image" Target="media/image67.emf"/><Relationship Id="rId78" Type="http://schemas.openxmlformats.org/officeDocument/2006/relationships/oleObject" Target="embeddings/oleObject7.bin"/><Relationship Id="rId77" Type="http://schemas.openxmlformats.org/officeDocument/2006/relationships/image" Target="media/image66.emf"/><Relationship Id="rId76" Type="http://schemas.openxmlformats.org/officeDocument/2006/relationships/oleObject" Target="embeddings/oleObject6.bin"/><Relationship Id="rId75" Type="http://schemas.openxmlformats.org/officeDocument/2006/relationships/image" Target="media/image65.wmf"/><Relationship Id="rId74" Type="http://schemas.openxmlformats.org/officeDocument/2006/relationships/image" Target="media/image64.wmf"/><Relationship Id="rId73" Type="http://schemas.openxmlformats.org/officeDocument/2006/relationships/image" Target="media/image63.wmf"/><Relationship Id="rId72" Type="http://schemas.openxmlformats.org/officeDocument/2006/relationships/image" Target="media/image62.wmf"/><Relationship Id="rId71" Type="http://schemas.openxmlformats.org/officeDocument/2006/relationships/image" Target="media/image61.wmf"/><Relationship Id="rId70" Type="http://schemas.openxmlformats.org/officeDocument/2006/relationships/image" Target="media/image60.wmf"/><Relationship Id="rId7" Type="http://schemas.openxmlformats.org/officeDocument/2006/relationships/image" Target="media/image2.png"/><Relationship Id="rId69" Type="http://schemas.openxmlformats.org/officeDocument/2006/relationships/image" Target="media/image59.wmf"/><Relationship Id="rId68" Type="http://schemas.openxmlformats.org/officeDocument/2006/relationships/image" Target="media/image58.wmf"/><Relationship Id="rId67" Type="http://schemas.openxmlformats.org/officeDocument/2006/relationships/image" Target="media/image57.wmf"/><Relationship Id="rId66" Type="http://schemas.openxmlformats.org/officeDocument/2006/relationships/image" Target="media/image56.wmf"/><Relationship Id="rId65" Type="http://schemas.openxmlformats.org/officeDocument/2006/relationships/image" Target="media/image55.wmf"/><Relationship Id="rId64" Type="http://schemas.openxmlformats.org/officeDocument/2006/relationships/image" Target="media/image54.wmf"/><Relationship Id="rId63" Type="http://schemas.openxmlformats.org/officeDocument/2006/relationships/image" Target="media/image53.wmf"/><Relationship Id="rId62" Type="http://schemas.openxmlformats.org/officeDocument/2006/relationships/image" Target="media/image52.emf"/><Relationship Id="rId61" Type="http://schemas.openxmlformats.org/officeDocument/2006/relationships/oleObject" Target="embeddings/oleObject5.bin"/><Relationship Id="rId60" Type="http://schemas.openxmlformats.org/officeDocument/2006/relationships/image" Target="media/image51.emf"/><Relationship Id="rId6" Type="http://schemas.openxmlformats.org/officeDocument/2006/relationships/image" Target="media/image1.png"/><Relationship Id="rId59" Type="http://schemas.openxmlformats.org/officeDocument/2006/relationships/oleObject" Target="embeddings/oleObject4.bin"/><Relationship Id="rId58" Type="http://schemas.openxmlformats.org/officeDocument/2006/relationships/image" Target="media/image50.emf"/><Relationship Id="rId57" Type="http://schemas.openxmlformats.org/officeDocument/2006/relationships/image" Target="media/image49.emf"/><Relationship Id="rId56" Type="http://schemas.openxmlformats.org/officeDocument/2006/relationships/image" Target="media/image48.emf"/><Relationship Id="rId55" Type="http://schemas.openxmlformats.org/officeDocument/2006/relationships/image" Target="media/image47.emf"/><Relationship Id="rId54" Type="http://schemas.openxmlformats.org/officeDocument/2006/relationships/image" Target="media/image46.png"/><Relationship Id="rId53" Type="http://schemas.openxmlformats.org/officeDocument/2006/relationships/image" Target="media/image45.emf"/><Relationship Id="rId52" Type="http://schemas.openxmlformats.org/officeDocument/2006/relationships/image" Target="media/image44.emf"/><Relationship Id="rId51" Type="http://schemas.openxmlformats.org/officeDocument/2006/relationships/image" Target="media/image43.wmf"/><Relationship Id="rId50" Type="http://schemas.openxmlformats.org/officeDocument/2006/relationships/image" Target="media/image42.wmf"/><Relationship Id="rId5" Type="http://schemas.openxmlformats.org/officeDocument/2006/relationships/theme" Target="theme/theme1.xml"/><Relationship Id="rId49" Type="http://schemas.openxmlformats.org/officeDocument/2006/relationships/image" Target="media/image41.wmf"/><Relationship Id="rId48" Type="http://schemas.openxmlformats.org/officeDocument/2006/relationships/image" Target="media/image40.wmf"/><Relationship Id="rId47" Type="http://schemas.openxmlformats.org/officeDocument/2006/relationships/image" Target="media/image39.wmf"/><Relationship Id="rId46" Type="http://schemas.openxmlformats.org/officeDocument/2006/relationships/image" Target="media/image38.emf"/><Relationship Id="rId45" Type="http://schemas.openxmlformats.org/officeDocument/2006/relationships/image" Target="media/image37.wmf"/><Relationship Id="rId44" Type="http://schemas.openxmlformats.org/officeDocument/2006/relationships/image" Target="media/image36.wmf"/><Relationship Id="rId43" Type="http://schemas.openxmlformats.org/officeDocument/2006/relationships/image" Target="media/image35.wmf"/><Relationship Id="rId42" Type="http://schemas.openxmlformats.org/officeDocument/2006/relationships/image" Target="media/image34.wmf"/><Relationship Id="rId41" Type="http://schemas.openxmlformats.org/officeDocument/2006/relationships/image" Target="media/image33.wmf"/><Relationship Id="rId40" Type="http://schemas.openxmlformats.org/officeDocument/2006/relationships/image" Target="media/image32.wmf"/><Relationship Id="rId4" Type="http://schemas.openxmlformats.org/officeDocument/2006/relationships/footer" Target="footer1.xml"/><Relationship Id="rId39" Type="http://schemas.openxmlformats.org/officeDocument/2006/relationships/image" Target="media/image31.wmf"/><Relationship Id="rId38" Type="http://schemas.openxmlformats.org/officeDocument/2006/relationships/image" Target="media/image30.wmf"/><Relationship Id="rId37" Type="http://schemas.openxmlformats.org/officeDocument/2006/relationships/image" Target="media/image29.emf"/><Relationship Id="rId36" Type="http://schemas.openxmlformats.org/officeDocument/2006/relationships/image" Target="media/image28.emf"/><Relationship Id="rId35" Type="http://schemas.openxmlformats.org/officeDocument/2006/relationships/image" Target="media/image27.emf"/><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emf"/><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emf"/><Relationship Id="rId27" Type="http://schemas.openxmlformats.org/officeDocument/2006/relationships/image" Target="media/image19.emf"/><Relationship Id="rId26" Type="http://schemas.openxmlformats.org/officeDocument/2006/relationships/image" Target="media/image18.emf"/><Relationship Id="rId25" Type="http://schemas.openxmlformats.org/officeDocument/2006/relationships/image" Target="media/image17.emf"/><Relationship Id="rId24" Type="http://schemas.openxmlformats.org/officeDocument/2006/relationships/image" Target="media/image16.png"/><Relationship Id="rId23" Type="http://schemas.openxmlformats.org/officeDocument/2006/relationships/image" Target="media/image15.emf"/><Relationship Id="rId22" Type="http://schemas.openxmlformats.org/officeDocument/2006/relationships/image" Target="media/image14.emf"/><Relationship Id="rId21" Type="http://schemas.openxmlformats.org/officeDocument/2006/relationships/oleObject" Target="embeddings/oleObject3.bin"/><Relationship Id="rId20" Type="http://schemas.openxmlformats.org/officeDocument/2006/relationships/image" Target="media/image13.e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2.emf"/><Relationship Id="rId17" Type="http://schemas.openxmlformats.org/officeDocument/2006/relationships/image" Target="media/image11.emf"/><Relationship Id="rId16" Type="http://schemas.openxmlformats.org/officeDocument/2006/relationships/image" Target="media/image10.emf"/><Relationship Id="rId15" Type="http://schemas.openxmlformats.org/officeDocument/2006/relationships/image" Target="media/image9.emf"/><Relationship Id="rId14" Type="http://schemas.openxmlformats.org/officeDocument/2006/relationships/image" Target="media/image8.emf"/><Relationship Id="rId13" Type="http://schemas.openxmlformats.org/officeDocument/2006/relationships/image" Target="media/image7.emf"/><Relationship Id="rId12" Type="http://schemas.openxmlformats.org/officeDocument/2006/relationships/image" Target="media/image6.emf"/><Relationship Id="rId118" Type="http://schemas.microsoft.com/office/2011/relationships/people" Target="people.xml"/><Relationship Id="rId117" Type="http://schemas.openxmlformats.org/officeDocument/2006/relationships/fontTable" Target="fontTable.xml"/><Relationship Id="rId116" Type="http://schemas.openxmlformats.org/officeDocument/2006/relationships/customXml" Target="../customXml/item3.xml"/><Relationship Id="rId115" Type="http://schemas.openxmlformats.org/officeDocument/2006/relationships/customXml" Target="../customXml/item2.xml"/><Relationship Id="rId114" Type="http://schemas.openxmlformats.org/officeDocument/2006/relationships/numbering" Target="numbering.xml"/><Relationship Id="rId113" Type="http://schemas.openxmlformats.org/officeDocument/2006/relationships/customXml" Target="../customXml/item1.xml"/><Relationship Id="rId112" Type="http://schemas.openxmlformats.org/officeDocument/2006/relationships/image" Target="media/image90.png"/><Relationship Id="rId111" Type="http://schemas.openxmlformats.org/officeDocument/2006/relationships/image" Target="media/image89.emf"/><Relationship Id="rId110" Type="http://schemas.openxmlformats.org/officeDocument/2006/relationships/image" Target="media/image88.png"/><Relationship Id="rId11" Type="http://schemas.openxmlformats.org/officeDocument/2006/relationships/image" Target="media/image5.emf"/><Relationship Id="rId109" Type="http://schemas.openxmlformats.org/officeDocument/2006/relationships/image" Target="media/image87.wmf"/><Relationship Id="rId108" Type="http://schemas.openxmlformats.org/officeDocument/2006/relationships/image" Target="media/image86.wmf"/><Relationship Id="rId107" Type="http://schemas.openxmlformats.org/officeDocument/2006/relationships/image" Target="media/image85.png"/><Relationship Id="rId106" Type="http://schemas.openxmlformats.org/officeDocument/2006/relationships/image" Target="media/image84.wmf"/><Relationship Id="rId105" Type="http://schemas.openxmlformats.org/officeDocument/2006/relationships/oleObject" Target="embeddings/oleObject17.bin"/><Relationship Id="rId104" Type="http://schemas.openxmlformats.org/officeDocument/2006/relationships/image" Target="media/image83.wmf"/><Relationship Id="rId103" Type="http://schemas.openxmlformats.org/officeDocument/2006/relationships/oleObject" Target="embeddings/oleObject16.bin"/><Relationship Id="rId102" Type="http://schemas.openxmlformats.org/officeDocument/2006/relationships/image" Target="media/image82.wmf"/><Relationship Id="rId101" Type="http://schemas.openxmlformats.org/officeDocument/2006/relationships/oleObject" Target="embeddings/oleObject15.bin"/><Relationship Id="rId100" Type="http://schemas.openxmlformats.org/officeDocument/2006/relationships/image" Target="media/image81.wmf"/><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E5EF75-D2A8-40FC-A4AE-ABD95644CE12}">
  <ds:schemaRefs/>
</ds:datastoreItem>
</file>

<file path=customXml/itemProps3.xml><?xml version="1.0" encoding="utf-8"?>
<ds:datastoreItem xmlns:ds="http://schemas.openxmlformats.org/officeDocument/2006/customXml" ds:itemID="{7DF4FD1E-A199-4A5D-ADE0-C31ACA120648}">
  <ds:schemaRefs/>
</ds:datastoreItem>
</file>

<file path=docProps/app.xml><?xml version="1.0" encoding="utf-8"?>
<Properties xmlns="http://schemas.openxmlformats.org/officeDocument/2006/extended-properties" xmlns:vt="http://schemas.openxmlformats.org/officeDocument/2006/docPropsVTypes">
  <Template>Normal</Template>
  <Company>CISRA</Company>
  <Pages>17</Pages>
  <Words>32907</Words>
  <Characters>187575</Characters>
  <Lines>1563</Lines>
  <Paragraphs>440</Paragraphs>
  <TotalTime>2998</TotalTime>
  <ScaleCrop>false</ScaleCrop>
  <LinksUpToDate>false</LinksUpToDate>
  <CharactersWithSpaces>220042</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2019-12-17T00:03:00Z</dcterms:created>
  <dc:creator>Ken</dc:creator>
  <cp:lastModifiedBy>84038</cp:lastModifiedBy>
  <cp:lastPrinted>2015-12-07T01:34:00Z</cp:lastPrinted>
  <dcterms:modified xsi:type="dcterms:W3CDTF">2021-11-28T02:15:04Z</dcterms:modified>
  <dc:title>Joint Collaborative Team on Video Coding (JCT-VC)</dc:title>
  <cp:revision>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garysull@microsoft.com</vt:lpwstr>
  </property>
  <property fmtid="{D5CDD505-2E9C-101B-9397-08002B2CF9AE}" pid="6" name="MSIP_Label_f42aa342-8706-4288-bd11-ebb85995028c_SetDate">
    <vt:lpwstr>2017-07-14T23:18:51.7571979-07:00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KSOProductBuildVer">
    <vt:lpwstr>2052-10.1.0.7698</vt:lpwstr>
  </property>
</Properties>
</file>